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0" w:type="auto"/>
        <w:tblInd w:w="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158"/>
      </w:tblGrid>
      <w:tr w14:paraId="59D6EB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16" w:hRule="atLeast"/>
        </w:trPr>
        <w:tc>
          <w:tcPr>
            <w:tcW w:w="10158" w:type="dxa"/>
            <w:tcBorders>
              <w:bottom w:val="nil"/>
            </w:tcBorders>
          </w:tcPr>
          <w:p w14:paraId="250F21B9">
            <w:pPr>
              <w:pStyle w:val="12"/>
              <w:rPr>
                <w:rFonts w:ascii="Times New Roman"/>
                <w:sz w:val="20"/>
              </w:rPr>
            </w:pPr>
          </w:p>
          <w:p w14:paraId="1779BA44">
            <w:pPr>
              <w:pStyle w:val="12"/>
              <w:rPr>
                <w:rFonts w:ascii="Times New Roman"/>
                <w:sz w:val="20"/>
              </w:rPr>
            </w:pPr>
          </w:p>
          <w:p w14:paraId="1FCDCE79">
            <w:pPr>
              <w:pStyle w:val="12"/>
              <w:spacing w:before="199"/>
              <w:rPr>
                <w:rFonts w:ascii="Times New Roman"/>
                <w:sz w:val="20"/>
              </w:rPr>
            </w:pPr>
          </w:p>
          <w:p w14:paraId="0EAFB9F0">
            <w:pPr>
              <w:pStyle w:val="12"/>
              <w:ind w:left="346"/>
              <w:rPr>
                <w:rFonts w:ascii="Times New Roman"/>
                <w:sz w:val="20"/>
              </w:rPr>
            </w:pPr>
            <w:r>
              <w:rPr>
                <w:rFonts w:ascii="Times New Roman"/>
                <w:sz w:val="20"/>
              </w:rPr>
              <w:drawing>
                <wp:inline distT="0" distB="0" distL="0" distR="0">
                  <wp:extent cx="5991860" cy="93408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992330" cy="934402"/>
                          </a:xfrm>
                          <a:prstGeom prst="rect">
                            <a:avLst/>
                          </a:prstGeom>
                        </pic:spPr>
                      </pic:pic>
                    </a:graphicData>
                  </a:graphic>
                </wp:inline>
              </w:drawing>
            </w:r>
          </w:p>
          <w:p w14:paraId="433A9AD2">
            <w:pPr>
              <w:pStyle w:val="12"/>
              <w:spacing w:before="298"/>
              <w:rPr>
                <w:rFonts w:ascii="Times New Roman"/>
                <w:sz w:val="41"/>
              </w:rPr>
            </w:pPr>
          </w:p>
          <w:p w14:paraId="7B3B54A7">
            <w:pPr>
              <w:pStyle w:val="12"/>
              <w:spacing w:line="444" w:lineRule="auto"/>
              <w:ind w:left="398" w:right="279"/>
              <w:jc w:val="center"/>
              <w:rPr>
                <w:rFonts w:ascii="Tahoma"/>
                <w:sz w:val="41"/>
              </w:rPr>
            </w:pPr>
            <w:r>
              <w:rPr>
                <w:rFonts w:ascii="Tahoma"/>
                <w:sz w:val="41"/>
              </w:rPr>
              <w:t>FACULTY</w:t>
            </w:r>
            <w:r>
              <w:rPr>
                <w:rFonts w:ascii="Tahoma"/>
                <w:spacing w:val="-19"/>
                <w:sz w:val="41"/>
              </w:rPr>
              <w:t xml:space="preserve"> </w:t>
            </w:r>
            <w:r>
              <w:rPr>
                <w:rFonts w:ascii="Tahoma"/>
                <w:sz w:val="41"/>
              </w:rPr>
              <w:t>OF</w:t>
            </w:r>
            <w:r>
              <w:rPr>
                <w:rFonts w:ascii="Tahoma"/>
                <w:spacing w:val="-19"/>
                <w:sz w:val="41"/>
              </w:rPr>
              <w:t xml:space="preserve"> </w:t>
            </w:r>
            <w:r>
              <w:rPr>
                <w:rFonts w:ascii="Tahoma"/>
                <w:sz w:val="41"/>
              </w:rPr>
              <w:t>ENGINEERING</w:t>
            </w:r>
            <w:r>
              <w:rPr>
                <w:rFonts w:ascii="Tahoma"/>
                <w:spacing w:val="-17"/>
                <w:sz w:val="41"/>
              </w:rPr>
              <w:t xml:space="preserve"> </w:t>
            </w:r>
            <w:r>
              <w:rPr>
                <w:rFonts w:ascii="Tahoma"/>
                <w:sz w:val="41"/>
              </w:rPr>
              <w:t>&amp;</w:t>
            </w:r>
            <w:r>
              <w:rPr>
                <w:rFonts w:ascii="Tahoma"/>
                <w:spacing w:val="-20"/>
                <w:sz w:val="41"/>
              </w:rPr>
              <w:t xml:space="preserve"> </w:t>
            </w:r>
            <w:r>
              <w:rPr>
                <w:rFonts w:ascii="Tahoma"/>
                <w:sz w:val="41"/>
              </w:rPr>
              <w:t>TECHNOLOGY BACHELOR OF TECHNOLOGY</w:t>
            </w:r>
          </w:p>
          <w:p w14:paraId="7C1E72EC">
            <w:pPr>
              <w:pStyle w:val="12"/>
              <w:spacing w:before="453"/>
              <w:rPr>
                <w:rFonts w:ascii="Times New Roman"/>
                <w:sz w:val="41"/>
              </w:rPr>
            </w:pPr>
          </w:p>
          <w:p w14:paraId="034C1601">
            <w:pPr>
              <w:pStyle w:val="12"/>
              <w:ind w:left="275" w:right="279"/>
              <w:jc w:val="center"/>
              <w:rPr>
                <w:rFonts w:ascii="Tahoma"/>
                <w:sz w:val="41"/>
              </w:rPr>
            </w:pPr>
            <w:r>
              <w:rPr>
                <w:rFonts w:ascii="Tahoma"/>
                <w:sz w:val="41"/>
              </w:rPr>
              <w:t>(303105152)</w:t>
            </w:r>
            <w:r>
              <w:rPr>
                <w:rFonts w:ascii="Tahoma"/>
                <w:spacing w:val="-13"/>
                <w:sz w:val="41"/>
              </w:rPr>
              <w:t xml:space="preserve"> </w:t>
            </w:r>
            <w:r>
              <w:rPr>
                <w:rFonts w:ascii="Tahoma"/>
                <w:sz w:val="41"/>
              </w:rPr>
              <w:t>Design</w:t>
            </w:r>
            <w:r>
              <w:rPr>
                <w:rFonts w:ascii="Tahoma"/>
                <w:spacing w:val="1"/>
                <w:sz w:val="41"/>
              </w:rPr>
              <w:t xml:space="preserve"> </w:t>
            </w:r>
            <w:r>
              <w:rPr>
                <w:rFonts w:ascii="Tahoma"/>
                <w:spacing w:val="-2"/>
                <w:sz w:val="41"/>
              </w:rPr>
              <w:t>Thinking</w:t>
            </w:r>
          </w:p>
          <w:p w14:paraId="32AC5F62">
            <w:pPr>
              <w:pStyle w:val="12"/>
              <w:rPr>
                <w:rFonts w:ascii="Times New Roman"/>
                <w:sz w:val="41"/>
              </w:rPr>
            </w:pPr>
          </w:p>
          <w:p w14:paraId="3AC62607">
            <w:pPr>
              <w:pStyle w:val="12"/>
              <w:spacing w:before="399"/>
              <w:rPr>
                <w:rFonts w:ascii="Times New Roman"/>
                <w:sz w:val="41"/>
              </w:rPr>
            </w:pPr>
          </w:p>
          <w:p w14:paraId="1ABAB683">
            <w:pPr>
              <w:pStyle w:val="12"/>
              <w:ind w:left="3994"/>
              <w:rPr>
                <w:rFonts w:ascii="Tahoma"/>
                <w:sz w:val="41"/>
              </w:rPr>
            </w:pPr>
            <w:r>
              <w:rPr>
                <w:rFonts w:ascii="Tahoma"/>
                <w:sz w:val="41"/>
              </w:rPr>
              <w:t>II</w:t>
            </w:r>
            <w:r>
              <w:rPr>
                <w:rFonts w:ascii="Tahoma"/>
                <w:spacing w:val="-2"/>
                <w:sz w:val="41"/>
              </w:rPr>
              <w:t xml:space="preserve"> SEMESTER</w:t>
            </w:r>
          </w:p>
          <w:p w14:paraId="4046080F">
            <w:pPr>
              <w:pStyle w:val="12"/>
              <w:rPr>
                <w:rFonts w:ascii="Times New Roman"/>
                <w:sz w:val="41"/>
              </w:rPr>
            </w:pPr>
          </w:p>
          <w:p w14:paraId="08BCCDB1">
            <w:pPr>
              <w:pStyle w:val="12"/>
              <w:spacing w:before="86"/>
              <w:rPr>
                <w:rFonts w:ascii="Times New Roman"/>
                <w:sz w:val="41"/>
              </w:rPr>
            </w:pPr>
          </w:p>
          <w:p w14:paraId="2EA1DCAE">
            <w:pPr>
              <w:pStyle w:val="12"/>
              <w:ind w:left="133" w:right="412"/>
              <w:jc w:val="center"/>
              <w:rPr>
                <w:rFonts w:ascii="Tahoma"/>
                <w:sz w:val="41"/>
              </w:rPr>
            </w:pPr>
            <w:r>
              <w:rPr>
                <w:rFonts w:ascii="Tahoma"/>
                <w:spacing w:val="-14"/>
                <w:sz w:val="41"/>
              </w:rPr>
              <w:t>ARTIFICIAL</w:t>
            </w:r>
            <w:r>
              <w:rPr>
                <w:rFonts w:ascii="Tahoma"/>
                <w:spacing w:val="-23"/>
                <w:sz w:val="41"/>
              </w:rPr>
              <w:t xml:space="preserve"> </w:t>
            </w:r>
            <w:r>
              <w:rPr>
                <w:rFonts w:ascii="Tahoma"/>
                <w:spacing w:val="-14"/>
                <w:sz w:val="41"/>
              </w:rPr>
              <w:t>INTELLIGENCE</w:t>
            </w:r>
            <w:r>
              <w:rPr>
                <w:rFonts w:ascii="Tahoma"/>
                <w:spacing w:val="-23"/>
                <w:sz w:val="41"/>
              </w:rPr>
              <w:t xml:space="preserve"> </w:t>
            </w:r>
            <w:r>
              <w:rPr>
                <w:rFonts w:ascii="Tahoma"/>
                <w:spacing w:val="-14"/>
                <w:sz w:val="41"/>
              </w:rPr>
              <w:t>&amp;</w:t>
            </w:r>
            <w:r>
              <w:rPr>
                <w:rFonts w:ascii="Tahoma"/>
                <w:spacing w:val="-7"/>
                <w:sz w:val="41"/>
              </w:rPr>
              <w:t xml:space="preserve"> </w:t>
            </w:r>
            <w:r>
              <w:rPr>
                <w:rFonts w:ascii="Tahoma"/>
                <w:spacing w:val="-14"/>
                <w:sz w:val="41"/>
              </w:rPr>
              <w:t>MACHINE</w:t>
            </w:r>
            <w:r>
              <w:rPr>
                <w:rFonts w:ascii="Tahoma"/>
                <w:spacing w:val="-24"/>
                <w:sz w:val="41"/>
              </w:rPr>
              <w:t xml:space="preserve"> </w:t>
            </w:r>
            <w:r>
              <w:rPr>
                <w:rFonts w:ascii="Tahoma"/>
                <w:spacing w:val="-14"/>
                <w:sz w:val="41"/>
              </w:rPr>
              <w:t>LEARNING</w:t>
            </w:r>
          </w:p>
          <w:p w14:paraId="4E670EC8">
            <w:pPr>
              <w:pStyle w:val="12"/>
              <w:spacing w:before="139"/>
              <w:ind w:left="3825"/>
              <w:rPr>
                <w:rFonts w:ascii="Tahoma"/>
                <w:sz w:val="41"/>
              </w:rPr>
            </w:pPr>
            <w:r>
              <w:rPr>
                <w:rFonts w:ascii="Tahoma"/>
                <w:spacing w:val="-2"/>
                <w:sz w:val="41"/>
              </w:rPr>
              <w:t>DEPARTMENT</w:t>
            </w:r>
          </w:p>
        </w:tc>
      </w:tr>
      <w:tr w14:paraId="2591A2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8" w:hRule="atLeast"/>
        </w:trPr>
        <w:tc>
          <w:tcPr>
            <w:tcW w:w="10158" w:type="dxa"/>
            <w:tcBorders>
              <w:top w:val="nil"/>
              <w:bottom w:val="nil"/>
            </w:tcBorders>
          </w:tcPr>
          <w:p w14:paraId="0F8C84CC">
            <w:pPr>
              <w:pStyle w:val="12"/>
              <w:spacing w:before="772"/>
              <w:ind w:left="57"/>
              <w:rPr>
                <w:rFonts w:ascii="Tahoma"/>
                <w:sz w:val="90"/>
              </w:rPr>
            </w:pPr>
            <w:r>
              <w:rPr>
                <w:rFonts w:ascii="Tahoma"/>
                <w:color w:val="FFFFFF"/>
                <w:sz w:val="90"/>
              </w:rPr>
              <w:t>Laboratory</w:t>
            </w:r>
            <w:r>
              <w:rPr>
                <w:rFonts w:ascii="Tahoma"/>
                <w:color w:val="FFFFFF"/>
                <w:spacing w:val="-16"/>
                <w:sz w:val="90"/>
              </w:rPr>
              <w:t xml:space="preserve"> </w:t>
            </w:r>
            <w:r>
              <w:rPr>
                <w:rFonts w:ascii="Tahoma"/>
                <w:color w:val="FFFFFF"/>
                <w:spacing w:val="-2"/>
                <w:sz w:val="90"/>
              </w:rPr>
              <w:t>Manual</w:t>
            </w:r>
          </w:p>
        </w:tc>
      </w:tr>
      <w:tr w14:paraId="73331F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4" w:hRule="atLeast"/>
        </w:trPr>
        <w:tc>
          <w:tcPr>
            <w:tcW w:w="10158" w:type="dxa"/>
            <w:tcBorders>
              <w:top w:val="nil"/>
            </w:tcBorders>
          </w:tcPr>
          <w:p w14:paraId="73E99D89">
            <w:pPr>
              <w:pStyle w:val="12"/>
              <w:rPr>
                <w:rFonts w:ascii="Times New Roman"/>
                <w:sz w:val="46"/>
              </w:rPr>
            </w:pPr>
          </w:p>
        </w:tc>
      </w:tr>
    </w:tbl>
    <w:p w14:paraId="4E4DAF20">
      <w:pPr>
        <w:rPr>
          <w:sz w:val="2"/>
          <w:szCs w:val="2"/>
        </w:rPr>
      </w:pPr>
      <w:r>
        <w:rPr>
          <w:sz w:val="2"/>
          <w:szCs w:val="2"/>
        </w:rPr>
        <mc:AlternateContent>
          <mc:Choice Requires="wps">
            <w:drawing>
              <wp:anchor distT="0" distB="0" distL="0" distR="0" simplePos="0" relativeHeight="251662336" behindDoc="1" locked="0" layoutInCell="1" allowOverlap="1">
                <wp:simplePos x="0" y="0"/>
                <wp:positionH relativeFrom="page">
                  <wp:posOffset>3253740</wp:posOffset>
                </wp:positionH>
                <wp:positionV relativeFrom="page">
                  <wp:posOffset>8170545</wp:posOffset>
                </wp:positionV>
                <wp:extent cx="1238885" cy="238760"/>
                <wp:effectExtent l="0" t="0" r="0" b="0"/>
                <wp:wrapNone/>
                <wp:docPr id="2" name="Textbox 2"/>
                <wp:cNvGraphicFramePr/>
                <a:graphic xmlns:a="http://schemas.openxmlformats.org/drawingml/2006/main">
                  <a:graphicData uri="http://schemas.microsoft.com/office/word/2010/wordprocessingShape">
                    <wps:wsp>
                      <wps:cNvSpPr txBox="1"/>
                      <wps:spPr>
                        <a:xfrm>
                          <a:off x="0" y="0"/>
                          <a:ext cx="1238885" cy="238760"/>
                        </a:xfrm>
                        <a:prstGeom prst="rect">
                          <a:avLst/>
                        </a:prstGeom>
                      </wps:spPr>
                      <wps:txbx>
                        <w:txbxContent>
                          <w:p w14:paraId="5090750F">
                            <w:pPr>
                              <w:spacing w:before="0" w:line="376" w:lineRule="exact"/>
                              <w:ind w:left="0" w:right="0" w:firstLine="0"/>
                              <w:jc w:val="left"/>
                              <w:rPr>
                                <w:b/>
                                <w:sz w:val="37"/>
                              </w:rPr>
                            </w:pPr>
                            <w:r>
                              <w:rPr>
                                <w:b/>
                                <w:spacing w:val="-2"/>
                                <w:sz w:val="37"/>
                              </w:rPr>
                              <w:t>CERTIFICATE</w:t>
                            </w:r>
                          </w:p>
                        </w:txbxContent>
                      </wps:txbx>
                      <wps:bodyPr wrap="square" lIns="0" tIns="0" rIns="0" bIns="0" rtlCol="0">
                        <a:noAutofit/>
                      </wps:bodyPr>
                    </wps:wsp>
                  </a:graphicData>
                </a:graphic>
              </wp:anchor>
            </w:drawing>
          </mc:Choice>
          <mc:Fallback>
            <w:pict>
              <v:shape id="Textbox 2" o:spid="_x0000_s1026" o:spt="202" type="#_x0000_t202" style="position:absolute;left:0pt;margin-left:256.2pt;margin-top:643.35pt;height:18.8pt;width:97.55pt;mso-position-horizontal-relative:page;mso-position-vertical-relative:page;z-index:-251654144;mso-width-relative:page;mso-height-relative:page;" filled="f" stroked="f" coordsize="21600,21600" o:gfxdata="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SbDu7bAAAADQEAAA8AAAAAAAAAAQAgAAAAIgAAAGRycy9kb3ducmV2LnhtbFBLAQIUABQAAAAI&#10;AIdO4kCpwEKTsQEAAHQDAAAOAAAAAAAAAAEAIAAAACoBAABkcnMvZTJvRG9jLnhtbFBLBQYAAAAA&#10;BgAGAFkBAABNBQAAAAA=&#10;">
                <v:fill on="f" focussize="0,0"/>
                <v:stroke on="f"/>
                <v:imagedata o:title=""/>
                <o:lock v:ext="edit" aspectratio="f"/>
                <v:textbox inset="0mm,0mm,0mm,0mm">
                  <w:txbxContent>
                    <w:p w14:paraId="5090750F">
                      <w:pPr>
                        <w:spacing w:before="0" w:line="376" w:lineRule="exact"/>
                        <w:ind w:left="0" w:right="0" w:firstLine="0"/>
                        <w:jc w:val="left"/>
                        <w:rPr>
                          <w:b/>
                          <w:sz w:val="37"/>
                        </w:rPr>
                      </w:pPr>
                      <w:r>
                        <w:rPr>
                          <w:b/>
                          <w:spacing w:val="-2"/>
                          <w:sz w:val="37"/>
                        </w:rPr>
                        <w:t>CERTIFICATE</w:t>
                      </w:r>
                    </w:p>
                  </w:txbxContent>
                </v:textbox>
              </v:shape>
            </w:pict>
          </mc:Fallback>
        </mc:AlternateContent>
      </w:r>
      <w:r>
        <w:rPr>
          <w:sz w:val="2"/>
          <w:szCs w:val="2"/>
        </w:rPr>
        <mc:AlternateContent>
          <mc:Choice Requires="wpg">
            <w:drawing>
              <wp:anchor distT="0" distB="0" distL="0" distR="0" simplePos="0" relativeHeight="251663360" behindDoc="1" locked="0" layoutInCell="1" allowOverlap="1">
                <wp:simplePos x="0" y="0"/>
                <wp:positionH relativeFrom="page">
                  <wp:posOffset>478790</wp:posOffset>
                </wp:positionH>
                <wp:positionV relativeFrom="page">
                  <wp:posOffset>6991350</wp:posOffset>
                </wp:positionV>
                <wp:extent cx="6653530" cy="1925955"/>
                <wp:effectExtent l="0" t="0" r="0" b="0"/>
                <wp:wrapNone/>
                <wp:docPr id="3" name="Group 3"/>
                <wp:cNvGraphicFramePr/>
                <a:graphic xmlns:a="http://schemas.openxmlformats.org/drawingml/2006/main">
                  <a:graphicData uri="http://schemas.microsoft.com/office/word/2010/wordprocessingGroup">
                    <wpg:wgp>
                      <wpg:cNvGrpSpPr/>
                      <wpg:grpSpPr>
                        <a:xfrm>
                          <a:off x="0" y="0"/>
                          <a:ext cx="6653530" cy="1925955"/>
                          <a:chOff x="0" y="0"/>
                          <a:chExt cx="6653530" cy="1925955"/>
                        </a:xfrm>
                      </wpg:grpSpPr>
                      <wps:wsp>
                        <wps:cNvPr id="4" name="Graphic 4"/>
                        <wps:cNvSpPr/>
                        <wps:spPr>
                          <a:xfrm>
                            <a:off x="258318" y="112776"/>
                            <a:ext cx="6395085" cy="1812925"/>
                          </a:xfrm>
                          <a:custGeom>
                            <a:avLst/>
                            <a:gdLst/>
                            <a:ahLst/>
                            <a:cxnLst/>
                            <a:rect l="l" t="t" r="r" b="b"/>
                            <a:pathLst>
                              <a:path w="6395085" h="1812925">
                                <a:moveTo>
                                  <a:pt x="6394704" y="0"/>
                                </a:moveTo>
                                <a:lnTo>
                                  <a:pt x="0" y="0"/>
                                </a:lnTo>
                                <a:lnTo>
                                  <a:pt x="0" y="1812798"/>
                                </a:lnTo>
                                <a:lnTo>
                                  <a:pt x="6394704" y="1812798"/>
                                </a:lnTo>
                                <a:lnTo>
                                  <a:pt x="6394704" y="0"/>
                                </a:lnTo>
                                <a:close/>
                              </a:path>
                            </a:pathLst>
                          </a:custGeom>
                          <a:solidFill>
                            <a:srgbClr val="000000"/>
                          </a:solidFill>
                        </wps:spPr>
                        <wps:bodyPr wrap="square" lIns="0" tIns="0" rIns="0" bIns="0" rtlCol="0">
                          <a:noAutofit/>
                        </wps:bodyPr>
                      </wps:wsp>
                      <pic:pic xmlns:pic="http://schemas.openxmlformats.org/drawingml/2006/picture">
                        <pic:nvPicPr>
                          <pic:cNvPr id="5" name="Image 5"/>
                          <pic:cNvPicPr/>
                        </pic:nvPicPr>
                        <pic:blipFill>
                          <a:blip r:embed="rId9" cstate="print"/>
                          <a:stretch>
                            <a:fillRect/>
                          </a:stretch>
                        </pic:blipFill>
                        <pic:spPr>
                          <a:xfrm>
                            <a:off x="0" y="0"/>
                            <a:ext cx="6320028" cy="1565910"/>
                          </a:xfrm>
                          <a:prstGeom prst="rect">
                            <a:avLst/>
                          </a:prstGeom>
                        </pic:spPr>
                      </pic:pic>
                    </wpg:wgp>
                  </a:graphicData>
                </a:graphic>
              </wp:anchor>
            </w:drawing>
          </mc:Choice>
          <mc:Fallback>
            <w:pict>
              <v:group id="_x0000_s1026" o:spid="_x0000_s1026" o:spt="203" style="position:absolute;left:0pt;margin-left:37.7pt;margin-top:550.5pt;height:151.65pt;width:523.9pt;mso-position-horizontal-relative:page;mso-position-vertical-relative:page;z-index:-251653120;mso-width-relative:page;mso-height-relative:page;" coordsize="6653530,1925955" o:gfxdata="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">
                <o:lock v:ext="edit" aspectratio="f"/>
                <v:shape id="Graphic 4" o:spid="_x0000_s1026" o:spt="100" style="position:absolute;left:258318;top:112776;height:1812925;width:6395085;" fillcolor="#000000" filled="t" stroked="f" coordsize="6395085,1812925" o:gfxdata="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U0p28AAAA&#10;2gAAAA8AAAAAAAAAAQAgAAAAIgAAAGRycy9kb3ducmV2LnhtbFBLAQIUABQAAAAIAIdO4kAzLwWe&#10;OwAAADkAAAAQAAAAAAAAAAEAIAAAAAsBAABkcnMvc2hhcGV4bWwueG1sUEsFBgAAAAAGAAYAWwEA&#10;ALUDAAAAAA==&#10;" path="m6394704,0l0,0,0,1812798,6394704,1812798,6394704,0xe">
                  <v:fill on="t" focussize="0,0"/>
                  <v:stroke on="f"/>
                  <v:imagedata o:title=""/>
                  <o:lock v:ext="edit" aspectratio="f"/>
                  <v:textbox inset="0mm,0mm,0mm,0mm"/>
                </v:shape>
                <v:shape id="Image 5" o:spid="_x0000_s1026" o:spt="75" type="#_x0000_t75" style="position:absolute;left:0;top:0;height:1565910;width:6320028;" filled="f" o:preferrelative="t" stroked="f" coordsize="21600,21600" o:gfxdata="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sMY3vQAA&#10;ANoAAAAPAAAAAAAAAAEAIAAAACIAAABkcnMvZG93bnJldi54bWxQSwECFAAUAAAACACHTuJAMy8F&#10;njsAAAA5AAAAEAAAAAAAAAABACAAAAAMAQAAZHJzL3NoYXBleG1sLnhtbFBLBQYAAAAABgAGAFsB&#10;AAC2AwAAAAA=&#10;">
                  <v:fill on="f" focussize="0,0"/>
                  <v:stroke on="f"/>
                  <v:imagedata r:id="rId9" o:title=""/>
                  <o:lock v:ext="edit" aspectratio="f"/>
                </v:shape>
              </v:group>
            </w:pict>
          </mc:Fallback>
        </mc:AlternateContent>
      </w:r>
    </w:p>
    <w:p w14:paraId="78E43859">
      <w:pPr>
        <w:spacing w:after="0"/>
        <w:rPr>
          <w:sz w:val="2"/>
          <w:szCs w:val="2"/>
        </w:rPr>
        <w:sectPr>
          <w:type w:val="continuous"/>
          <w:pgSz w:w="12240" w:h="15840"/>
          <w:pgMar w:top="440" w:right="720" w:bottom="280" w:left="1080" w:header="720" w:footer="720" w:gutter="0"/>
          <w:cols w:space="720" w:num="1"/>
        </w:sectPr>
      </w:pPr>
    </w:p>
    <w:tbl>
      <w:tblPr>
        <w:tblStyle w:val="5"/>
        <w:tblW w:w="0" w:type="auto"/>
        <w:tblInd w:w="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158"/>
      </w:tblGrid>
      <w:tr w14:paraId="564961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919" w:hRule="atLeast"/>
        </w:trPr>
        <w:tc>
          <w:tcPr>
            <w:tcW w:w="10158" w:type="dxa"/>
          </w:tcPr>
          <w:p w14:paraId="08CCB6CD">
            <w:pPr>
              <w:pStyle w:val="12"/>
              <w:rPr>
                <w:rFonts w:ascii="Times New Roman"/>
                <w:sz w:val="30"/>
              </w:rPr>
            </w:pPr>
          </w:p>
          <w:p w14:paraId="6E80E0BE">
            <w:pPr>
              <w:pStyle w:val="12"/>
              <w:spacing w:before="204"/>
              <w:rPr>
                <w:rFonts w:ascii="Times New Roman"/>
                <w:sz w:val="30"/>
              </w:rPr>
            </w:pPr>
          </w:p>
          <w:p w14:paraId="729233C6">
            <w:pPr>
              <w:pStyle w:val="12"/>
              <w:ind w:left="133" w:right="299"/>
              <w:jc w:val="center"/>
              <w:rPr>
                <w:i/>
                <w:sz w:val="30"/>
              </w:rPr>
            </w:pPr>
            <w:r>
              <w:rPr>
                <w:i/>
                <w:spacing w:val="-2"/>
                <w:w w:val="90"/>
                <w:sz w:val="30"/>
              </w:rPr>
              <w:t>This</w:t>
            </w:r>
            <w:r>
              <w:rPr>
                <w:i/>
                <w:spacing w:val="-5"/>
                <w:w w:val="90"/>
                <w:sz w:val="30"/>
              </w:rPr>
              <w:t xml:space="preserve"> </w:t>
            </w:r>
            <w:r>
              <w:rPr>
                <w:i/>
                <w:spacing w:val="-2"/>
                <w:w w:val="90"/>
                <w:sz w:val="30"/>
              </w:rPr>
              <w:t>is</w:t>
            </w:r>
            <w:r>
              <w:rPr>
                <w:i/>
                <w:spacing w:val="-4"/>
                <w:w w:val="90"/>
                <w:sz w:val="30"/>
              </w:rPr>
              <w:t xml:space="preserve"> </w:t>
            </w:r>
            <w:r>
              <w:rPr>
                <w:i/>
                <w:spacing w:val="-2"/>
                <w:w w:val="90"/>
                <w:sz w:val="30"/>
              </w:rPr>
              <w:t>to</w:t>
            </w:r>
            <w:r>
              <w:rPr>
                <w:i/>
                <w:spacing w:val="-8"/>
                <w:sz w:val="30"/>
              </w:rPr>
              <w:t xml:space="preserve"> </w:t>
            </w:r>
            <w:r>
              <w:rPr>
                <w:i/>
                <w:spacing w:val="-2"/>
                <w:w w:val="90"/>
                <w:sz w:val="30"/>
              </w:rPr>
              <w:t>certify</w:t>
            </w:r>
            <w:r>
              <w:rPr>
                <w:i/>
                <w:spacing w:val="-3"/>
                <w:w w:val="90"/>
                <w:sz w:val="30"/>
              </w:rPr>
              <w:t xml:space="preserve"> </w:t>
            </w:r>
            <w:r>
              <w:rPr>
                <w:i/>
                <w:spacing w:val="-4"/>
                <w:w w:val="90"/>
                <w:sz w:val="30"/>
              </w:rPr>
              <w:t>that</w:t>
            </w:r>
          </w:p>
          <w:p w14:paraId="2AFC7E83">
            <w:pPr>
              <w:pStyle w:val="12"/>
              <w:spacing w:before="334"/>
              <w:rPr>
                <w:rFonts w:ascii="Times New Roman"/>
                <w:sz w:val="30"/>
              </w:rPr>
            </w:pPr>
          </w:p>
          <w:p w14:paraId="0A1ABE6A">
            <w:pPr>
              <w:pStyle w:val="12"/>
              <w:tabs>
                <w:tab w:val="left" w:pos="6974"/>
              </w:tabs>
              <w:ind w:left="842"/>
              <w:rPr>
                <w:i/>
                <w:sz w:val="30"/>
              </w:rPr>
            </w:pPr>
            <w:r>
              <w:rPr>
                <w:i/>
                <w:spacing w:val="-2"/>
                <w:sz w:val="30"/>
              </w:rPr>
              <w:t>Mr./MS</w:t>
            </w:r>
            <w:r>
              <w:rPr>
                <w:rFonts w:ascii="Times New Roman"/>
                <w:sz w:val="30"/>
                <w:u w:val="thick"/>
              </w:rPr>
              <w:tab/>
            </w:r>
            <w:r>
              <w:rPr>
                <w:i/>
                <w:w w:val="85"/>
                <w:sz w:val="30"/>
              </w:rPr>
              <w:t>with</w:t>
            </w:r>
            <w:r>
              <w:rPr>
                <w:i/>
                <w:spacing w:val="3"/>
                <w:sz w:val="30"/>
              </w:rPr>
              <w:t xml:space="preserve"> </w:t>
            </w:r>
            <w:r>
              <w:rPr>
                <w:i/>
                <w:w w:val="85"/>
                <w:sz w:val="30"/>
              </w:rPr>
              <w:t>enrolment</w:t>
            </w:r>
            <w:r>
              <w:rPr>
                <w:i/>
                <w:spacing w:val="11"/>
                <w:sz w:val="30"/>
              </w:rPr>
              <w:t xml:space="preserve"> </w:t>
            </w:r>
            <w:r>
              <w:rPr>
                <w:i/>
                <w:spacing w:val="-5"/>
                <w:w w:val="85"/>
                <w:sz w:val="30"/>
              </w:rPr>
              <w:t>no.</w:t>
            </w:r>
          </w:p>
          <w:p w14:paraId="104236CE">
            <w:pPr>
              <w:pStyle w:val="12"/>
              <w:spacing w:before="338"/>
              <w:rPr>
                <w:rFonts w:ascii="Times New Roman"/>
                <w:sz w:val="30"/>
              </w:rPr>
            </w:pPr>
          </w:p>
          <w:p w14:paraId="15CAB2D0">
            <w:pPr>
              <w:pStyle w:val="12"/>
              <w:tabs>
                <w:tab w:val="left" w:pos="2706"/>
                <w:tab w:val="left" w:pos="3424"/>
                <w:tab w:val="left" w:pos="4986"/>
                <w:tab w:val="left" w:pos="6436"/>
                <w:tab w:val="left" w:pos="7526"/>
              </w:tabs>
              <w:spacing w:line="456" w:lineRule="auto"/>
              <w:ind w:left="842" w:right="1529" w:firstLine="8"/>
              <w:rPr>
                <w:i/>
                <w:sz w:val="30"/>
              </w:rPr>
            </w:pPr>
            <w:r>
              <w:rPr>
                <w:rFonts w:ascii="Times New Roman"/>
                <w:sz w:val="30"/>
                <w:u w:val="thick"/>
              </w:rPr>
              <w:tab/>
            </w:r>
            <w:r>
              <w:rPr>
                <w:i/>
                <w:spacing w:val="-4"/>
                <w:w w:val="95"/>
                <w:sz w:val="30"/>
              </w:rPr>
              <w:t>has</w:t>
            </w:r>
            <w:r>
              <w:rPr>
                <w:i/>
                <w:sz w:val="30"/>
              </w:rPr>
              <w:tab/>
            </w:r>
            <w:r>
              <w:rPr>
                <w:i/>
                <w:spacing w:val="-2"/>
                <w:w w:val="95"/>
                <w:sz w:val="30"/>
              </w:rPr>
              <w:t>successfully</w:t>
            </w:r>
            <w:r>
              <w:rPr>
                <w:i/>
                <w:sz w:val="30"/>
              </w:rPr>
              <w:tab/>
            </w:r>
            <w:r>
              <w:rPr>
                <w:i/>
                <w:spacing w:val="-2"/>
                <w:w w:val="95"/>
                <w:sz w:val="30"/>
              </w:rPr>
              <w:t>completed</w:t>
            </w:r>
            <w:r>
              <w:rPr>
                <w:i/>
                <w:sz w:val="30"/>
              </w:rPr>
              <w:tab/>
            </w:r>
            <w:r>
              <w:rPr>
                <w:i/>
                <w:spacing w:val="-2"/>
                <w:w w:val="95"/>
                <w:sz w:val="30"/>
              </w:rPr>
              <w:t>his/her</w:t>
            </w:r>
            <w:r>
              <w:rPr>
                <w:i/>
                <w:sz w:val="30"/>
              </w:rPr>
              <w:tab/>
            </w:r>
            <w:r>
              <w:rPr>
                <w:i/>
                <w:spacing w:val="-2"/>
                <w:w w:val="85"/>
                <w:sz w:val="30"/>
              </w:rPr>
              <w:t xml:space="preserve">laboratory </w:t>
            </w:r>
            <w:r>
              <w:rPr>
                <w:i/>
                <w:w w:val="85"/>
                <w:sz w:val="30"/>
              </w:rPr>
              <w:t>experiments</w:t>
            </w:r>
            <w:r>
              <w:rPr>
                <w:i/>
                <w:spacing w:val="26"/>
                <w:sz w:val="30"/>
              </w:rPr>
              <w:t xml:space="preserve"> </w:t>
            </w:r>
            <w:r>
              <w:rPr>
                <w:i/>
                <w:w w:val="85"/>
                <w:sz w:val="30"/>
              </w:rPr>
              <w:t>in</w:t>
            </w:r>
            <w:r>
              <w:rPr>
                <w:i/>
                <w:spacing w:val="28"/>
                <w:sz w:val="30"/>
              </w:rPr>
              <w:t xml:space="preserve"> </w:t>
            </w:r>
            <w:r>
              <w:rPr>
                <w:i/>
                <w:w w:val="85"/>
                <w:sz w:val="30"/>
              </w:rPr>
              <w:t>the(303105152)</w:t>
            </w:r>
            <w:r>
              <w:rPr>
                <w:i/>
                <w:spacing w:val="16"/>
                <w:sz w:val="30"/>
              </w:rPr>
              <w:t xml:space="preserve"> </w:t>
            </w:r>
            <w:r>
              <w:rPr>
                <w:i/>
                <w:w w:val="85"/>
                <w:sz w:val="30"/>
              </w:rPr>
              <w:t>Design</w:t>
            </w:r>
            <w:r>
              <w:rPr>
                <w:i/>
                <w:spacing w:val="28"/>
                <w:sz w:val="30"/>
              </w:rPr>
              <w:t xml:space="preserve"> </w:t>
            </w:r>
            <w:r>
              <w:rPr>
                <w:i/>
                <w:w w:val="85"/>
                <w:sz w:val="30"/>
              </w:rPr>
              <w:t>Thinking</w:t>
            </w:r>
            <w:r>
              <w:rPr>
                <w:i/>
                <w:spacing w:val="21"/>
                <w:sz w:val="30"/>
              </w:rPr>
              <w:t xml:space="preserve"> </w:t>
            </w:r>
            <w:r>
              <w:rPr>
                <w:i/>
                <w:w w:val="85"/>
                <w:sz w:val="30"/>
              </w:rPr>
              <w:t>from</w:t>
            </w:r>
            <w:r>
              <w:rPr>
                <w:i/>
                <w:spacing w:val="17"/>
                <w:sz w:val="30"/>
              </w:rPr>
              <w:t xml:space="preserve"> </w:t>
            </w:r>
            <w:r>
              <w:rPr>
                <w:i/>
                <w:w w:val="85"/>
                <w:sz w:val="30"/>
              </w:rPr>
              <w:t>the</w:t>
            </w:r>
            <w:r>
              <w:rPr>
                <w:i/>
                <w:spacing w:val="19"/>
                <w:sz w:val="30"/>
              </w:rPr>
              <w:t xml:space="preserve"> </w:t>
            </w:r>
            <w:r>
              <w:rPr>
                <w:i/>
                <w:w w:val="85"/>
                <w:sz w:val="30"/>
              </w:rPr>
              <w:t>department</w:t>
            </w:r>
            <w:r>
              <w:rPr>
                <w:i/>
                <w:spacing w:val="26"/>
                <w:sz w:val="30"/>
              </w:rPr>
              <w:t xml:space="preserve"> </w:t>
            </w:r>
            <w:r>
              <w:rPr>
                <w:i/>
                <w:spacing w:val="-5"/>
                <w:w w:val="85"/>
                <w:sz w:val="30"/>
              </w:rPr>
              <w:t>of</w:t>
            </w:r>
          </w:p>
          <w:p w14:paraId="27913FA1">
            <w:pPr>
              <w:pStyle w:val="12"/>
              <w:spacing w:before="155"/>
              <w:ind w:left="842"/>
              <w:rPr>
                <w:i/>
                <w:sz w:val="30"/>
              </w:rPr>
            </w:pPr>
            <w:r>
              <w:rPr>
                <w:i/>
                <w:w w:val="85"/>
                <w:sz w:val="30"/>
              </w:rPr>
              <w:t>...........................................................</w:t>
            </w:r>
            <w:r>
              <w:rPr>
                <w:i/>
                <w:sz w:val="30"/>
              </w:rPr>
              <w:t xml:space="preserve"> </w:t>
            </w:r>
            <w:r>
              <w:rPr>
                <w:i/>
                <w:w w:val="85"/>
                <w:sz w:val="30"/>
              </w:rPr>
              <w:t>during</w:t>
            </w:r>
            <w:r>
              <w:rPr>
                <w:i/>
                <w:spacing w:val="-4"/>
                <w:w w:val="85"/>
                <w:sz w:val="30"/>
              </w:rPr>
              <w:t xml:space="preserve"> </w:t>
            </w:r>
            <w:r>
              <w:rPr>
                <w:i/>
                <w:w w:val="85"/>
                <w:sz w:val="30"/>
              </w:rPr>
              <w:t>the</w:t>
            </w:r>
            <w:r>
              <w:rPr>
                <w:i/>
                <w:spacing w:val="-6"/>
                <w:w w:val="85"/>
                <w:sz w:val="30"/>
              </w:rPr>
              <w:t xml:space="preserve"> </w:t>
            </w:r>
            <w:r>
              <w:rPr>
                <w:i/>
                <w:w w:val="85"/>
                <w:sz w:val="30"/>
              </w:rPr>
              <w:t>academic</w:t>
            </w:r>
            <w:r>
              <w:rPr>
                <w:i/>
                <w:spacing w:val="-2"/>
                <w:w w:val="85"/>
                <w:sz w:val="30"/>
              </w:rPr>
              <w:t xml:space="preserve"> </w:t>
            </w:r>
            <w:r>
              <w:rPr>
                <w:i/>
                <w:w w:val="85"/>
                <w:sz w:val="30"/>
              </w:rPr>
              <w:t>year</w:t>
            </w:r>
            <w:r>
              <w:rPr>
                <w:i/>
                <w:spacing w:val="-5"/>
                <w:w w:val="85"/>
                <w:sz w:val="30"/>
              </w:rPr>
              <w:t xml:space="preserve"> </w:t>
            </w:r>
            <w:r>
              <w:rPr>
                <w:i/>
                <w:spacing w:val="-2"/>
                <w:w w:val="85"/>
                <w:sz w:val="30"/>
              </w:rPr>
              <w:t>........................</w:t>
            </w:r>
          </w:p>
          <w:p w14:paraId="2284A541">
            <w:pPr>
              <w:pStyle w:val="12"/>
              <w:rPr>
                <w:rFonts w:ascii="Times New Roman"/>
                <w:sz w:val="20"/>
              </w:rPr>
            </w:pPr>
          </w:p>
          <w:p w14:paraId="14041065">
            <w:pPr>
              <w:pStyle w:val="12"/>
              <w:rPr>
                <w:rFonts w:ascii="Times New Roman"/>
                <w:sz w:val="20"/>
              </w:rPr>
            </w:pPr>
          </w:p>
          <w:p w14:paraId="19B52AD4">
            <w:pPr>
              <w:pStyle w:val="12"/>
              <w:spacing w:before="57"/>
              <w:rPr>
                <w:rFonts w:ascii="Times New Roman"/>
                <w:sz w:val="20"/>
              </w:rPr>
            </w:pPr>
          </w:p>
          <w:p w14:paraId="35553536">
            <w:pPr>
              <w:pStyle w:val="12"/>
              <w:ind w:left="2479"/>
              <w:rPr>
                <w:rFonts w:ascii="Times New Roman"/>
                <w:sz w:val="20"/>
              </w:rPr>
            </w:pPr>
            <w:r>
              <w:rPr>
                <w:rFonts w:ascii="Times New Roman"/>
                <w:sz w:val="20"/>
              </w:rPr>
              <w:drawing>
                <wp:inline distT="0" distB="0" distL="0" distR="0">
                  <wp:extent cx="3208655" cy="1699895"/>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3209065" cy="1700212"/>
                          </a:xfrm>
                          <a:prstGeom prst="rect">
                            <a:avLst/>
                          </a:prstGeom>
                        </pic:spPr>
                      </pic:pic>
                    </a:graphicData>
                  </a:graphic>
                </wp:inline>
              </w:drawing>
            </w:r>
          </w:p>
          <w:p w14:paraId="3B831293">
            <w:pPr>
              <w:pStyle w:val="12"/>
              <w:rPr>
                <w:rFonts w:ascii="Times New Roman"/>
                <w:sz w:val="30"/>
              </w:rPr>
            </w:pPr>
          </w:p>
          <w:p w14:paraId="23A78C43">
            <w:pPr>
              <w:pStyle w:val="12"/>
              <w:rPr>
                <w:rFonts w:ascii="Times New Roman"/>
                <w:sz w:val="30"/>
              </w:rPr>
            </w:pPr>
          </w:p>
          <w:p w14:paraId="77CA5ACA">
            <w:pPr>
              <w:pStyle w:val="12"/>
              <w:spacing w:before="314"/>
              <w:rPr>
                <w:rFonts w:ascii="Times New Roman"/>
                <w:sz w:val="30"/>
              </w:rPr>
            </w:pPr>
          </w:p>
          <w:p w14:paraId="505C8F29">
            <w:pPr>
              <w:pStyle w:val="12"/>
              <w:tabs>
                <w:tab w:val="left" w:pos="6128"/>
              </w:tabs>
              <w:spacing w:before="1"/>
              <w:ind w:left="842"/>
              <w:rPr>
                <w:sz w:val="22"/>
              </w:rPr>
            </w:pPr>
            <w:r>
              <w:rPr>
                <w:sz w:val="22"/>
              </w:rPr>
              <w:t>Date</w:t>
            </w:r>
            <w:r>
              <w:rPr>
                <w:spacing w:val="10"/>
                <w:sz w:val="22"/>
              </w:rPr>
              <w:t xml:space="preserve"> </w:t>
            </w:r>
            <w:r>
              <w:rPr>
                <w:sz w:val="22"/>
              </w:rPr>
              <w:t>of</w:t>
            </w:r>
            <w:r>
              <w:rPr>
                <w:spacing w:val="9"/>
                <w:sz w:val="22"/>
              </w:rPr>
              <w:t xml:space="preserve"> </w:t>
            </w:r>
            <w:r>
              <w:rPr>
                <w:sz w:val="22"/>
              </w:rPr>
              <w:t>Submission:</w:t>
            </w:r>
            <w:r>
              <w:rPr>
                <w:spacing w:val="12"/>
                <w:sz w:val="22"/>
              </w:rPr>
              <w:t xml:space="preserve"> </w:t>
            </w:r>
            <w:r>
              <w:rPr>
                <w:spacing w:val="-2"/>
                <w:sz w:val="22"/>
              </w:rPr>
              <w:t>.........................</w:t>
            </w:r>
            <w:r>
              <w:rPr>
                <w:sz w:val="22"/>
              </w:rPr>
              <w:tab/>
            </w:r>
            <w:r>
              <w:rPr>
                <w:sz w:val="22"/>
              </w:rPr>
              <w:t>Staff</w:t>
            </w:r>
            <w:r>
              <w:rPr>
                <w:spacing w:val="4"/>
                <w:sz w:val="22"/>
              </w:rPr>
              <w:t xml:space="preserve"> </w:t>
            </w:r>
            <w:r>
              <w:rPr>
                <w:sz w:val="22"/>
              </w:rPr>
              <w:t>in</w:t>
            </w:r>
            <w:r>
              <w:rPr>
                <w:spacing w:val="5"/>
                <w:sz w:val="22"/>
              </w:rPr>
              <w:t xml:space="preserve"> </w:t>
            </w:r>
            <w:r>
              <w:rPr>
                <w:sz w:val="22"/>
              </w:rPr>
              <w:t>charge:</w:t>
            </w:r>
            <w:r>
              <w:rPr>
                <w:spacing w:val="6"/>
                <w:sz w:val="22"/>
              </w:rPr>
              <w:t xml:space="preserve"> </w:t>
            </w:r>
            <w:r>
              <w:rPr>
                <w:spacing w:val="-2"/>
                <w:sz w:val="22"/>
              </w:rPr>
              <w:t>...........................</w:t>
            </w:r>
          </w:p>
          <w:p w14:paraId="7DDE53D3">
            <w:pPr>
              <w:pStyle w:val="12"/>
              <w:rPr>
                <w:rFonts w:ascii="Times New Roman"/>
                <w:sz w:val="22"/>
              </w:rPr>
            </w:pPr>
          </w:p>
          <w:p w14:paraId="25D8E73D">
            <w:pPr>
              <w:pStyle w:val="12"/>
              <w:rPr>
                <w:rFonts w:ascii="Times New Roman"/>
                <w:sz w:val="22"/>
              </w:rPr>
            </w:pPr>
          </w:p>
          <w:p w14:paraId="14157D1F">
            <w:pPr>
              <w:pStyle w:val="12"/>
              <w:rPr>
                <w:rFonts w:ascii="Times New Roman"/>
                <w:sz w:val="22"/>
              </w:rPr>
            </w:pPr>
          </w:p>
          <w:p w14:paraId="22B694FA">
            <w:pPr>
              <w:pStyle w:val="12"/>
              <w:spacing w:before="63"/>
              <w:rPr>
                <w:rFonts w:ascii="Times New Roman"/>
                <w:sz w:val="22"/>
              </w:rPr>
            </w:pPr>
          </w:p>
          <w:p w14:paraId="161D5639">
            <w:pPr>
              <w:pStyle w:val="12"/>
              <w:ind w:left="3195"/>
              <w:rPr>
                <w:sz w:val="22"/>
              </w:rPr>
            </w:pPr>
            <w:r>
              <w:rPr>
                <w:sz w:val="22"/>
              </w:rPr>
              <w:t>Head</w:t>
            </w:r>
            <w:r>
              <w:rPr>
                <w:spacing w:val="10"/>
                <w:sz w:val="22"/>
              </w:rPr>
              <w:t xml:space="preserve"> </w:t>
            </w:r>
            <w:r>
              <w:rPr>
                <w:sz w:val="22"/>
              </w:rPr>
              <w:t>of</w:t>
            </w:r>
            <w:r>
              <w:rPr>
                <w:spacing w:val="12"/>
                <w:sz w:val="22"/>
              </w:rPr>
              <w:t xml:space="preserve"> </w:t>
            </w:r>
            <w:r>
              <w:rPr>
                <w:sz w:val="22"/>
              </w:rPr>
              <w:t>Department:</w:t>
            </w:r>
            <w:r>
              <w:rPr>
                <w:spacing w:val="12"/>
                <w:sz w:val="22"/>
              </w:rPr>
              <w:t xml:space="preserve"> </w:t>
            </w:r>
            <w:r>
              <w:rPr>
                <w:spacing w:val="-2"/>
                <w:sz w:val="22"/>
              </w:rPr>
              <w:t>...........................................</w:t>
            </w:r>
          </w:p>
        </w:tc>
      </w:tr>
    </w:tbl>
    <w:p w14:paraId="1BB66F47">
      <w:pPr>
        <w:pStyle w:val="12"/>
        <w:spacing w:after="0"/>
        <w:rPr>
          <w:sz w:val="22"/>
        </w:rPr>
        <w:sectPr>
          <w:type w:val="continuous"/>
          <w:pgSz w:w="12240" w:h="15840"/>
          <w:pgMar w:top="440" w:right="720" w:bottom="280" w:left="1080" w:header="720" w:footer="720" w:gutter="0"/>
          <w:cols w:space="720" w:num="1"/>
        </w:sectPr>
      </w:pPr>
    </w:p>
    <w:tbl>
      <w:tblPr>
        <w:tblStyle w:val="5"/>
        <w:tblW w:w="0" w:type="auto"/>
        <w:tblInd w:w="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3"/>
        <w:gridCol w:w="3030"/>
        <w:gridCol w:w="1509"/>
        <w:gridCol w:w="509"/>
        <w:gridCol w:w="471"/>
        <w:gridCol w:w="961"/>
        <w:gridCol w:w="961"/>
        <w:gridCol w:w="962"/>
        <w:gridCol w:w="924"/>
        <w:gridCol w:w="193"/>
      </w:tblGrid>
      <w:tr w14:paraId="7B5193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0" w:hRule="atLeast"/>
        </w:trPr>
        <w:tc>
          <w:tcPr>
            <w:tcW w:w="643" w:type="dxa"/>
            <w:tcBorders>
              <w:bottom w:val="single" w:color="000000" w:sz="12" w:space="0"/>
              <w:right w:val="nil"/>
            </w:tcBorders>
          </w:tcPr>
          <w:p w14:paraId="657B5E00">
            <w:pPr>
              <w:pStyle w:val="12"/>
              <w:rPr>
                <w:rFonts w:ascii="Times New Roman"/>
                <w:sz w:val="18"/>
              </w:rPr>
            </w:pPr>
          </w:p>
        </w:tc>
        <w:tc>
          <w:tcPr>
            <w:tcW w:w="3030" w:type="dxa"/>
            <w:tcBorders>
              <w:left w:val="nil"/>
              <w:bottom w:val="single" w:color="000000" w:sz="12" w:space="0"/>
              <w:right w:val="nil"/>
            </w:tcBorders>
          </w:tcPr>
          <w:p w14:paraId="3BB76581">
            <w:pPr>
              <w:pStyle w:val="12"/>
              <w:ind w:left="129"/>
              <w:rPr>
                <w:rFonts w:ascii="Times New Roman"/>
                <w:sz w:val="20"/>
              </w:rPr>
            </w:pPr>
            <w:r>
              <w:rPr>
                <w:rFonts w:ascii="Times New Roman"/>
                <w:sz w:val="20"/>
              </w:rPr>
              <w:drawing>
                <wp:inline distT="0" distB="0" distL="0" distR="0">
                  <wp:extent cx="1702435" cy="56959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1702643" cy="570071"/>
                          </a:xfrm>
                          <a:prstGeom prst="rect">
                            <a:avLst/>
                          </a:prstGeom>
                        </pic:spPr>
                      </pic:pic>
                    </a:graphicData>
                  </a:graphic>
                </wp:inline>
              </w:drawing>
            </w:r>
          </w:p>
          <w:p w14:paraId="0708CB42">
            <w:pPr>
              <w:pStyle w:val="12"/>
              <w:rPr>
                <w:rFonts w:ascii="Times New Roman"/>
                <w:sz w:val="22"/>
              </w:rPr>
            </w:pPr>
          </w:p>
          <w:p w14:paraId="281423A0">
            <w:pPr>
              <w:pStyle w:val="12"/>
              <w:rPr>
                <w:rFonts w:ascii="Times New Roman"/>
                <w:sz w:val="22"/>
              </w:rPr>
            </w:pPr>
          </w:p>
          <w:p w14:paraId="5296BD33">
            <w:pPr>
              <w:pStyle w:val="12"/>
              <w:spacing w:before="249"/>
              <w:rPr>
                <w:rFonts w:ascii="Times New Roman"/>
                <w:sz w:val="22"/>
              </w:rPr>
            </w:pPr>
          </w:p>
          <w:p w14:paraId="326A76EE">
            <w:pPr>
              <w:pStyle w:val="12"/>
              <w:ind w:left="129"/>
              <w:rPr>
                <w:b/>
                <w:sz w:val="22"/>
              </w:rPr>
            </w:pPr>
            <w:r>
              <w:rPr>
                <w:b/>
                <w:sz w:val="22"/>
              </w:rPr>
              <w:t>Class:</w:t>
            </w:r>
            <w:r>
              <w:rPr>
                <w:b/>
                <w:spacing w:val="4"/>
                <w:sz w:val="22"/>
              </w:rPr>
              <w:t xml:space="preserve"> </w:t>
            </w:r>
            <w:r>
              <w:rPr>
                <w:b/>
                <w:sz w:val="22"/>
              </w:rPr>
              <w:t>II</w:t>
            </w:r>
            <w:r>
              <w:rPr>
                <w:b/>
                <w:spacing w:val="6"/>
                <w:sz w:val="22"/>
              </w:rPr>
              <w:t xml:space="preserve"> </w:t>
            </w:r>
            <w:r>
              <w:rPr>
                <w:b/>
                <w:spacing w:val="-5"/>
                <w:sz w:val="22"/>
              </w:rPr>
              <w:t>SEM</w:t>
            </w:r>
          </w:p>
          <w:p w14:paraId="6A5A3F8E">
            <w:pPr>
              <w:pStyle w:val="12"/>
              <w:spacing w:before="180"/>
              <w:ind w:left="129"/>
              <w:rPr>
                <w:sz w:val="20"/>
              </w:rPr>
            </w:pPr>
            <w:r>
              <w:rPr>
                <w:w w:val="105"/>
                <w:sz w:val="20"/>
              </w:rPr>
              <w:t>AY:</w:t>
            </w:r>
            <w:r>
              <w:rPr>
                <w:spacing w:val="-8"/>
                <w:w w:val="105"/>
                <w:sz w:val="20"/>
              </w:rPr>
              <w:t xml:space="preserve"> </w:t>
            </w:r>
            <w:r>
              <w:rPr>
                <w:spacing w:val="-2"/>
                <w:w w:val="105"/>
                <w:sz w:val="20"/>
              </w:rPr>
              <w:t>2024‐2025</w:t>
            </w:r>
          </w:p>
        </w:tc>
        <w:tc>
          <w:tcPr>
            <w:tcW w:w="1509" w:type="dxa"/>
            <w:tcBorders>
              <w:left w:val="nil"/>
              <w:bottom w:val="single" w:color="000000" w:sz="12" w:space="0"/>
              <w:right w:val="nil"/>
            </w:tcBorders>
          </w:tcPr>
          <w:p w14:paraId="3463A729">
            <w:pPr>
              <w:pStyle w:val="12"/>
              <w:rPr>
                <w:rFonts w:ascii="Times New Roman"/>
                <w:sz w:val="22"/>
              </w:rPr>
            </w:pPr>
          </w:p>
          <w:p w14:paraId="201DA566">
            <w:pPr>
              <w:pStyle w:val="12"/>
              <w:rPr>
                <w:rFonts w:ascii="Times New Roman"/>
                <w:sz w:val="22"/>
              </w:rPr>
            </w:pPr>
          </w:p>
          <w:p w14:paraId="1768A9E4">
            <w:pPr>
              <w:pStyle w:val="12"/>
              <w:rPr>
                <w:rFonts w:ascii="Times New Roman"/>
                <w:sz w:val="22"/>
              </w:rPr>
            </w:pPr>
          </w:p>
          <w:p w14:paraId="5E10DD68">
            <w:pPr>
              <w:pStyle w:val="12"/>
              <w:rPr>
                <w:rFonts w:ascii="Times New Roman"/>
                <w:sz w:val="22"/>
              </w:rPr>
            </w:pPr>
          </w:p>
          <w:p w14:paraId="2C117CC6">
            <w:pPr>
              <w:pStyle w:val="12"/>
              <w:spacing w:before="153"/>
              <w:rPr>
                <w:rFonts w:ascii="Times New Roman"/>
                <w:sz w:val="22"/>
              </w:rPr>
            </w:pPr>
          </w:p>
          <w:p w14:paraId="3BE08406">
            <w:pPr>
              <w:pStyle w:val="12"/>
              <w:ind w:left="219"/>
              <w:rPr>
                <w:rFonts w:ascii="Times New Roman"/>
                <w:b/>
                <w:sz w:val="22"/>
              </w:rPr>
            </w:pPr>
            <w:r>
              <w:rPr>
                <w:rFonts w:ascii="Times New Roman"/>
                <w:b/>
                <w:spacing w:val="-2"/>
                <w:sz w:val="22"/>
                <w:u w:val="thick"/>
              </w:rPr>
              <w:t>INDEX</w:t>
            </w:r>
          </w:p>
        </w:tc>
        <w:tc>
          <w:tcPr>
            <w:tcW w:w="4981" w:type="dxa"/>
            <w:gridSpan w:val="7"/>
            <w:tcBorders>
              <w:left w:val="nil"/>
              <w:bottom w:val="nil"/>
            </w:tcBorders>
          </w:tcPr>
          <w:p w14:paraId="53F87B52">
            <w:pPr>
              <w:pStyle w:val="12"/>
              <w:spacing w:before="125" w:line="237" w:lineRule="exact"/>
              <w:ind w:right="168"/>
              <w:jc w:val="right"/>
              <w:rPr>
                <w:b/>
                <w:sz w:val="20"/>
              </w:rPr>
            </w:pPr>
            <w:r>
              <w:rPr>
                <w:b/>
                <w:sz w:val="20"/>
              </w:rPr>
              <w:t>Faculty</w:t>
            </w:r>
            <w:r>
              <w:rPr>
                <w:b/>
                <w:spacing w:val="2"/>
                <w:sz w:val="20"/>
              </w:rPr>
              <w:t xml:space="preserve"> </w:t>
            </w:r>
            <w:r>
              <w:rPr>
                <w:b/>
                <w:sz w:val="20"/>
              </w:rPr>
              <w:t>of</w:t>
            </w:r>
            <w:r>
              <w:rPr>
                <w:b/>
                <w:spacing w:val="1"/>
                <w:sz w:val="20"/>
              </w:rPr>
              <w:t xml:space="preserve"> </w:t>
            </w:r>
            <w:r>
              <w:rPr>
                <w:b/>
                <w:sz w:val="20"/>
              </w:rPr>
              <w:t>Engineering</w:t>
            </w:r>
            <w:r>
              <w:rPr>
                <w:b/>
                <w:spacing w:val="5"/>
                <w:sz w:val="20"/>
              </w:rPr>
              <w:t xml:space="preserve"> </w:t>
            </w:r>
            <w:r>
              <w:rPr>
                <w:b/>
                <w:sz w:val="20"/>
              </w:rPr>
              <w:t>and</w:t>
            </w:r>
            <w:r>
              <w:rPr>
                <w:b/>
                <w:spacing w:val="2"/>
                <w:sz w:val="20"/>
              </w:rPr>
              <w:t xml:space="preserve"> </w:t>
            </w:r>
            <w:r>
              <w:rPr>
                <w:b/>
                <w:spacing w:val="-2"/>
                <w:sz w:val="20"/>
              </w:rPr>
              <w:t>Technology</w:t>
            </w:r>
          </w:p>
          <w:p w14:paraId="5D019A45">
            <w:pPr>
              <w:pStyle w:val="12"/>
              <w:spacing w:line="237" w:lineRule="exact"/>
              <w:ind w:right="167"/>
              <w:jc w:val="right"/>
              <w:rPr>
                <w:b/>
                <w:sz w:val="20"/>
              </w:rPr>
            </w:pPr>
            <w:r>
              <w:rPr>
                <w:b/>
                <w:spacing w:val="-2"/>
                <w:w w:val="105"/>
                <w:sz w:val="20"/>
              </w:rPr>
              <w:t>(303105152)</w:t>
            </w:r>
          </w:p>
          <w:p w14:paraId="01654729">
            <w:pPr>
              <w:pStyle w:val="12"/>
              <w:rPr>
                <w:rFonts w:ascii="Times New Roman"/>
                <w:sz w:val="20"/>
              </w:rPr>
            </w:pPr>
          </w:p>
          <w:p w14:paraId="07D9A819">
            <w:pPr>
              <w:pStyle w:val="12"/>
              <w:rPr>
                <w:rFonts w:ascii="Times New Roman"/>
                <w:sz w:val="20"/>
              </w:rPr>
            </w:pPr>
          </w:p>
          <w:p w14:paraId="6BCFC0CA">
            <w:pPr>
              <w:pStyle w:val="12"/>
              <w:rPr>
                <w:rFonts w:ascii="Times New Roman"/>
                <w:sz w:val="20"/>
              </w:rPr>
            </w:pPr>
          </w:p>
          <w:p w14:paraId="4E15291D">
            <w:pPr>
              <w:pStyle w:val="12"/>
              <w:rPr>
                <w:rFonts w:ascii="Times New Roman"/>
                <w:sz w:val="20"/>
              </w:rPr>
            </w:pPr>
          </w:p>
          <w:p w14:paraId="496C761C">
            <w:pPr>
              <w:pStyle w:val="12"/>
              <w:spacing w:before="156"/>
              <w:rPr>
                <w:rFonts w:ascii="Times New Roman"/>
                <w:sz w:val="20"/>
              </w:rPr>
            </w:pPr>
          </w:p>
          <w:p w14:paraId="618B7DC7">
            <w:pPr>
              <w:pStyle w:val="12"/>
              <w:ind w:right="1075"/>
              <w:jc w:val="right"/>
              <w:rPr>
                <w:b/>
                <w:sz w:val="20"/>
              </w:rPr>
            </w:pPr>
            <w:r>
              <w:rPr>
                <w:b/>
                <w:spacing w:val="-2"/>
                <w:w w:val="105"/>
                <w:sz w:val="22"/>
              </w:rPr>
              <w:t>SUBJECT:</w:t>
            </w:r>
            <w:r>
              <w:rPr>
                <w:b/>
                <w:spacing w:val="24"/>
                <w:w w:val="105"/>
                <w:sz w:val="22"/>
              </w:rPr>
              <w:t xml:space="preserve"> </w:t>
            </w:r>
            <w:r>
              <w:rPr>
                <w:b/>
                <w:spacing w:val="-2"/>
                <w:w w:val="105"/>
                <w:sz w:val="20"/>
              </w:rPr>
              <w:t>DESIGN</w:t>
            </w:r>
            <w:r>
              <w:rPr>
                <w:b/>
                <w:spacing w:val="-6"/>
                <w:w w:val="105"/>
                <w:sz w:val="20"/>
              </w:rPr>
              <w:t xml:space="preserve"> </w:t>
            </w:r>
            <w:r>
              <w:rPr>
                <w:b/>
                <w:spacing w:val="-2"/>
                <w:w w:val="105"/>
                <w:sz w:val="20"/>
              </w:rPr>
              <w:t>THINKING</w:t>
            </w:r>
          </w:p>
          <w:p w14:paraId="7618DAEA">
            <w:pPr>
              <w:pStyle w:val="12"/>
              <w:spacing w:before="180"/>
              <w:ind w:right="1000"/>
              <w:jc w:val="right"/>
              <w:rPr>
                <w:sz w:val="20"/>
              </w:rPr>
            </w:pPr>
            <w:r>
              <w:rPr>
                <w:sz w:val="20"/>
              </w:rPr>
              <w:t>SUBJECT</w:t>
            </w:r>
            <w:r>
              <w:rPr>
                <w:spacing w:val="14"/>
                <w:sz w:val="20"/>
              </w:rPr>
              <w:t xml:space="preserve"> </w:t>
            </w:r>
            <w:r>
              <w:rPr>
                <w:sz w:val="20"/>
              </w:rPr>
              <w:t>CODE:</w:t>
            </w:r>
            <w:r>
              <w:rPr>
                <w:spacing w:val="17"/>
                <w:sz w:val="20"/>
              </w:rPr>
              <w:t xml:space="preserve"> </w:t>
            </w:r>
            <w:r>
              <w:rPr>
                <w:spacing w:val="-2"/>
                <w:sz w:val="20"/>
              </w:rPr>
              <w:t>303105152</w:t>
            </w:r>
          </w:p>
        </w:tc>
      </w:tr>
      <w:tr w14:paraId="1BA334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8" w:hRule="atLeast"/>
        </w:trPr>
        <w:tc>
          <w:tcPr>
            <w:tcW w:w="643" w:type="dxa"/>
            <w:tcBorders>
              <w:top w:val="single" w:color="000000" w:sz="12" w:space="0"/>
              <w:bottom w:val="single" w:color="000000" w:sz="12" w:space="0"/>
              <w:right w:val="single" w:color="000000" w:sz="12" w:space="0"/>
            </w:tcBorders>
          </w:tcPr>
          <w:p w14:paraId="5F83F099">
            <w:pPr>
              <w:pStyle w:val="12"/>
              <w:spacing w:before="96" w:line="244" w:lineRule="auto"/>
              <w:ind w:left="186" w:right="152"/>
              <w:rPr>
                <w:rFonts w:ascii="Times New Roman"/>
                <w:b/>
                <w:sz w:val="26"/>
              </w:rPr>
            </w:pPr>
            <w:r>
              <w:rPr>
                <w:rFonts w:ascii="Times New Roman"/>
                <w:b/>
                <w:spacing w:val="-6"/>
                <w:sz w:val="26"/>
              </w:rPr>
              <w:t xml:space="preserve">Sr </w:t>
            </w:r>
            <w:r>
              <w:rPr>
                <w:rFonts w:ascii="Times New Roman"/>
                <w:b/>
                <w:spacing w:val="-5"/>
                <w:sz w:val="26"/>
              </w:rPr>
              <w:t>no</w:t>
            </w:r>
          </w:p>
        </w:tc>
        <w:tc>
          <w:tcPr>
            <w:tcW w:w="4539" w:type="dxa"/>
            <w:gridSpan w:val="2"/>
            <w:tcBorders>
              <w:top w:val="single" w:color="000000" w:sz="12" w:space="0"/>
              <w:left w:val="single" w:color="000000" w:sz="12" w:space="0"/>
              <w:bottom w:val="single" w:color="000000" w:sz="12" w:space="0"/>
              <w:right w:val="single" w:color="000000" w:sz="12" w:space="0"/>
            </w:tcBorders>
          </w:tcPr>
          <w:p w14:paraId="6D09E884">
            <w:pPr>
              <w:pStyle w:val="12"/>
              <w:spacing w:before="97"/>
              <w:ind w:left="111"/>
              <w:rPr>
                <w:rFonts w:ascii="Times New Roman"/>
                <w:b/>
                <w:sz w:val="22"/>
              </w:rPr>
            </w:pPr>
            <w:r>
              <w:rPr>
                <w:rFonts w:ascii="Times New Roman"/>
                <w:b/>
                <w:sz w:val="22"/>
              </w:rPr>
              <w:t>Experiment</w:t>
            </w:r>
            <w:r>
              <w:rPr>
                <w:rFonts w:ascii="Times New Roman"/>
                <w:b/>
                <w:spacing w:val="14"/>
                <w:sz w:val="22"/>
              </w:rPr>
              <w:t xml:space="preserve"> </w:t>
            </w:r>
            <w:r>
              <w:rPr>
                <w:rFonts w:ascii="Times New Roman"/>
                <w:b/>
                <w:spacing w:val="-2"/>
                <w:sz w:val="22"/>
              </w:rPr>
              <w:t>Title</w:t>
            </w:r>
          </w:p>
        </w:tc>
        <w:tc>
          <w:tcPr>
            <w:tcW w:w="980" w:type="dxa"/>
            <w:gridSpan w:val="2"/>
            <w:tcBorders>
              <w:top w:val="single" w:color="000000" w:sz="12" w:space="0"/>
              <w:left w:val="single" w:color="000000" w:sz="12" w:space="0"/>
              <w:bottom w:val="single" w:color="000000" w:sz="12" w:space="0"/>
              <w:right w:val="single" w:color="000000" w:sz="12" w:space="0"/>
            </w:tcBorders>
          </w:tcPr>
          <w:p w14:paraId="05CD6919">
            <w:pPr>
              <w:pStyle w:val="12"/>
              <w:spacing w:before="97" w:line="244" w:lineRule="auto"/>
              <w:ind w:left="102" w:right="324" w:firstLine="57"/>
              <w:rPr>
                <w:rFonts w:ascii="Times New Roman"/>
                <w:b/>
                <w:sz w:val="22"/>
              </w:rPr>
            </w:pPr>
            <w:r>
              <w:rPr>
                <w:rFonts w:ascii="Times New Roman"/>
                <w:b/>
                <w:spacing w:val="-4"/>
                <w:sz w:val="22"/>
              </w:rPr>
              <w:t xml:space="preserve">Page </w:t>
            </w:r>
            <w:r>
              <w:rPr>
                <w:rFonts w:ascii="Times New Roman"/>
                <w:b/>
                <w:spacing w:val="-6"/>
                <w:sz w:val="22"/>
              </w:rPr>
              <w:t>no</w:t>
            </w:r>
          </w:p>
        </w:tc>
        <w:tc>
          <w:tcPr>
            <w:tcW w:w="961" w:type="dxa"/>
            <w:tcBorders>
              <w:top w:val="single" w:color="000000" w:sz="12" w:space="0"/>
              <w:left w:val="single" w:color="000000" w:sz="12" w:space="0"/>
              <w:bottom w:val="single" w:color="000000" w:sz="12" w:space="0"/>
              <w:right w:val="single" w:color="000000" w:sz="12" w:space="0"/>
            </w:tcBorders>
          </w:tcPr>
          <w:p w14:paraId="5DD9A2DB">
            <w:pPr>
              <w:pStyle w:val="12"/>
              <w:spacing w:before="97" w:line="247" w:lineRule="auto"/>
              <w:ind w:left="112"/>
              <w:rPr>
                <w:rFonts w:ascii="Times New Roman"/>
                <w:b/>
                <w:sz w:val="22"/>
              </w:rPr>
            </w:pPr>
            <w:r>
              <w:rPr>
                <w:rFonts w:ascii="Times New Roman"/>
                <w:b/>
                <w:sz w:val="22"/>
              </w:rPr>
              <w:t>Date</w:t>
            </w:r>
            <w:r>
              <w:rPr>
                <w:rFonts w:ascii="Times New Roman"/>
                <w:b/>
                <w:spacing w:val="-14"/>
                <w:sz w:val="22"/>
              </w:rPr>
              <w:t xml:space="preserve"> </w:t>
            </w:r>
            <w:r>
              <w:rPr>
                <w:rFonts w:ascii="Times New Roman"/>
                <w:b/>
                <w:sz w:val="22"/>
              </w:rPr>
              <w:t xml:space="preserve">of </w:t>
            </w:r>
            <w:r>
              <w:rPr>
                <w:rFonts w:ascii="Times New Roman"/>
                <w:b/>
                <w:spacing w:val="-2"/>
                <w:sz w:val="22"/>
              </w:rPr>
              <w:t>perfor mance</w:t>
            </w:r>
          </w:p>
        </w:tc>
        <w:tc>
          <w:tcPr>
            <w:tcW w:w="961" w:type="dxa"/>
            <w:tcBorders>
              <w:top w:val="single" w:color="000000" w:sz="12" w:space="0"/>
              <w:left w:val="single" w:color="000000" w:sz="12" w:space="0"/>
              <w:bottom w:val="single" w:color="000000" w:sz="12" w:space="0"/>
              <w:right w:val="single" w:color="000000" w:sz="12" w:space="0"/>
            </w:tcBorders>
          </w:tcPr>
          <w:p w14:paraId="58BCE74F">
            <w:pPr>
              <w:pStyle w:val="12"/>
              <w:spacing w:before="97" w:line="247" w:lineRule="auto"/>
              <w:ind w:left="96" w:right="74"/>
              <w:jc w:val="both"/>
              <w:rPr>
                <w:rFonts w:ascii="Times New Roman"/>
                <w:b/>
                <w:sz w:val="22"/>
              </w:rPr>
            </w:pPr>
            <w:r>
              <w:rPr>
                <w:rFonts w:ascii="Times New Roman"/>
                <w:b/>
                <w:sz w:val="22"/>
              </w:rPr>
              <w:t xml:space="preserve">Date of </w:t>
            </w:r>
            <w:r>
              <w:rPr>
                <w:rFonts w:ascii="Times New Roman"/>
                <w:b/>
                <w:spacing w:val="-2"/>
                <w:sz w:val="22"/>
              </w:rPr>
              <w:t xml:space="preserve">assessm </w:t>
            </w:r>
            <w:r>
              <w:rPr>
                <w:rFonts w:ascii="Times New Roman"/>
                <w:b/>
                <w:spacing w:val="-4"/>
                <w:sz w:val="22"/>
              </w:rPr>
              <w:t>ent</w:t>
            </w:r>
          </w:p>
        </w:tc>
        <w:tc>
          <w:tcPr>
            <w:tcW w:w="962" w:type="dxa"/>
            <w:tcBorders>
              <w:top w:val="single" w:color="000000" w:sz="12" w:space="0"/>
              <w:left w:val="single" w:color="000000" w:sz="12" w:space="0"/>
              <w:bottom w:val="single" w:color="000000" w:sz="12" w:space="0"/>
              <w:right w:val="single" w:color="000000" w:sz="12" w:space="0"/>
            </w:tcBorders>
          </w:tcPr>
          <w:p w14:paraId="1DC7E0CF">
            <w:pPr>
              <w:pStyle w:val="12"/>
              <w:spacing w:before="97" w:line="247" w:lineRule="auto"/>
              <w:ind w:left="109" w:right="182"/>
              <w:rPr>
                <w:rFonts w:ascii="Times New Roman"/>
                <w:b/>
                <w:sz w:val="22"/>
              </w:rPr>
            </w:pPr>
            <w:r>
              <w:rPr>
                <w:rFonts w:ascii="Times New Roman"/>
                <w:b/>
                <w:spacing w:val="-2"/>
                <w:sz w:val="22"/>
              </w:rPr>
              <w:t xml:space="preserve">Marks </w:t>
            </w:r>
            <w:r>
              <w:rPr>
                <w:rFonts w:ascii="Times New Roman"/>
                <w:b/>
                <w:sz w:val="22"/>
              </w:rPr>
              <w:t xml:space="preserve">out of </w:t>
            </w:r>
            <w:r>
              <w:rPr>
                <w:rFonts w:ascii="Times New Roman"/>
                <w:b/>
                <w:spacing w:val="-6"/>
                <w:sz w:val="22"/>
              </w:rPr>
              <w:t>10</w:t>
            </w:r>
          </w:p>
        </w:tc>
        <w:tc>
          <w:tcPr>
            <w:tcW w:w="924" w:type="dxa"/>
            <w:tcBorders>
              <w:top w:val="single" w:color="000000" w:sz="12" w:space="0"/>
              <w:left w:val="single" w:color="000000" w:sz="12" w:space="0"/>
              <w:bottom w:val="single" w:color="000000" w:sz="12" w:space="0"/>
              <w:right w:val="single" w:color="000000" w:sz="12" w:space="0"/>
            </w:tcBorders>
          </w:tcPr>
          <w:p w14:paraId="2706A5B0">
            <w:pPr>
              <w:pStyle w:val="12"/>
              <w:spacing w:before="97"/>
              <w:ind w:left="94"/>
              <w:rPr>
                <w:rFonts w:ascii="Times New Roman"/>
                <w:b/>
                <w:sz w:val="22"/>
              </w:rPr>
            </w:pPr>
            <w:r>
              <w:rPr>
                <w:rFonts w:ascii="Times New Roman"/>
                <w:b/>
                <w:spacing w:val="-4"/>
                <w:sz w:val="22"/>
              </w:rPr>
              <w:t>Sign</w:t>
            </w:r>
          </w:p>
        </w:tc>
        <w:tc>
          <w:tcPr>
            <w:tcW w:w="193" w:type="dxa"/>
            <w:vMerge w:val="restart"/>
            <w:tcBorders>
              <w:top w:val="nil"/>
              <w:left w:val="single" w:color="000000" w:sz="12" w:space="0"/>
              <w:bottom w:val="nil"/>
            </w:tcBorders>
          </w:tcPr>
          <w:p w14:paraId="7BC1B591">
            <w:pPr>
              <w:pStyle w:val="12"/>
              <w:rPr>
                <w:rFonts w:ascii="Times New Roman"/>
                <w:sz w:val="18"/>
              </w:rPr>
            </w:pPr>
          </w:p>
        </w:tc>
      </w:tr>
      <w:tr w14:paraId="538347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3" w:hRule="atLeast"/>
        </w:trPr>
        <w:tc>
          <w:tcPr>
            <w:tcW w:w="643" w:type="dxa"/>
            <w:tcBorders>
              <w:top w:val="single" w:color="000000" w:sz="12" w:space="0"/>
              <w:bottom w:val="single" w:color="000000" w:sz="12" w:space="0"/>
              <w:right w:val="single" w:color="000000" w:sz="12" w:space="0"/>
            </w:tcBorders>
          </w:tcPr>
          <w:p w14:paraId="1EA7B039">
            <w:pPr>
              <w:pStyle w:val="12"/>
              <w:rPr>
                <w:rFonts w:ascii="Times New Roman"/>
                <w:sz w:val="18"/>
              </w:rPr>
            </w:pPr>
          </w:p>
        </w:tc>
        <w:tc>
          <w:tcPr>
            <w:tcW w:w="4539" w:type="dxa"/>
            <w:gridSpan w:val="2"/>
            <w:tcBorders>
              <w:top w:val="single" w:color="000000" w:sz="12" w:space="0"/>
              <w:left w:val="single" w:color="000000" w:sz="12" w:space="0"/>
              <w:bottom w:val="single" w:color="000000" w:sz="12" w:space="0"/>
              <w:right w:val="single" w:color="000000" w:sz="12" w:space="0"/>
            </w:tcBorders>
          </w:tcPr>
          <w:p w14:paraId="6DEA72E8">
            <w:pPr>
              <w:pStyle w:val="12"/>
              <w:rPr>
                <w:rFonts w:ascii="Times New Roman"/>
                <w:sz w:val="18"/>
              </w:rPr>
            </w:pPr>
          </w:p>
        </w:tc>
        <w:tc>
          <w:tcPr>
            <w:tcW w:w="509" w:type="dxa"/>
            <w:tcBorders>
              <w:top w:val="single" w:color="000000" w:sz="12" w:space="0"/>
              <w:left w:val="single" w:color="000000" w:sz="12" w:space="0"/>
              <w:bottom w:val="single" w:color="000000" w:sz="12" w:space="0"/>
              <w:right w:val="single" w:color="000000" w:sz="12" w:space="0"/>
            </w:tcBorders>
          </w:tcPr>
          <w:p w14:paraId="5DF7E0D6">
            <w:pPr>
              <w:pStyle w:val="12"/>
              <w:spacing w:before="111" w:line="244" w:lineRule="auto"/>
              <w:ind w:left="102" w:right="73"/>
              <w:rPr>
                <w:rFonts w:ascii="Times New Roman"/>
                <w:b/>
                <w:sz w:val="22"/>
              </w:rPr>
            </w:pPr>
            <w:r>
              <w:rPr>
                <w:rFonts w:ascii="Times New Roman"/>
                <w:b/>
                <w:spacing w:val="-6"/>
                <w:sz w:val="22"/>
              </w:rPr>
              <w:t xml:space="preserve">Fr </w:t>
            </w:r>
            <w:r>
              <w:rPr>
                <w:rFonts w:ascii="Times New Roman"/>
                <w:b/>
                <w:spacing w:val="-5"/>
                <w:sz w:val="22"/>
              </w:rPr>
              <w:t>om</w:t>
            </w:r>
          </w:p>
        </w:tc>
        <w:tc>
          <w:tcPr>
            <w:tcW w:w="471" w:type="dxa"/>
            <w:tcBorders>
              <w:top w:val="single" w:color="000000" w:sz="12" w:space="0"/>
              <w:left w:val="single" w:color="000000" w:sz="12" w:space="0"/>
              <w:bottom w:val="single" w:color="000000" w:sz="12" w:space="0"/>
              <w:right w:val="single" w:color="000000" w:sz="12" w:space="0"/>
            </w:tcBorders>
          </w:tcPr>
          <w:p w14:paraId="3BE9BA58">
            <w:pPr>
              <w:pStyle w:val="12"/>
              <w:spacing w:before="111"/>
              <w:ind w:left="102"/>
              <w:rPr>
                <w:rFonts w:ascii="Times New Roman"/>
                <w:b/>
                <w:sz w:val="22"/>
              </w:rPr>
            </w:pPr>
            <w:r>
              <w:rPr>
                <w:rFonts w:ascii="Times New Roman"/>
                <w:b/>
                <w:spacing w:val="-5"/>
                <w:sz w:val="22"/>
              </w:rPr>
              <w:t>To</w:t>
            </w:r>
          </w:p>
        </w:tc>
        <w:tc>
          <w:tcPr>
            <w:tcW w:w="961" w:type="dxa"/>
            <w:tcBorders>
              <w:top w:val="single" w:color="000000" w:sz="12" w:space="0"/>
              <w:left w:val="single" w:color="000000" w:sz="12" w:space="0"/>
              <w:bottom w:val="single" w:color="000000" w:sz="12" w:space="0"/>
              <w:right w:val="single" w:color="000000" w:sz="12" w:space="0"/>
            </w:tcBorders>
          </w:tcPr>
          <w:p w14:paraId="4F122A61">
            <w:pPr>
              <w:pStyle w:val="12"/>
              <w:rPr>
                <w:rFonts w:ascii="Times New Roman"/>
                <w:sz w:val="18"/>
              </w:rPr>
            </w:pPr>
          </w:p>
        </w:tc>
        <w:tc>
          <w:tcPr>
            <w:tcW w:w="961" w:type="dxa"/>
            <w:tcBorders>
              <w:top w:val="single" w:color="000000" w:sz="12" w:space="0"/>
              <w:left w:val="single" w:color="000000" w:sz="12" w:space="0"/>
              <w:bottom w:val="single" w:color="000000" w:sz="12" w:space="0"/>
              <w:right w:val="single" w:color="000000" w:sz="12" w:space="0"/>
            </w:tcBorders>
          </w:tcPr>
          <w:p w14:paraId="44EA05E4">
            <w:pPr>
              <w:pStyle w:val="12"/>
              <w:rPr>
                <w:rFonts w:ascii="Times New Roman"/>
                <w:sz w:val="18"/>
              </w:rPr>
            </w:pPr>
          </w:p>
        </w:tc>
        <w:tc>
          <w:tcPr>
            <w:tcW w:w="962" w:type="dxa"/>
            <w:tcBorders>
              <w:top w:val="single" w:color="000000" w:sz="12" w:space="0"/>
              <w:left w:val="single" w:color="000000" w:sz="12" w:space="0"/>
              <w:bottom w:val="single" w:color="000000" w:sz="12" w:space="0"/>
              <w:right w:val="single" w:color="000000" w:sz="12" w:space="0"/>
            </w:tcBorders>
          </w:tcPr>
          <w:p w14:paraId="1D58A4CA">
            <w:pPr>
              <w:pStyle w:val="12"/>
              <w:rPr>
                <w:rFonts w:ascii="Times New Roman"/>
                <w:sz w:val="18"/>
              </w:rPr>
            </w:pPr>
          </w:p>
        </w:tc>
        <w:tc>
          <w:tcPr>
            <w:tcW w:w="924" w:type="dxa"/>
            <w:tcBorders>
              <w:top w:val="single" w:color="000000" w:sz="12" w:space="0"/>
              <w:left w:val="single" w:color="000000" w:sz="12" w:space="0"/>
              <w:bottom w:val="single" w:color="000000" w:sz="12" w:space="0"/>
              <w:right w:val="single" w:color="000000" w:sz="12" w:space="0"/>
            </w:tcBorders>
          </w:tcPr>
          <w:p w14:paraId="40F1E3F7">
            <w:pPr>
              <w:pStyle w:val="12"/>
              <w:rPr>
                <w:rFonts w:ascii="Times New Roman"/>
                <w:sz w:val="18"/>
              </w:rPr>
            </w:pPr>
          </w:p>
        </w:tc>
        <w:tc>
          <w:tcPr>
            <w:tcW w:w="193" w:type="dxa"/>
            <w:vMerge w:val="continue"/>
            <w:tcBorders>
              <w:top w:val="nil"/>
              <w:left w:val="single" w:color="000000" w:sz="12" w:space="0"/>
              <w:bottom w:val="nil"/>
            </w:tcBorders>
          </w:tcPr>
          <w:p w14:paraId="18421557">
            <w:pPr>
              <w:rPr>
                <w:sz w:val="2"/>
                <w:szCs w:val="2"/>
              </w:rPr>
            </w:pPr>
          </w:p>
        </w:tc>
      </w:tr>
      <w:tr w14:paraId="364687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643" w:type="dxa"/>
            <w:tcBorders>
              <w:top w:val="single" w:color="000000" w:sz="12" w:space="0"/>
              <w:bottom w:val="nil"/>
              <w:right w:val="single" w:color="000000" w:sz="12" w:space="0"/>
            </w:tcBorders>
          </w:tcPr>
          <w:p w14:paraId="294016E6">
            <w:pPr>
              <w:pStyle w:val="12"/>
              <w:spacing w:before="109"/>
              <w:ind w:left="186"/>
              <w:rPr>
                <w:rFonts w:ascii="Times New Roman"/>
                <w:b/>
                <w:sz w:val="22"/>
              </w:rPr>
            </w:pPr>
            <w:r>
              <w:rPr>
                <w:rFonts w:ascii="Times New Roman"/>
                <w:b/>
                <w:spacing w:val="-10"/>
                <w:sz w:val="22"/>
              </w:rPr>
              <w:t>1</w:t>
            </w:r>
          </w:p>
        </w:tc>
        <w:tc>
          <w:tcPr>
            <w:tcW w:w="4539" w:type="dxa"/>
            <w:gridSpan w:val="2"/>
            <w:tcBorders>
              <w:top w:val="single" w:color="000000" w:sz="12" w:space="0"/>
              <w:left w:val="single" w:color="000000" w:sz="12" w:space="0"/>
              <w:bottom w:val="nil"/>
              <w:right w:val="single" w:color="000000" w:sz="12" w:space="0"/>
            </w:tcBorders>
          </w:tcPr>
          <w:p w14:paraId="47648B9C">
            <w:pPr>
              <w:pStyle w:val="12"/>
              <w:spacing w:line="213" w:lineRule="exact"/>
              <w:ind w:left="5"/>
              <w:rPr>
                <w:rFonts w:ascii="Arial"/>
                <w:b/>
                <w:sz w:val="19"/>
              </w:rPr>
            </w:pPr>
            <w:r>
              <w:rPr>
                <w:rFonts w:ascii="Arial"/>
                <w:b/>
                <w:sz w:val="19"/>
              </w:rPr>
              <w:t>Introduction</w:t>
            </w:r>
            <w:r>
              <w:rPr>
                <w:rFonts w:ascii="Arial"/>
                <w:b/>
                <w:spacing w:val="-12"/>
                <w:sz w:val="19"/>
              </w:rPr>
              <w:t xml:space="preserve"> </w:t>
            </w:r>
            <w:r>
              <w:rPr>
                <w:rFonts w:ascii="Arial"/>
                <w:b/>
                <w:sz w:val="19"/>
              </w:rPr>
              <w:t>to</w:t>
            </w:r>
            <w:r>
              <w:rPr>
                <w:rFonts w:ascii="Arial"/>
                <w:b/>
                <w:spacing w:val="-10"/>
                <w:sz w:val="19"/>
              </w:rPr>
              <w:t xml:space="preserve"> </w:t>
            </w:r>
            <w:r>
              <w:rPr>
                <w:rFonts w:ascii="Arial"/>
                <w:b/>
                <w:sz w:val="19"/>
              </w:rPr>
              <w:t>design</w:t>
            </w:r>
            <w:r>
              <w:rPr>
                <w:rFonts w:ascii="Arial"/>
                <w:b/>
                <w:spacing w:val="-10"/>
                <w:sz w:val="19"/>
              </w:rPr>
              <w:t xml:space="preserve"> </w:t>
            </w:r>
            <w:r>
              <w:rPr>
                <w:rFonts w:ascii="Arial"/>
                <w:b/>
                <w:spacing w:val="-2"/>
                <w:sz w:val="19"/>
              </w:rPr>
              <w:t>thinking:</w:t>
            </w:r>
          </w:p>
          <w:p w14:paraId="60A621D3">
            <w:pPr>
              <w:pStyle w:val="12"/>
              <w:spacing w:before="1" w:line="213" w:lineRule="exact"/>
              <w:ind w:left="5"/>
              <w:rPr>
                <w:sz w:val="19"/>
              </w:rPr>
            </w:pPr>
            <w:r>
              <w:rPr>
                <w:sz w:val="19"/>
              </w:rPr>
              <w:t>Introduce</w:t>
            </w:r>
            <w:r>
              <w:rPr>
                <w:spacing w:val="-10"/>
                <w:sz w:val="19"/>
              </w:rPr>
              <w:t xml:space="preserve"> </w:t>
            </w:r>
            <w:r>
              <w:rPr>
                <w:sz w:val="19"/>
              </w:rPr>
              <w:t>the</w:t>
            </w:r>
            <w:r>
              <w:rPr>
                <w:spacing w:val="-8"/>
                <w:sz w:val="19"/>
              </w:rPr>
              <w:t xml:space="preserve"> </w:t>
            </w:r>
            <w:r>
              <w:rPr>
                <w:sz w:val="19"/>
              </w:rPr>
              <w:t>concept</w:t>
            </w:r>
            <w:r>
              <w:rPr>
                <w:spacing w:val="-9"/>
                <w:sz w:val="19"/>
              </w:rPr>
              <w:t xml:space="preserve"> </w:t>
            </w:r>
            <w:r>
              <w:rPr>
                <w:sz w:val="19"/>
              </w:rPr>
              <w:t>of</w:t>
            </w:r>
            <w:r>
              <w:rPr>
                <w:spacing w:val="-9"/>
                <w:sz w:val="19"/>
              </w:rPr>
              <w:t xml:space="preserve"> </w:t>
            </w:r>
            <w:r>
              <w:rPr>
                <w:sz w:val="19"/>
              </w:rPr>
              <w:t>design</w:t>
            </w:r>
            <w:r>
              <w:rPr>
                <w:spacing w:val="-10"/>
                <w:sz w:val="19"/>
              </w:rPr>
              <w:t xml:space="preserve"> </w:t>
            </w:r>
            <w:r>
              <w:rPr>
                <w:sz w:val="19"/>
              </w:rPr>
              <w:t>thinking,</w:t>
            </w:r>
            <w:r>
              <w:rPr>
                <w:spacing w:val="-10"/>
                <w:sz w:val="19"/>
              </w:rPr>
              <w:t xml:space="preserve"> </w:t>
            </w:r>
            <w:r>
              <w:rPr>
                <w:sz w:val="19"/>
              </w:rPr>
              <w:t>its</w:t>
            </w:r>
            <w:r>
              <w:rPr>
                <w:spacing w:val="-10"/>
                <w:sz w:val="19"/>
              </w:rPr>
              <w:t xml:space="preserve"> </w:t>
            </w:r>
            <w:r>
              <w:rPr>
                <w:sz w:val="19"/>
              </w:rPr>
              <w:t>benefits,</w:t>
            </w:r>
            <w:r>
              <w:rPr>
                <w:spacing w:val="-9"/>
                <w:sz w:val="19"/>
              </w:rPr>
              <w:t xml:space="preserve"> </w:t>
            </w:r>
            <w:r>
              <w:rPr>
                <w:spacing w:val="-5"/>
                <w:sz w:val="19"/>
              </w:rPr>
              <w:t>and</w:t>
            </w:r>
          </w:p>
        </w:tc>
        <w:tc>
          <w:tcPr>
            <w:tcW w:w="509" w:type="dxa"/>
            <w:vMerge w:val="restart"/>
            <w:tcBorders>
              <w:top w:val="single" w:color="000000" w:sz="12" w:space="0"/>
              <w:left w:val="single" w:color="000000" w:sz="12" w:space="0"/>
              <w:bottom w:val="single" w:color="000000" w:sz="12" w:space="0"/>
              <w:right w:val="single" w:color="000000" w:sz="12" w:space="0"/>
            </w:tcBorders>
          </w:tcPr>
          <w:p w14:paraId="74192DAC">
            <w:pPr>
              <w:pStyle w:val="12"/>
              <w:rPr>
                <w:rFonts w:ascii="Times New Roman"/>
                <w:sz w:val="18"/>
              </w:rPr>
            </w:pPr>
          </w:p>
        </w:tc>
        <w:tc>
          <w:tcPr>
            <w:tcW w:w="471" w:type="dxa"/>
            <w:vMerge w:val="restart"/>
            <w:tcBorders>
              <w:top w:val="single" w:color="000000" w:sz="12" w:space="0"/>
              <w:left w:val="single" w:color="000000" w:sz="12" w:space="0"/>
              <w:bottom w:val="single" w:color="000000" w:sz="12" w:space="0"/>
              <w:right w:val="single" w:color="000000" w:sz="12" w:space="0"/>
            </w:tcBorders>
          </w:tcPr>
          <w:p w14:paraId="2556723C">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0CDBD189">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5B93E5A9">
            <w:pPr>
              <w:pStyle w:val="12"/>
              <w:rPr>
                <w:rFonts w:ascii="Times New Roman"/>
                <w:sz w:val="18"/>
              </w:rPr>
            </w:pPr>
          </w:p>
        </w:tc>
        <w:tc>
          <w:tcPr>
            <w:tcW w:w="962" w:type="dxa"/>
            <w:vMerge w:val="restart"/>
            <w:tcBorders>
              <w:top w:val="single" w:color="000000" w:sz="12" w:space="0"/>
              <w:left w:val="single" w:color="000000" w:sz="12" w:space="0"/>
              <w:bottom w:val="single" w:color="000000" w:sz="12" w:space="0"/>
              <w:right w:val="single" w:color="000000" w:sz="12" w:space="0"/>
            </w:tcBorders>
          </w:tcPr>
          <w:p w14:paraId="01A011E5">
            <w:pPr>
              <w:pStyle w:val="12"/>
              <w:rPr>
                <w:rFonts w:ascii="Times New Roman"/>
                <w:sz w:val="18"/>
              </w:rPr>
            </w:pPr>
          </w:p>
        </w:tc>
        <w:tc>
          <w:tcPr>
            <w:tcW w:w="924" w:type="dxa"/>
            <w:vMerge w:val="restart"/>
            <w:tcBorders>
              <w:top w:val="single" w:color="000000" w:sz="12" w:space="0"/>
              <w:left w:val="single" w:color="000000" w:sz="12" w:space="0"/>
              <w:bottom w:val="single" w:color="000000" w:sz="12" w:space="0"/>
              <w:right w:val="single" w:color="000000" w:sz="12" w:space="0"/>
            </w:tcBorders>
          </w:tcPr>
          <w:p w14:paraId="63726D50">
            <w:pPr>
              <w:pStyle w:val="12"/>
              <w:rPr>
                <w:rFonts w:ascii="Times New Roman"/>
                <w:sz w:val="18"/>
              </w:rPr>
            </w:pPr>
          </w:p>
        </w:tc>
        <w:tc>
          <w:tcPr>
            <w:tcW w:w="193" w:type="dxa"/>
            <w:vMerge w:val="continue"/>
            <w:tcBorders>
              <w:top w:val="nil"/>
              <w:left w:val="single" w:color="000000" w:sz="12" w:space="0"/>
              <w:bottom w:val="nil"/>
            </w:tcBorders>
          </w:tcPr>
          <w:p w14:paraId="2FAEB385">
            <w:pPr>
              <w:rPr>
                <w:sz w:val="2"/>
                <w:szCs w:val="2"/>
              </w:rPr>
            </w:pPr>
          </w:p>
        </w:tc>
      </w:tr>
      <w:tr w14:paraId="712B16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 w:hRule="atLeast"/>
        </w:trPr>
        <w:tc>
          <w:tcPr>
            <w:tcW w:w="643" w:type="dxa"/>
            <w:tcBorders>
              <w:top w:val="nil"/>
              <w:bottom w:val="single" w:color="000000" w:sz="12" w:space="0"/>
              <w:right w:val="single" w:color="000000" w:sz="12" w:space="0"/>
            </w:tcBorders>
          </w:tcPr>
          <w:p w14:paraId="2214CFB7">
            <w:pPr>
              <w:pStyle w:val="12"/>
              <w:rPr>
                <w:rFonts w:ascii="Times New Roman"/>
                <w:sz w:val="12"/>
              </w:rPr>
            </w:pPr>
          </w:p>
        </w:tc>
        <w:tc>
          <w:tcPr>
            <w:tcW w:w="4539" w:type="dxa"/>
            <w:gridSpan w:val="2"/>
            <w:tcBorders>
              <w:top w:val="nil"/>
              <w:left w:val="single" w:color="000000" w:sz="12" w:space="0"/>
              <w:bottom w:val="single" w:color="000000" w:sz="12" w:space="0"/>
              <w:right w:val="single" w:color="000000" w:sz="12" w:space="0"/>
            </w:tcBorders>
          </w:tcPr>
          <w:p w14:paraId="4B6905B9">
            <w:pPr>
              <w:pStyle w:val="12"/>
              <w:spacing w:line="177" w:lineRule="exact"/>
              <w:ind w:left="4"/>
              <w:rPr>
                <w:sz w:val="19"/>
              </w:rPr>
            </w:pPr>
            <w:r>
              <w:rPr>
                <w:sz w:val="19"/>
              </w:rPr>
              <w:t>the</w:t>
            </w:r>
            <w:r>
              <w:rPr>
                <w:spacing w:val="-9"/>
                <w:sz w:val="19"/>
              </w:rPr>
              <w:t xml:space="preserve"> </w:t>
            </w:r>
            <w:r>
              <w:rPr>
                <w:sz w:val="19"/>
              </w:rPr>
              <w:t>overall</w:t>
            </w:r>
            <w:r>
              <w:rPr>
                <w:spacing w:val="-8"/>
                <w:sz w:val="19"/>
              </w:rPr>
              <w:t xml:space="preserve"> </w:t>
            </w:r>
            <w:r>
              <w:rPr>
                <w:spacing w:val="-2"/>
                <w:sz w:val="19"/>
              </w:rPr>
              <w:t>process.</w:t>
            </w:r>
          </w:p>
        </w:tc>
        <w:tc>
          <w:tcPr>
            <w:tcW w:w="509" w:type="dxa"/>
            <w:vMerge w:val="continue"/>
            <w:tcBorders>
              <w:top w:val="nil"/>
              <w:left w:val="single" w:color="000000" w:sz="12" w:space="0"/>
              <w:bottom w:val="single" w:color="000000" w:sz="12" w:space="0"/>
              <w:right w:val="single" w:color="000000" w:sz="12" w:space="0"/>
            </w:tcBorders>
          </w:tcPr>
          <w:p w14:paraId="54DD96B4">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69FFC547">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0793C5CA">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1A168E37">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6E622FC8">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2C67B4C3">
            <w:pPr>
              <w:rPr>
                <w:sz w:val="2"/>
                <w:szCs w:val="2"/>
              </w:rPr>
            </w:pPr>
          </w:p>
        </w:tc>
        <w:tc>
          <w:tcPr>
            <w:tcW w:w="193" w:type="dxa"/>
            <w:vMerge w:val="continue"/>
            <w:tcBorders>
              <w:top w:val="nil"/>
              <w:left w:val="single" w:color="000000" w:sz="12" w:space="0"/>
              <w:bottom w:val="nil"/>
            </w:tcBorders>
          </w:tcPr>
          <w:p w14:paraId="1BAE4EF1">
            <w:pPr>
              <w:rPr>
                <w:sz w:val="2"/>
                <w:szCs w:val="2"/>
              </w:rPr>
            </w:pPr>
          </w:p>
        </w:tc>
      </w:tr>
      <w:tr w14:paraId="4551F4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643" w:type="dxa"/>
            <w:tcBorders>
              <w:top w:val="single" w:color="000000" w:sz="12" w:space="0"/>
              <w:bottom w:val="nil"/>
              <w:right w:val="single" w:color="000000" w:sz="12" w:space="0"/>
            </w:tcBorders>
          </w:tcPr>
          <w:p w14:paraId="5C78F2EA">
            <w:pPr>
              <w:pStyle w:val="12"/>
              <w:spacing w:before="102"/>
              <w:ind w:left="186"/>
              <w:rPr>
                <w:rFonts w:ascii="Times New Roman"/>
                <w:b/>
                <w:sz w:val="22"/>
              </w:rPr>
            </w:pPr>
            <w:r>
              <w:rPr>
                <w:rFonts w:ascii="Times New Roman"/>
                <w:b/>
                <w:spacing w:val="-10"/>
                <w:sz w:val="22"/>
              </w:rPr>
              <w:t>2</w:t>
            </w:r>
          </w:p>
        </w:tc>
        <w:tc>
          <w:tcPr>
            <w:tcW w:w="4539" w:type="dxa"/>
            <w:gridSpan w:val="2"/>
            <w:tcBorders>
              <w:top w:val="single" w:color="000000" w:sz="12" w:space="0"/>
              <w:left w:val="single" w:color="000000" w:sz="12" w:space="0"/>
              <w:bottom w:val="nil"/>
              <w:right w:val="single" w:color="000000" w:sz="12" w:space="0"/>
            </w:tcBorders>
          </w:tcPr>
          <w:p w14:paraId="017D6780">
            <w:pPr>
              <w:pStyle w:val="12"/>
              <w:spacing w:line="213" w:lineRule="exact"/>
              <w:ind w:left="5"/>
              <w:rPr>
                <w:rFonts w:ascii="Arial"/>
                <w:b/>
                <w:sz w:val="19"/>
              </w:rPr>
            </w:pPr>
            <w:r>
              <w:rPr>
                <w:rFonts w:ascii="Arial"/>
                <w:b/>
                <w:spacing w:val="-2"/>
                <w:sz w:val="19"/>
              </w:rPr>
              <w:t>Empathy mapping</w:t>
            </w:r>
            <w:r>
              <w:rPr>
                <w:rFonts w:ascii="Arial"/>
                <w:b/>
                <w:spacing w:val="3"/>
                <w:sz w:val="19"/>
              </w:rPr>
              <w:t xml:space="preserve"> </w:t>
            </w:r>
            <w:r>
              <w:rPr>
                <w:rFonts w:ascii="Arial"/>
                <w:b/>
                <w:spacing w:val="-2"/>
                <w:sz w:val="19"/>
              </w:rPr>
              <w:t>exercise:</w:t>
            </w:r>
          </w:p>
          <w:p w14:paraId="2168CDE7">
            <w:pPr>
              <w:pStyle w:val="12"/>
              <w:spacing w:before="1" w:line="213" w:lineRule="exact"/>
              <w:ind w:left="5"/>
              <w:rPr>
                <w:sz w:val="19"/>
              </w:rPr>
            </w:pPr>
            <w:r>
              <w:rPr>
                <w:spacing w:val="-2"/>
                <w:sz w:val="19"/>
              </w:rPr>
              <w:t>Have</w:t>
            </w:r>
            <w:r>
              <w:rPr>
                <w:spacing w:val="2"/>
                <w:sz w:val="19"/>
              </w:rPr>
              <w:t xml:space="preserve"> </w:t>
            </w:r>
            <w:r>
              <w:rPr>
                <w:spacing w:val="-2"/>
                <w:sz w:val="19"/>
              </w:rPr>
              <w:t>participants</w:t>
            </w:r>
            <w:r>
              <w:rPr>
                <w:spacing w:val="2"/>
                <w:sz w:val="19"/>
              </w:rPr>
              <w:t xml:space="preserve"> </w:t>
            </w:r>
            <w:r>
              <w:rPr>
                <w:spacing w:val="-2"/>
                <w:sz w:val="19"/>
              </w:rPr>
              <w:t>conduct</w:t>
            </w:r>
            <w:r>
              <w:rPr>
                <w:spacing w:val="3"/>
                <w:sz w:val="19"/>
              </w:rPr>
              <w:t xml:space="preserve"> </w:t>
            </w:r>
            <w:r>
              <w:rPr>
                <w:spacing w:val="-2"/>
                <w:sz w:val="19"/>
              </w:rPr>
              <w:t>interviews</w:t>
            </w:r>
            <w:r>
              <w:rPr>
                <w:spacing w:val="2"/>
                <w:sz w:val="19"/>
              </w:rPr>
              <w:t xml:space="preserve"> </w:t>
            </w:r>
            <w:r>
              <w:rPr>
                <w:spacing w:val="-2"/>
                <w:sz w:val="19"/>
              </w:rPr>
              <w:t>with</w:t>
            </w:r>
            <w:r>
              <w:rPr>
                <w:spacing w:val="4"/>
                <w:sz w:val="19"/>
              </w:rPr>
              <w:t xml:space="preserve"> </w:t>
            </w:r>
            <w:r>
              <w:rPr>
                <w:spacing w:val="-2"/>
                <w:sz w:val="19"/>
              </w:rPr>
              <w:t>potential</w:t>
            </w:r>
            <w:r>
              <w:rPr>
                <w:spacing w:val="3"/>
                <w:sz w:val="19"/>
              </w:rPr>
              <w:t xml:space="preserve"> </w:t>
            </w:r>
            <w:r>
              <w:rPr>
                <w:spacing w:val="-4"/>
                <w:sz w:val="19"/>
              </w:rPr>
              <w:t>users</w:t>
            </w:r>
          </w:p>
        </w:tc>
        <w:tc>
          <w:tcPr>
            <w:tcW w:w="509" w:type="dxa"/>
            <w:vMerge w:val="restart"/>
            <w:tcBorders>
              <w:top w:val="single" w:color="000000" w:sz="12" w:space="0"/>
              <w:left w:val="single" w:color="000000" w:sz="12" w:space="0"/>
              <w:bottom w:val="single" w:color="000000" w:sz="12" w:space="0"/>
              <w:right w:val="single" w:color="000000" w:sz="12" w:space="0"/>
            </w:tcBorders>
          </w:tcPr>
          <w:p w14:paraId="1F59DBF4">
            <w:pPr>
              <w:pStyle w:val="12"/>
              <w:rPr>
                <w:rFonts w:ascii="Times New Roman"/>
                <w:sz w:val="18"/>
              </w:rPr>
            </w:pPr>
          </w:p>
        </w:tc>
        <w:tc>
          <w:tcPr>
            <w:tcW w:w="471" w:type="dxa"/>
            <w:vMerge w:val="restart"/>
            <w:tcBorders>
              <w:top w:val="single" w:color="000000" w:sz="12" w:space="0"/>
              <w:left w:val="single" w:color="000000" w:sz="12" w:space="0"/>
              <w:bottom w:val="single" w:color="000000" w:sz="12" w:space="0"/>
              <w:right w:val="single" w:color="000000" w:sz="12" w:space="0"/>
            </w:tcBorders>
          </w:tcPr>
          <w:p w14:paraId="706324DC">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3C3EDBB1">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4EEF9AC6">
            <w:pPr>
              <w:pStyle w:val="12"/>
              <w:rPr>
                <w:rFonts w:ascii="Times New Roman"/>
                <w:sz w:val="18"/>
              </w:rPr>
            </w:pPr>
          </w:p>
        </w:tc>
        <w:tc>
          <w:tcPr>
            <w:tcW w:w="962" w:type="dxa"/>
            <w:vMerge w:val="restart"/>
            <w:tcBorders>
              <w:top w:val="single" w:color="000000" w:sz="12" w:space="0"/>
              <w:left w:val="single" w:color="000000" w:sz="12" w:space="0"/>
              <w:bottom w:val="single" w:color="000000" w:sz="12" w:space="0"/>
              <w:right w:val="single" w:color="000000" w:sz="12" w:space="0"/>
            </w:tcBorders>
          </w:tcPr>
          <w:p w14:paraId="38BE4279">
            <w:pPr>
              <w:pStyle w:val="12"/>
              <w:rPr>
                <w:rFonts w:ascii="Times New Roman"/>
                <w:sz w:val="18"/>
              </w:rPr>
            </w:pPr>
          </w:p>
        </w:tc>
        <w:tc>
          <w:tcPr>
            <w:tcW w:w="924" w:type="dxa"/>
            <w:vMerge w:val="restart"/>
            <w:tcBorders>
              <w:top w:val="single" w:color="000000" w:sz="12" w:space="0"/>
              <w:left w:val="single" w:color="000000" w:sz="12" w:space="0"/>
              <w:bottom w:val="single" w:color="000000" w:sz="12" w:space="0"/>
              <w:right w:val="single" w:color="000000" w:sz="12" w:space="0"/>
            </w:tcBorders>
          </w:tcPr>
          <w:p w14:paraId="32032E75">
            <w:pPr>
              <w:pStyle w:val="12"/>
              <w:rPr>
                <w:rFonts w:ascii="Times New Roman"/>
                <w:sz w:val="18"/>
              </w:rPr>
            </w:pPr>
          </w:p>
        </w:tc>
        <w:tc>
          <w:tcPr>
            <w:tcW w:w="193" w:type="dxa"/>
            <w:vMerge w:val="continue"/>
            <w:tcBorders>
              <w:top w:val="nil"/>
              <w:left w:val="single" w:color="000000" w:sz="12" w:space="0"/>
              <w:bottom w:val="nil"/>
            </w:tcBorders>
          </w:tcPr>
          <w:p w14:paraId="668B4EE9">
            <w:pPr>
              <w:rPr>
                <w:sz w:val="2"/>
                <w:szCs w:val="2"/>
              </w:rPr>
            </w:pPr>
          </w:p>
        </w:tc>
      </w:tr>
      <w:tr w14:paraId="5C502B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9" w:hRule="atLeast"/>
        </w:trPr>
        <w:tc>
          <w:tcPr>
            <w:tcW w:w="643" w:type="dxa"/>
            <w:tcBorders>
              <w:top w:val="nil"/>
              <w:bottom w:val="nil"/>
              <w:right w:val="single" w:color="000000" w:sz="12" w:space="0"/>
            </w:tcBorders>
          </w:tcPr>
          <w:p w14:paraId="251138E0">
            <w:pPr>
              <w:pStyle w:val="12"/>
              <w:rPr>
                <w:rFonts w:ascii="Times New Roman"/>
                <w:sz w:val="12"/>
              </w:rPr>
            </w:pPr>
          </w:p>
        </w:tc>
        <w:tc>
          <w:tcPr>
            <w:tcW w:w="4539" w:type="dxa"/>
            <w:gridSpan w:val="2"/>
            <w:tcBorders>
              <w:top w:val="nil"/>
              <w:left w:val="single" w:color="000000" w:sz="12" w:space="0"/>
              <w:bottom w:val="nil"/>
              <w:right w:val="single" w:color="000000" w:sz="12" w:space="0"/>
            </w:tcBorders>
          </w:tcPr>
          <w:p w14:paraId="6EFD9FC6">
            <w:pPr>
              <w:pStyle w:val="12"/>
              <w:spacing w:line="179" w:lineRule="exact"/>
              <w:ind w:left="4"/>
              <w:rPr>
                <w:sz w:val="19"/>
              </w:rPr>
            </w:pPr>
            <w:r>
              <w:rPr>
                <w:sz w:val="19"/>
              </w:rPr>
              <w:t>and</w:t>
            </w:r>
            <w:r>
              <w:rPr>
                <w:spacing w:val="-8"/>
                <w:sz w:val="19"/>
              </w:rPr>
              <w:t xml:space="preserve"> </w:t>
            </w:r>
            <w:r>
              <w:rPr>
                <w:sz w:val="19"/>
              </w:rPr>
              <w:t>create</w:t>
            </w:r>
            <w:r>
              <w:rPr>
                <w:spacing w:val="-7"/>
                <w:sz w:val="19"/>
              </w:rPr>
              <w:t xml:space="preserve"> </w:t>
            </w:r>
            <w:r>
              <w:rPr>
                <w:sz w:val="19"/>
              </w:rPr>
              <w:t>empathy</w:t>
            </w:r>
            <w:r>
              <w:rPr>
                <w:spacing w:val="-8"/>
                <w:sz w:val="19"/>
              </w:rPr>
              <w:t xml:space="preserve"> </w:t>
            </w:r>
            <w:r>
              <w:rPr>
                <w:sz w:val="19"/>
              </w:rPr>
              <w:t>maps</w:t>
            </w:r>
            <w:r>
              <w:rPr>
                <w:spacing w:val="-7"/>
                <w:sz w:val="19"/>
              </w:rPr>
              <w:t xml:space="preserve"> </w:t>
            </w:r>
            <w:r>
              <w:rPr>
                <w:sz w:val="19"/>
              </w:rPr>
              <w:t>to</w:t>
            </w:r>
            <w:r>
              <w:rPr>
                <w:spacing w:val="-8"/>
                <w:sz w:val="19"/>
              </w:rPr>
              <w:t xml:space="preserve"> </w:t>
            </w:r>
            <w:r>
              <w:rPr>
                <w:sz w:val="19"/>
              </w:rPr>
              <w:t>gain</w:t>
            </w:r>
            <w:r>
              <w:rPr>
                <w:spacing w:val="-8"/>
                <w:sz w:val="19"/>
              </w:rPr>
              <w:t xml:space="preserve"> </w:t>
            </w:r>
            <w:r>
              <w:rPr>
                <w:sz w:val="19"/>
              </w:rPr>
              <w:t>a</w:t>
            </w:r>
            <w:r>
              <w:rPr>
                <w:spacing w:val="-7"/>
                <w:sz w:val="19"/>
              </w:rPr>
              <w:t xml:space="preserve"> </w:t>
            </w:r>
            <w:r>
              <w:rPr>
                <w:sz w:val="19"/>
              </w:rPr>
              <w:t>deeper</w:t>
            </w:r>
            <w:r>
              <w:rPr>
                <w:spacing w:val="-7"/>
                <w:sz w:val="19"/>
              </w:rPr>
              <w:t xml:space="preserve"> </w:t>
            </w:r>
            <w:r>
              <w:rPr>
                <w:spacing w:val="-2"/>
                <w:sz w:val="19"/>
              </w:rPr>
              <w:t>understanding</w:t>
            </w:r>
          </w:p>
        </w:tc>
        <w:tc>
          <w:tcPr>
            <w:tcW w:w="509" w:type="dxa"/>
            <w:vMerge w:val="continue"/>
            <w:tcBorders>
              <w:top w:val="nil"/>
              <w:left w:val="single" w:color="000000" w:sz="12" w:space="0"/>
              <w:bottom w:val="single" w:color="000000" w:sz="12" w:space="0"/>
              <w:right w:val="single" w:color="000000" w:sz="12" w:space="0"/>
            </w:tcBorders>
          </w:tcPr>
          <w:p w14:paraId="2F3F6521">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301AFB94">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4C2AD8B3">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63188C27">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53D7649F">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53932479">
            <w:pPr>
              <w:rPr>
                <w:sz w:val="2"/>
                <w:szCs w:val="2"/>
              </w:rPr>
            </w:pPr>
          </w:p>
        </w:tc>
        <w:tc>
          <w:tcPr>
            <w:tcW w:w="193" w:type="dxa"/>
            <w:vMerge w:val="continue"/>
            <w:tcBorders>
              <w:top w:val="nil"/>
              <w:left w:val="single" w:color="000000" w:sz="12" w:space="0"/>
              <w:bottom w:val="nil"/>
            </w:tcBorders>
          </w:tcPr>
          <w:p w14:paraId="54E2C58A">
            <w:pPr>
              <w:rPr>
                <w:sz w:val="2"/>
                <w:szCs w:val="2"/>
              </w:rPr>
            </w:pPr>
          </w:p>
        </w:tc>
      </w:tr>
      <w:tr w14:paraId="5F9DB1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 w:hRule="atLeast"/>
        </w:trPr>
        <w:tc>
          <w:tcPr>
            <w:tcW w:w="643" w:type="dxa"/>
            <w:tcBorders>
              <w:top w:val="nil"/>
              <w:bottom w:val="single" w:color="000000" w:sz="12" w:space="0"/>
              <w:right w:val="single" w:color="000000" w:sz="12" w:space="0"/>
            </w:tcBorders>
          </w:tcPr>
          <w:p w14:paraId="41F543EE">
            <w:pPr>
              <w:pStyle w:val="12"/>
              <w:rPr>
                <w:rFonts w:ascii="Times New Roman"/>
                <w:sz w:val="12"/>
              </w:rPr>
            </w:pPr>
          </w:p>
        </w:tc>
        <w:tc>
          <w:tcPr>
            <w:tcW w:w="4539" w:type="dxa"/>
            <w:gridSpan w:val="2"/>
            <w:tcBorders>
              <w:top w:val="nil"/>
              <w:left w:val="single" w:color="000000" w:sz="12" w:space="0"/>
              <w:bottom w:val="single" w:color="000000" w:sz="12" w:space="0"/>
              <w:right w:val="single" w:color="000000" w:sz="12" w:space="0"/>
            </w:tcBorders>
          </w:tcPr>
          <w:p w14:paraId="0DC93FBF">
            <w:pPr>
              <w:pStyle w:val="12"/>
              <w:spacing w:line="177" w:lineRule="exact"/>
              <w:ind w:left="4"/>
              <w:rPr>
                <w:sz w:val="19"/>
              </w:rPr>
            </w:pPr>
            <w:r>
              <w:rPr>
                <w:sz w:val="19"/>
              </w:rPr>
              <w:t>of</w:t>
            </w:r>
            <w:r>
              <w:rPr>
                <w:spacing w:val="-7"/>
                <w:sz w:val="19"/>
              </w:rPr>
              <w:t xml:space="preserve"> </w:t>
            </w:r>
            <w:r>
              <w:rPr>
                <w:sz w:val="19"/>
              </w:rPr>
              <w:t>their</w:t>
            </w:r>
            <w:r>
              <w:rPr>
                <w:spacing w:val="-6"/>
                <w:sz w:val="19"/>
              </w:rPr>
              <w:t xml:space="preserve"> </w:t>
            </w:r>
            <w:r>
              <w:rPr>
                <w:sz w:val="19"/>
              </w:rPr>
              <w:t>needs,</w:t>
            </w:r>
            <w:r>
              <w:rPr>
                <w:spacing w:val="-7"/>
                <w:sz w:val="19"/>
              </w:rPr>
              <w:t xml:space="preserve"> </w:t>
            </w:r>
            <w:r>
              <w:rPr>
                <w:sz w:val="19"/>
              </w:rPr>
              <w:t>wants,</w:t>
            </w:r>
            <w:r>
              <w:rPr>
                <w:spacing w:val="-5"/>
                <w:sz w:val="19"/>
              </w:rPr>
              <w:t xml:space="preserve"> </w:t>
            </w:r>
            <w:r>
              <w:rPr>
                <w:sz w:val="19"/>
              </w:rPr>
              <w:t>and</w:t>
            </w:r>
            <w:r>
              <w:rPr>
                <w:spacing w:val="-8"/>
                <w:sz w:val="19"/>
              </w:rPr>
              <w:t xml:space="preserve"> </w:t>
            </w:r>
            <w:r>
              <w:rPr>
                <w:sz w:val="19"/>
              </w:rPr>
              <w:t>pain</w:t>
            </w:r>
            <w:r>
              <w:rPr>
                <w:spacing w:val="-6"/>
                <w:sz w:val="19"/>
              </w:rPr>
              <w:t xml:space="preserve"> </w:t>
            </w:r>
            <w:r>
              <w:rPr>
                <w:spacing w:val="-2"/>
                <w:sz w:val="19"/>
              </w:rPr>
              <w:t>points.</w:t>
            </w:r>
          </w:p>
        </w:tc>
        <w:tc>
          <w:tcPr>
            <w:tcW w:w="509" w:type="dxa"/>
            <w:vMerge w:val="continue"/>
            <w:tcBorders>
              <w:top w:val="nil"/>
              <w:left w:val="single" w:color="000000" w:sz="12" w:space="0"/>
              <w:bottom w:val="single" w:color="000000" w:sz="12" w:space="0"/>
              <w:right w:val="single" w:color="000000" w:sz="12" w:space="0"/>
            </w:tcBorders>
          </w:tcPr>
          <w:p w14:paraId="5DC2B177">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66C7694F">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420CFDCD">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2F5CD5EB">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21C2B2EB">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29690981">
            <w:pPr>
              <w:rPr>
                <w:sz w:val="2"/>
                <w:szCs w:val="2"/>
              </w:rPr>
            </w:pPr>
          </w:p>
        </w:tc>
        <w:tc>
          <w:tcPr>
            <w:tcW w:w="193" w:type="dxa"/>
            <w:vMerge w:val="continue"/>
            <w:tcBorders>
              <w:top w:val="nil"/>
              <w:left w:val="single" w:color="000000" w:sz="12" w:space="0"/>
              <w:bottom w:val="nil"/>
            </w:tcBorders>
          </w:tcPr>
          <w:p w14:paraId="25ED191B">
            <w:pPr>
              <w:rPr>
                <w:sz w:val="2"/>
                <w:szCs w:val="2"/>
              </w:rPr>
            </w:pPr>
          </w:p>
        </w:tc>
      </w:tr>
      <w:tr w14:paraId="6B62E0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643" w:type="dxa"/>
            <w:tcBorders>
              <w:top w:val="single" w:color="000000" w:sz="12" w:space="0"/>
              <w:bottom w:val="nil"/>
              <w:right w:val="single" w:color="000000" w:sz="12" w:space="0"/>
            </w:tcBorders>
          </w:tcPr>
          <w:p w14:paraId="18EE72AE">
            <w:pPr>
              <w:pStyle w:val="12"/>
              <w:spacing w:before="99"/>
              <w:ind w:left="186"/>
              <w:rPr>
                <w:rFonts w:ascii="Times New Roman"/>
                <w:b/>
                <w:sz w:val="22"/>
              </w:rPr>
            </w:pPr>
            <w:r>
              <w:rPr>
                <w:rFonts w:ascii="Times New Roman"/>
                <w:b/>
                <w:spacing w:val="-10"/>
                <w:sz w:val="22"/>
              </w:rPr>
              <w:t>3</w:t>
            </w:r>
          </w:p>
        </w:tc>
        <w:tc>
          <w:tcPr>
            <w:tcW w:w="4539" w:type="dxa"/>
            <w:gridSpan w:val="2"/>
            <w:tcBorders>
              <w:top w:val="single" w:color="000000" w:sz="12" w:space="0"/>
              <w:left w:val="single" w:color="000000" w:sz="12" w:space="0"/>
              <w:bottom w:val="nil"/>
              <w:right w:val="single" w:color="000000" w:sz="12" w:space="0"/>
            </w:tcBorders>
          </w:tcPr>
          <w:p w14:paraId="3F5A7317">
            <w:pPr>
              <w:pStyle w:val="12"/>
              <w:spacing w:line="213" w:lineRule="exact"/>
              <w:ind w:left="5"/>
              <w:rPr>
                <w:rFonts w:ascii="Arial"/>
                <w:b/>
                <w:sz w:val="19"/>
              </w:rPr>
            </w:pPr>
            <w:r>
              <w:rPr>
                <w:rFonts w:ascii="Arial"/>
                <w:b/>
                <w:sz w:val="19"/>
              </w:rPr>
              <w:t>Define</w:t>
            </w:r>
            <w:r>
              <w:rPr>
                <w:rFonts w:ascii="Arial"/>
                <w:b/>
                <w:spacing w:val="-9"/>
                <w:sz w:val="19"/>
              </w:rPr>
              <w:t xml:space="preserve"> </w:t>
            </w:r>
            <w:r>
              <w:rPr>
                <w:rFonts w:ascii="Arial"/>
                <w:b/>
                <w:sz w:val="19"/>
              </w:rPr>
              <w:t>the</w:t>
            </w:r>
            <w:r>
              <w:rPr>
                <w:rFonts w:ascii="Arial"/>
                <w:b/>
                <w:spacing w:val="-9"/>
                <w:sz w:val="19"/>
              </w:rPr>
              <w:t xml:space="preserve"> </w:t>
            </w:r>
            <w:r>
              <w:rPr>
                <w:rFonts w:ascii="Arial"/>
                <w:b/>
                <w:sz w:val="19"/>
              </w:rPr>
              <w:t>problem</w:t>
            </w:r>
            <w:r>
              <w:rPr>
                <w:rFonts w:ascii="Arial"/>
                <w:b/>
                <w:spacing w:val="-9"/>
                <w:sz w:val="19"/>
              </w:rPr>
              <w:t xml:space="preserve"> </w:t>
            </w:r>
            <w:r>
              <w:rPr>
                <w:rFonts w:ascii="Arial"/>
                <w:b/>
                <w:spacing w:val="-2"/>
                <w:sz w:val="19"/>
              </w:rPr>
              <w:t>statement:</w:t>
            </w:r>
          </w:p>
          <w:p w14:paraId="53E33D47">
            <w:pPr>
              <w:pStyle w:val="12"/>
              <w:spacing w:before="1" w:line="213" w:lineRule="exact"/>
              <w:ind w:left="5" w:right="-15"/>
              <w:rPr>
                <w:sz w:val="19"/>
              </w:rPr>
            </w:pPr>
            <w:r>
              <w:rPr>
                <w:sz w:val="19"/>
              </w:rPr>
              <w:t>Based</w:t>
            </w:r>
            <w:r>
              <w:rPr>
                <w:spacing w:val="-10"/>
                <w:sz w:val="19"/>
              </w:rPr>
              <w:t xml:space="preserve"> </w:t>
            </w:r>
            <w:r>
              <w:rPr>
                <w:sz w:val="19"/>
              </w:rPr>
              <w:t>on</w:t>
            </w:r>
            <w:r>
              <w:rPr>
                <w:spacing w:val="-9"/>
                <w:sz w:val="19"/>
              </w:rPr>
              <w:t xml:space="preserve"> </w:t>
            </w:r>
            <w:r>
              <w:rPr>
                <w:sz w:val="19"/>
              </w:rPr>
              <w:t>the</w:t>
            </w:r>
            <w:r>
              <w:rPr>
                <w:spacing w:val="-10"/>
                <w:sz w:val="19"/>
              </w:rPr>
              <w:t xml:space="preserve"> </w:t>
            </w:r>
            <w:r>
              <w:rPr>
                <w:sz w:val="19"/>
              </w:rPr>
              <w:t>empathy</w:t>
            </w:r>
            <w:r>
              <w:rPr>
                <w:spacing w:val="-9"/>
                <w:sz w:val="19"/>
              </w:rPr>
              <w:t xml:space="preserve"> </w:t>
            </w:r>
            <w:r>
              <w:rPr>
                <w:sz w:val="19"/>
              </w:rPr>
              <w:t>mapping</w:t>
            </w:r>
            <w:r>
              <w:rPr>
                <w:spacing w:val="-9"/>
                <w:sz w:val="19"/>
              </w:rPr>
              <w:t xml:space="preserve"> </w:t>
            </w:r>
            <w:r>
              <w:rPr>
                <w:sz w:val="19"/>
              </w:rPr>
              <w:t>exercise,</w:t>
            </w:r>
            <w:r>
              <w:rPr>
                <w:spacing w:val="-9"/>
                <w:sz w:val="19"/>
              </w:rPr>
              <w:t xml:space="preserve"> </w:t>
            </w:r>
            <w:r>
              <w:rPr>
                <w:sz w:val="19"/>
              </w:rPr>
              <w:t>have</w:t>
            </w:r>
            <w:r>
              <w:rPr>
                <w:spacing w:val="-10"/>
                <w:sz w:val="19"/>
              </w:rPr>
              <w:t xml:space="preserve"> </w:t>
            </w:r>
            <w:r>
              <w:rPr>
                <w:spacing w:val="-2"/>
                <w:sz w:val="19"/>
              </w:rPr>
              <w:t>participants</w:t>
            </w:r>
          </w:p>
        </w:tc>
        <w:tc>
          <w:tcPr>
            <w:tcW w:w="509" w:type="dxa"/>
            <w:vMerge w:val="restart"/>
            <w:tcBorders>
              <w:top w:val="single" w:color="000000" w:sz="12" w:space="0"/>
              <w:left w:val="single" w:color="000000" w:sz="12" w:space="0"/>
              <w:bottom w:val="single" w:color="000000" w:sz="12" w:space="0"/>
              <w:right w:val="single" w:color="000000" w:sz="12" w:space="0"/>
            </w:tcBorders>
          </w:tcPr>
          <w:p w14:paraId="37A51CA2">
            <w:pPr>
              <w:pStyle w:val="12"/>
              <w:rPr>
                <w:rFonts w:ascii="Times New Roman"/>
                <w:sz w:val="18"/>
              </w:rPr>
            </w:pPr>
          </w:p>
        </w:tc>
        <w:tc>
          <w:tcPr>
            <w:tcW w:w="471" w:type="dxa"/>
            <w:vMerge w:val="restart"/>
            <w:tcBorders>
              <w:top w:val="single" w:color="000000" w:sz="12" w:space="0"/>
              <w:left w:val="single" w:color="000000" w:sz="12" w:space="0"/>
              <w:bottom w:val="single" w:color="000000" w:sz="12" w:space="0"/>
              <w:right w:val="single" w:color="000000" w:sz="12" w:space="0"/>
            </w:tcBorders>
          </w:tcPr>
          <w:p w14:paraId="6ACD0D8D">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030D6134">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7EF5EDB8">
            <w:pPr>
              <w:pStyle w:val="12"/>
              <w:rPr>
                <w:rFonts w:ascii="Times New Roman"/>
                <w:sz w:val="18"/>
              </w:rPr>
            </w:pPr>
          </w:p>
        </w:tc>
        <w:tc>
          <w:tcPr>
            <w:tcW w:w="962" w:type="dxa"/>
            <w:vMerge w:val="restart"/>
            <w:tcBorders>
              <w:top w:val="single" w:color="000000" w:sz="12" w:space="0"/>
              <w:left w:val="single" w:color="000000" w:sz="12" w:space="0"/>
              <w:bottom w:val="single" w:color="000000" w:sz="12" w:space="0"/>
              <w:right w:val="single" w:color="000000" w:sz="12" w:space="0"/>
            </w:tcBorders>
          </w:tcPr>
          <w:p w14:paraId="12B146BD">
            <w:pPr>
              <w:pStyle w:val="12"/>
              <w:rPr>
                <w:rFonts w:ascii="Times New Roman"/>
                <w:sz w:val="18"/>
              </w:rPr>
            </w:pPr>
          </w:p>
        </w:tc>
        <w:tc>
          <w:tcPr>
            <w:tcW w:w="924" w:type="dxa"/>
            <w:vMerge w:val="restart"/>
            <w:tcBorders>
              <w:top w:val="single" w:color="000000" w:sz="12" w:space="0"/>
              <w:left w:val="single" w:color="000000" w:sz="12" w:space="0"/>
              <w:bottom w:val="single" w:color="000000" w:sz="12" w:space="0"/>
              <w:right w:val="single" w:color="000000" w:sz="12" w:space="0"/>
            </w:tcBorders>
          </w:tcPr>
          <w:p w14:paraId="0E87E0A5">
            <w:pPr>
              <w:pStyle w:val="12"/>
              <w:rPr>
                <w:rFonts w:ascii="Times New Roman"/>
                <w:sz w:val="18"/>
              </w:rPr>
            </w:pPr>
          </w:p>
        </w:tc>
        <w:tc>
          <w:tcPr>
            <w:tcW w:w="193" w:type="dxa"/>
            <w:vMerge w:val="continue"/>
            <w:tcBorders>
              <w:top w:val="nil"/>
              <w:left w:val="single" w:color="000000" w:sz="12" w:space="0"/>
              <w:bottom w:val="nil"/>
            </w:tcBorders>
          </w:tcPr>
          <w:p w14:paraId="5C4E079C">
            <w:pPr>
              <w:rPr>
                <w:sz w:val="2"/>
                <w:szCs w:val="2"/>
              </w:rPr>
            </w:pPr>
          </w:p>
        </w:tc>
      </w:tr>
      <w:tr w14:paraId="6C17D5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6" w:hRule="atLeast"/>
        </w:trPr>
        <w:tc>
          <w:tcPr>
            <w:tcW w:w="643" w:type="dxa"/>
            <w:tcBorders>
              <w:top w:val="nil"/>
              <w:bottom w:val="single" w:color="000000" w:sz="12" w:space="0"/>
              <w:right w:val="single" w:color="000000" w:sz="12" w:space="0"/>
            </w:tcBorders>
          </w:tcPr>
          <w:p w14:paraId="6CF68ACB">
            <w:pPr>
              <w:pStyle w:val="12"/>
              <w:rPr>
                <w:rFonts w:ascii="Times New Roman"/>
                <w:sz w:val="12"/>
              </w:rPr>
            </w:pPr>
          </w:p>
        </w:tc>
        <w:tc>
          <w:tcPr>
            <w:tcW w:w="4539" w:type="dxa"/>
            <w:gridSpan w:val="2"/>
            <w:tcBorders>
              <w:top w:val="nil"/>
              <w:left w:val="single" w:color="000000" w:sz="12" w:space="0"/>
              <w:bottom w:val="single" w:color="000000" w:sz="12" w:space="0"/>
              <w:right w:val="single" w:color="000000" w:sz="12" w:space="0"/>
            </w:tcBorders>
          </w:tcPr>
          <w:p w14:paraId="132C7360">
            <w:pPr>
              <w:pStyle w:val="12"/>
              <w:spacing w:line="177" w:lineRule="exact"/>
              <w:ind w:left="5"/>
              <w:rPr>
                <w:sz w:val="19"/>
              </w:rPr>
            </w:pPr>
            <w:r>
              <w:rPr>
                <w:sz w:val="19"/>
              </w:rPr>
              <w:t>synthesize</w:t>
            </w:r>
            <w:r>
              <w:rPr>
                <w:spacing w:val="-10"/>
                <w:sz w:val="19"/>
              </w:rPr>
              <w:t xml:space="preserve"> </w:t>
            </w:r>
            <w:r>
              <w:rPr>
                <w:sz w:val="19"/>
              </w:rPr>
              <w:t>their</w:t>
            </w:r>
            <w:r>
              <w:rPr>
                <w:spacing w:val="-9"/>
                <w:sz w:val="19"/>
              </w:rPr>
              <w:t xml:space="preserve"> </w:t>
            </w:r>
            <w:r>
              <w:rPr>
                <w:sz w:val="19"/>
              </w:rPr>
              <w:t>findings</w:t>
            </w:r>
            <w:r>
              <w:rPr>
                <w:spacing w:val="-9"/>
                <w:sz w:val="19"/>
              </w:rPr>
              <w:t xml:space="preserve"> </w:t>
            </w:r>
            <w:r>
              <w:rPr>
                <w:sz w:val="19"/>
              </w:rPr>
              <w:t>and</w:t>
            </w:r>
            <w:r>
              <w:rPr>
                <w:spacing w:val="-9"/>
                <w:sz w:val="19"/>
              </w:rPr>
              <w:t xml:space="preserve"> </w:t>
            </w:r>
            <w:r>
              <w:rPr>
                <w:sz w:val="19"/>
              </w:rPr>
              <w:t>define</w:t>
            </w:r>
            <w:r>
              <w:rPr>
                <w:spacing w:val="-9"/>
                <w:sz w:val="19"/>
              </w:rPr>
              <w:t xml:space="preserve"> </w:t>
            </w:r>
            <w:r>
              <w:rPr>
                <w:sz w:val="19"/>
              </w:rPr>
              <w:t>a</w:t>
            </w:r>
            <w:r>
              <w:rPr>
                <w:spacing w:val="-9"/>
                <w:sz w:val="19"/>
              </w:rPr>
              <w:t xml:space="preserve"> </w:t>
            </w:r>
            <w:r>
              <w:rPr>
                <w:sz w:val="19"/>
              </w:rPr>
              <w:t>problem</w:t>
            </w:r>
            <w:r>
              <w:rPr>
                <w:spacing w:val="-10"/>
                <w:sz w:val="19"/>
              </w:rPr>
              <w:t xml:space="preserve"> </w:t>
            </w:r>
            <w:r>
              <w:rPr>
                <w:spacing w:val="-2"/>
                <w:sz w:val="19"/>
              </w:rPr>
              <w:t>statement.</w:t>
            </w:r>
          </w:p>
        </w:tc>
        <w:tc>
          <w:tcPr>
            <w:tcW w:w="509" w:type="dxa"/>
            <w:vMerge w:val="continue"/>
            <w:tcBorders>
              <w:top w:val="nil"/>
              <w:left w:val="single" w:color="000000" w:sz="12" w:space="0"/>
              <w:bottom w:val="single" w:color="000000" w:sz="12" w:space="0"/>
              <w:right w:val="single" w:color="000000" w:sz="12" w:space="0"/>
            </w:tcBorders>
          </w:tcPr>
          <w:p w14:paraId="25523B59">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77CAE9A2">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3818815A">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0CC3B4D2">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19E8DA4F">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1B9AAA1F">
            <w:pPr>
              <w:rPr>
                <w:sz w:val="2"/>
                <w:szCs w:val="2"/>
              </w:rPr>
            </w:pPr>
          </w:p>
        </w:tc>
        <w:tc>
          <w:tcPr>
            <w:tcW w:w="193" w:type="dxa"/>
            <w:vMerge w:val="continue"/>
            <w:tcBorders>
              <w:top w:val="nil"/>
              <w:left w:val="single" w:color="000000" w:sz="12" w:space="0"/>
              <w:bottom w:val="nil"/>
            </w:tcBorders>
          </w:tcPr>
          <w:p w14:paraId="49178321">
            <w:pPr>
              <w:rPr>
                <w:sz w:val="2"/>
                <w:szCs w:val="2"/>
              </w:rPr>
            </w:pPr>
          </w:p>
        </w:tc>
      </w:tr>
      <w:tr w14:paraId="5D5930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643" w:type="dxa"/>
            <w:tcBorders>
              <w:top w:val="single" w:color="000000" w:sz="12" w:space="0"/>
              <w:bottom w:val="nil"/>
              <w:right w:val="single" w:color="000000" w:sz="12" w:space="0"/>
            </w:tcBorders>
          </w:tcPr>
          <w:p w14:paraId="3E8DD75A">
            <w:pPr>
              <w:pStyle w:val="12"/>
              <w:spacing w:before="93"/>
              <w:ind w:left="186"/>
              <w:rPr>
                <w:rFonts w:ascii="Times New Roman"/>
                <w:b/>
                <w:sz w:val="22"/>
              </w:rPr>
            </w:pPr>
            <w:r>
              <w:rPr>
                <w:rFonts w:ascii="Times New Roman"/>
                <w:b/>
                <w:spacing w:val="-10"/>
                <w:sz w:val="22"/>
              </w:rPr>
              <w:t>4</w:t>
            </w:r>
          </w:p>
        </w:tc>
        <w:tc>
          <w:tcPr>
            <w:tcW w:w="4539" w:type="dxa"/>
            <w:gridSpan w:val="2"/>
            <w:tcBorders>
              <w:top w:val="single" w:color="000000" w:sz="12" w:space="0"/>
              <w:left w:val="single" w:color="000000" w:sz="12" w:space="0"/>
              <w:bottom w:val="nil"/>
              <w:right w:val="single" w:color="000000" w:sz="12" w:space="0"/>
            </w:tcBorders>
          </w:tcPr>
          <w:p w14:paraId="1A4B339C">
            <w:pPr>
              <w:pStyle w:val="12"/>
              <w:spacing w:line="212" w:lineRule="exact"/>
              <w:ind w:left="5"/>
              <w:rPr>
                <w:rFonts w:ascii="Arial"/>
                <w:b/>
                <w:sz w:val="19"/>
              </w:rPr>
            </w:pPr>
            <w:r>
              <w:rPr>
                <w:rFonts w:ascii="Arial"/>
                <w:b/>
                <w:sz w:val="19"/>
              </w:rPr>
              <w:t>Ideation</w:t>
            </w:r>
            <w:r>
              <w:rPr>
                <w:rFonts w:ascii="Arial"/>
                <w:b/>
                <w:spacing w:val="-10"/>
                <w:sz w:val="19"/>
              </w:rPr>
              <w:t xml:space="preserve"> </w:t>
            </w:r>
            <w:r>
              <w:rPr>
                <w:rFonts w:ascii="Arial"/>
                <w:b/>
                <w:spacing w:val="-2"/>
                <w:sz w:val="19"/>
              </w:rPr>
              <w:t>session:</w:t>
            </w:r>
          </w:p>
          <w:p w14:paraId="3710BDF0">
            <w:pPr>
              <w:pStyle w:val="12"/>
              <w:spacing w:before="1" w:line="214" w:lineRule="exact"/>
              <w:ind w:left="5"/>
              <w:rPr>
                <w:sz w:val="19"/>
              </w:rPr>
            </w:pPr>
            <w:r>
              <w:rPr>
                <w:sz w:val="19"/>
              </w:rPr>
              <w:t>Have</w:t>
            </w:r>
            <w:r>
              <w:rPr>
                <w:spacing w:val="-10"/>
                <w:sz w:val="19"/>
              </w:rPr>
              <w:t xml:space="preserve"> </w:t>
            </w:r>
            <w:r>
              <w:rPr>
                <w:sz w:val="19"/>
              </w:rPr>
              <w:t>participants</w:t>
            </w:r>
            <w:r>
              <w:rPr>
                <w:spacing w:val="-10"/>
                <w:sz w:val="19"/>
              </w:rPr>
              <w:t xml:space="preserve"> </w:t>
            </w:r>
            <w:r>
              <w:rPr>
                <w:sz w:val="19"/>
              </w:rPr>
              <w:t>generate</w:t>
            </w:r>
            <w:r>
              <w:rPr>
                <w:spacing w:val="-9"/>
                <w:sz w:val="19"/>
              </w:rPr>
              <w:t xml:space="preserve"> </w:t>
            </w:r>
            <w:r>
              <w:rPr>
                <w:sz w:val="19"/>
              </w:rPr>
              <w:t>as</w:t>
            </w:r>
            <w:r>
              <w:rPr>
                <w:spacing w:val="-11"/>
                <w:sz w:val="19"/>
              </w:rPr>
              <w:t xml:space="preserve"> </w:t>
            </w:r>
            <w:r>
              <w:rPr>
                <w:sz w:val="19"/>
              </w:rPr>
              <w:t>many</w:t>
            </w:r>
            <w:r>
              <w:rPr>
                <w:spacing w:val="-9"/>
                <w:sz w:val="19"/>
              </w:rPr>
              <w:t xml:space="preserve"> </w:t>
            </w:r>
            <w:r>
              <w:rPr>
                <w:sz w:val="19"/>
              </w:rPr>
              <w:t>ideas</w:t>
            </w:r>
            <w:r>
              <w:rPr>
                <w:spacing w:val="-10"/>
                <w:sz w:val="19"/>
              </w:rPr>
              <w:t xml:space="preserve"> </w:t>
            </w:r>
            <w:r>
              <w:rPr>
                <w:sz w:val="19"/>
              </w:rPr>
              <w:t>as</w:t>
            </w:r>
            <w:r>
              <w:rPr>
                <w:spacing w:val="-10"/>
                <w:sz w:val="19"/>
              </w:rPr>
              <w:t xml:space="preserve"> </w:t>
            </w:r>
            <w:r>
              <w:rPr>
                <w:sz w:val="19"/>
              </w:rPr>
              <w:t>possible</w:t>
            </w:r>
            <w:r>
              <w:rPr>
                <w:spacing w:val="-8"/>
                <w:sz w:val="19"/>
              </w:rPr>
              <w:t xml:space="preserve"> </w:t>
            </w:r>
            <w:r>
              <w:rPr>
                <w:spacing w:val="-5"/>
                <w:sz w:val="19"/>
              </w:rPr>
              <w:t>to</w:t>
            </w:r>
          </w:p>
        </w:tc>
        <w:tc>
          <w:tcPr>
            <w:tcW w:w="509" w:type="dxa"/>
            <w:vMerge w:val="restart"/>
            <w:tcBorders>
              <w:top w:val="single" w:color="000000" w:sz="12" w:space="0"/>
              <w:left w:val="single" w:color="000000" w:sz="12" w:space="0"/>
              <w:bottom w:val="single" w:color="000000" w:sz="12" w:space="0"/>
              <w:right w:val="single" w:color="000000" w:sz="12" w:space="0"/>
            </w:tcBorders>
          </w:tcPr>
          <w:p w14:paraId="010949F9">
            <w:pPr>
              <w:pStyle w:val="12"/>
              <w:rPr>
                <w:rFonts w:ascii="Times New Roman"/>
                <w:sz w:val="18"/>
              </w:rPr>
            </w:pPr>
          </w:p>
        </w:tc>
        <w:tc>
          <w:tcPr>
            <w:tcW w:w="471" w:type="dxa"/>
            <w:vMerge w:val="restart"/>
            <w:tcBorders>
              <w:top w:val="single" w:color="000000" w:sz="12" w:space="0"/>
              <w:left w:val="single" w:color="000000" w:sz="12" w:space="0"/>
              <w:bottom w:val="single" w:color="000000" w:sz="12" w:space="0"/>
              <w:right w:val="single" w:color="000000" w:sz="12" w:space="0"/>
            </w:tcBorders>
          </w:tcPr>
          <w:p w14:paraId="30D50B69">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1B4CDDC9">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536799DA">
            <w:pPr>
              <w:pStyle w:val="12"/>
              <w:rPr>
                <w:rFonts w:ascii="Times New Roman"/>
                <w:sz w:val="18"/>
              </w:rPr>
            </w:pPr>
          </w:p>
        </w:tc>
        <w:tc>
          <w:tcPr>
            <w:tcW w:w="962" w:type="dxa"/>
            <w:vMerge w:val="restart"/>
            <w:tcBorders>
              <w:top w:val="single" w:color="000000" w:sz="12" w:space="0"/>
              <w:left w:val="single" w:color="000000" w:sz="12" w:space="0"/>
              <w:bottom w:val="single" w:color="000000" w:sz="12" w:space="0"/>
              <w:right w:val="single" w:color="000000" w:sz="12" w:space="0"/>
            </w:tcBorders>
          </w:tcPr>
          <w:p w14:paraId="4DCDC45E">
            <w:pPr>
              <w:pStyle w:val="12"/>
              <w:rPr>
                <w:rFonts w:ascii="Times New Roman"/>
                <w:sz w:val="18"/>
              </w:rPr>
            </w:pPr>
          </w:p>
        </w:tc>
        <w:tc>
          <w:tcPr>
            <w:tcW w:w="924" w:type="dxa"/>
            <w:vMerge w:val="restart"/>
            <w:tcBorders>
              <w:top w:val="single" w:color="000000" w:sz="12" w:space="0"/>
              <w:left w:val="single" w:color="000000" w:sz="12" w:space="0"/>
              <w:bottom w:val="single" w:color="000000" w:sz="12" w:space="0"/>
              <w:right w:val="single" w:color="000000" w:sz="12" w:space="0"/>
            </w:tcBorders>
          </w:tcPr>
          <w:p w14:paraId="3FABEC61">
            <w:pPr>
              <w:pStyle w:val="12"/>
              <w:rPr>
                <w:rFonts w:ascii="Times New Roman"/>
                <w:sz w:val="18"/>
              </w:rPr>
            </w:pPr>
          </w:p>
        </w:tc>
        <w:tc>
          <w:tcPr>
            <w:tcW w:w="193" w:type="dxa"/>
            <w:vMerge w:val="continue"/>
            <w:tcBorders>
              <w:top w:val="nil"/>
              <w:left w:val="single" w:color="000000" w:sz="12" w:space="0"/>
              <w:bottom w:val="nil"/>
            </w:tcBorders>
          </w:tcPr>
          <w:p w14:paraId="3016AEF8">
            <w:pPr>
              <w:rPr>
                <w:sz w:val="2"/>
                <w:szCs w:val="2"/>
              </w:rPr>
            </w:pPr>
          </w:p>
        </w:tc>
      </w:tr>
      <w:tr w14:paraId="772F19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9" w:hRule="atLeast"/>
        </w:trPr>
        <w:tc>
          <w:tcPr>
            <w:tcW w:w="643" w:type="dxa"/>
            <w:tcBorders>
              <w:top w:val="nil"/>
              <w:bottom w:val="nil"/>
              <w:right w:val="single" w:color="000000" w:sz="12" w:space="0"/>
            </w:tcBorders>
          </w:tcPr>
          <w:p w14:paraId="4DEC043A">
            <w:pPr>
              <w:pStyle w:val="12"/>
              <w:rPr>
                <w:rFonts w:ascii="Times New Roman"/>
                <w:sz w:val="12"/>
              </w:rPr>
            </w:pPr>
          </w:p>
        </w:tc>
        <w:tc>
          <w:tcPr>
            <w:tcW w:w="4539" w:type="dxa"/>
            <w:gridSpan w:val="2"/>
            <w:tcBorders>
              <w:top w:val="nil"/>
              <w:left w:val="single" w:color="000000" w:sz="12" w:space="0"/>
              <w:bottom w:val="nil"/>
              <w:right w:val="single" w:color="000000" w:sz="12" w:space="0"/>
            </w:tcBorders>
          </w:tcPr>
          <w:p w14:paraId="00EEDC3B">
            <w:pPr>
              <w:pStyle w:val="12"/>
              <w:spacing w:line="180" w:lineRule="exact"/>
              <w:ind w:left="5"/>
              <w:rPr>
                <w:sz w:val="19"/>
              </w:rPr>
            </w:pPr>
            <w:r>
              <w:rPr>
                <w:spacing w:val="-2"/>
                <w:sz w:val="19"/>
              </w:rPr>
              <w:t>solve</w:t>
            </w:r>
            <w:r>
              <w:rPr>
                <w:spacing w:val="2"/>
                <w:sz w:val="19"/>
              </w:rPr>
              <w:t xml:space="preserve"> </w:t>
            </w:r>
            <w:r>
              <w:rPr>
                <w:spacing w:val="-2"/>
                <w:sz w:val="19"/>
              </w:rPr>
              <w:t>the</w:t>
            </w:r>
            <w:r>
              <w:rPr>
                <w:spacing w:val="3"/>
                <w:sz w:val="19"/>
              </w:rPr>
              <w:t xml:space="preserve"> </w:t>
            </w:r>
            <w:r>
              <w:rPr>
                <w:spacing w:val="-2"/>
                <w:sz w:val="19"/>
              </w:rPr>
              <w:t>problem</w:t>
            </w:r>
            <w:r>
              <w:rPr>
                <w:spacing w:val="3"/>
                <w:sz w:val="19"/>
              </w:rPr>
              <w:t xml:space="preserve"> </w:t>
            </w:r>
            <w:r>
              <w:rPr>
                <w:spacing w:val="-2"/>
                <w:sz w:val="19"/>
              </w:rPr>
              <w:t>statement.</w:t>
            </w:r>
            <w:r>
              <w:rPr>
                <w:spacing w:val="3"/>
                <w:sz w:val="19"/>
              </w:rPr>
              <w:t xml:space="preserve"> </w:t>
            </w:r>
            <w:r>
              <w:rPr>
                <w:spacing w:val="-2"/>
                <w:sz w:val="19"/>
              </w:rPr>
              <w:t>Encourage</w:t>
            </w:r>
            <w:r>
              <w:rPr>
                <w:spacing w:val="2"/>
                <w:sz w:val="19"/>
              </w:rPr>
              <w:t xml:space="preserve"> </w:t>
            </w:r>
            <w:r>
              <w:rPr>
                <w:spacing w:val="-2"/>
                <w:sz w:val="19"/>
              </w:rPr>
              <w:t>wild,</w:t>
            </w:r>
          </w:p>
        </w:tc>
        <w:tc>
          <w:tcPr>
            <w:tcW w:w="509" w:type="dxa"/>
            <w:vMerge w:val="continue"/>
            <w:tcBorders>
              <w:top w:val="nil"/>
              <w:left w:val="single" w:color="000000" w:sz="12" w:space="0"/>
              <w:bottom w:val="single" w:color="000000" w:sz="12" w:space="0"/>
              <w:right w:val="single" w:color="000000" w:sz="12" w:space="0"/>
            </w:tcBorders>
          </w:tcPr>
          <w:p w14:paraId="1B6BF206">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3DCE7851">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497C4D9D">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6A91D825">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7A03ABBD">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54A4713B">
            <w:pPr>
              <w:rPr>
                <w:sz w:val="2"/>
                <w:szCs w:val="2"/>
              </w:rPr>
            </w:pPr>
          </w:p>
        </w:tc>
        <w:tc>
          <w:tcPr>
            <w:tcW w:w="193" w:type="dxa"/>
            <w:vMerge w:val="continue"/>
            <w:tcBorders>
              <w:top w:val="nil"/>
              <w:left w:val="single" w:color="000000" w:sz="12" w:space="0"/>
              <w:bottom w:val="nil"/>
            </w:tcBorders>
          </w:tcPr>
          <w:p w14:paraId="05DF0F4D">
            <w:pPr>
              <w:rPr>
                <w:sz w:val="2"/>
                <w:szCs w:val="2"/>
              </w:rPr>
            </w:pPr>
          </w:p>
        </w:tc>
      </w:tr>
      <w:tr w14:paraId="1C5125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6" w:hRule="atLeast"/>
        </w:trPr>
        <w:tc>
          <w:tcPr>
            <w:tcW w:w="643" w:type="dxa"/>
            <w:tcBorders>
              <w:top w:val="nil"/>
              <w:bottom w:val="single" w:color="000000" w:sz="12" w:space="0"/>
              <w:right w:val="single" w:color="000000" w:sz="12" w:space="0"/>
            </w:tcBorders>
          </w:tcPr>
          <w:p w14:paraId="1FCC31A3">
            <w:pPr>
              <w:pStyle w:val="12"/>
              <w:rPr>
                <w:rFonts w:ascii="Times New Roman"/>
                <w:sz w:val="12"/>
              </w:rPr>
            </w:pPr>
          </w:p>
        </w:tc>
        <w:tc>
          <w:tcPr>
            <w:tcW w:w="4539" w:type="dxa"/>
            <w:gridSpan w:val="2"/>
            <w:tcBorders>
              <w:top w:val="nil"/>
              <w:left w:val="single" w:color="000000" w:sz="12" w:space="0"/>
              <w:bottom w:val="single" w:color="000000" w:sz="12" w:space="0"/>
              <w:right w:val="single" w:color="000000" w:sz="12" w:space="0"/>
            </w:tcBorders>
          </w:tcPr>
          <w:p w14:paraId="1A01025C">
            <w:pPr>
              <w:pStyle w:val="12"/>
              <w:spacing w:line="177" w:lineRule="exact"/>
              <w:ind w:left="5"/>
              <w:rPr>
                <w:sz w:val="19"/>
              </w:rPr>
            </w:pPr>
            <w:r>
              <w:rPr>
                <w:spacing w:val="-2"/>
                <w:sz w:val="19"/>
              </w:rPr>
              <w:t>unconventional,</w:t>
            </w:r>
            <w:r>
              <w:rPr>
                <w:spacing w:val="6"/>
                <w:sz w:val="19"/>
              </w:rPr>
              <w:t xml:space="preserve"> </w:t>
            </w:r>
            <w:r>
              <w:rPr>
                <w:spacing w:val="-2"/>
                <w:sz w:val="19"/>
              </w:rPr>
              <w:t>and</w:t>
            </w:r>
            <w:r>
              <w:rPr>
                <w:spacing w:val="4"/>
                <w:sz w:val="19"/>
              </w:rPr>
              <w:t xml:space="preserve"> </w:t>
            </w:r>
            <w:r>
              <w:rPr>
                <w:spacing w:val="-2"/>
                <w:sz w:val="19"/>
              </w:rPr>
              <w:t>innovative</w:t>
            </w:r>
            <w:r>
              <w:rPr>
                <w:spacing w:val="7"/>
                <w:sz w:val="19"/>
              </w:rPr>
              <w:t xml:space="preserve"> </w:t>
            </w:r>
            <w:r>
              <w:rPr>
                <w:spacing w:val="-2"/>
                <w:sz w:val="19"/>
              </w:rPr>
              <w:t>ideas.</w:t>
            </w:r>
          </w:p>
        </w:tc>
        <w:tc>
          <w:tcPr>
            <w:tcW w:w="509" w:type="dxa"/>
            <w:vMerge w:val="continue"/>
            <w:tcBorders>
              <w:top w:val="nil"/>
              <w:left w:val="single" w:color="000000" w:sz="12" w:space="0"/>
              <w:bottom w:val="single" w:color="000000" w:sz="12" w:space="0"/>
              <w:right w:val="single" w:color="000000" w:sz="12" w:space="0"/>
            </w:tcBorders>
          </w:tcPr>
          <w:p w14:paraId="63665748">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11F53A03">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37803D69">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7A25D8D0">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3FA7D96D">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12A8C4C2">
            <w:pPr>
              <w:rPr>
                <w:sz w:val="2"/>
                <w:szCs w:val="2"/>
              </w:rPr>
            </w:pPr>
          </w:p>
        </w:tc>
        <w:tc>
          <w:tcPr>
            <w:tcW w:w="193" w:type="dxa"/>
            <w:vMerge w:val="continue"/>
            <w:tcBorders>
              <w:top w:val="nil"/>
              <w:left w:val="single" w:color="000000" w:sz="12" w:space="0"/>
              <w:bottom w:val="nil"/>
            </w:tcBorders>
          </w:tcPr>
          <w:p w14:paraId="63EA9E8B">
            <w:pPr>
              <w:rPr>
                <w:sz w:val="2"/>
                <w:szCs w:val="2"/>
              </w:rPr>
            </w:pPr>
          </w:p>
        </w:tc>
      </w:tr>
      <w:tr w14:paraId="16B091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7" w:hRule="atLeast"/>
        </w:trPr>
        <w:tc>
          <w:tcPr>
            <w:tcW w:w="643" w:type="dxa"/>
            <w:tcBorders>
              <w:top w:val="single" w:color="000000" w:sz="12" w:space="0"/>
              <w:bottom w:val="nil"/>
              <w:right w:val="single" w:color="000000" w:sz="12" w:space="0"/>
            </w:tcBorders>
          </w:tcPr>
          <w:p w14:paraId="178F56A2">
            <w:pPr>
              <w:pStyle w:val="12"/>
              <w:spacing w:before="95"/>
              <w:ind w:left="186"/>
              <w:rPr>
                <w:rFonts w:ascii="Times New Roman"/>
                <w:b/>
                <w:sz w:val="22"/>
              </w:rPr>
            </w:pPr>
            <w:r>
              <w:rPr>
                <w:rFonts w:ascii="Times New Roman"/>
                <w:b/>
                <w:spacing w:val="-10"/>
                <w:sz w:val="22"/>
              </w:rPr>
              <w:t>5</w:t>
            </w:r>
          </w:p>
        </w:tc>
        <w:tc>
          <w:tcPr>
            <w:tcW w:w="4539" w:type="dxa"/>
            <w:gridSpan w:val="2"/>
            <w:tcBorders>
              <w:top w:val="single" w:color="000000" w:sz="12" w:space="0"/>
              <w:left w:val="single" w:color="000000" w:sz="12" w:space="0"/>
              <w:bottom w:val="nil"/>
              <w:right w:val="single" w:color="000000" w:sz="12" w:space="0"/>
            </w:tcBorders>
          </w:tcPr>
          <w:p w14:paraId="62937E09">
            <w:pPr>
              <w:pStyle w:val="12"/>
              <w:spacing w:line="213" w:lineRule="exact"/>
              <w:ind w:left="5"/>
              <w:rPr>
                <w:rFonts w:ascii="Arial"/>
                <w:b/>
                <w:sz w:val="19"/>
              </w:rPr>
            </w:pPr>
            <w:r>
              <w:rPr>
                <w:rFonts w:ascii="Arial"/>
                <w:b/>
                <w:spacing w:val="-2"/>
                <w:sz w:val="19"/>
              </w:rPr>
              <w:t>Prototyping</w:t>
            </w:r>
            <w:r>
              <w:rPr>
                <w:rFonts w:ascii="Arial"/>
                <w:b/>
                <w:sz w:val="19"/>
              </w:rPr>
              <w:t xml:space="preserve"> </w:t>
            </w:r>
            <w:r>
              <w:rPr>
                <w:rFonts w:ascii="Arial"/>
                <w:b/>
                <w:spacing w:val="-2"/>
                <w:sz w:val="19"/>
              </w:rPr>
              <w:t>session:</w:t>
            </w:r>
          </w:p>
          <w:p w14:paraId="7F3D0DD9">
            <w:pPr>
              <w:pStyle w:val="12"/>
              <w:spacing w:line="214" w:lineRule="exact"/>
              <w:ind w:left="5"/>
              <w:rPr>
                <w:sz w:val="19"/>
              </w:rPr>
            </w:pPr>
            <w:r>
              <w:rPr>
                <w:sz w:val="19"/>
              </w:rPr>
              <w:t>Have</w:t>
            </w:r>
            <w:r>
              <w:rPr>
                <w:spacing w:val="-9"/>
                <w:sz w:val="19"/>
              </w:rPr>
              <w:t xml:space="preserve"> </w:t>
            </w:r>
            <w:r>
              <w:rPr>
                <w:sz w:val="19"/>
              </w:rPr>
              <w:t>participants</w:t>
            </w:r>
            <w:r>
              <w:rPr>
                <w:spacing w:val="-9"/>
                <w:sz w:val="19"/>
              </w:rPr>
              <w:t xml:space="preserve"> </w:t>
            </w:r>
            <w:r>
              <w:rPr>
                <w:sz w:val="19"/>
              </w:rPr>
              <w:t>select</w:t>
            </w:r>
            <w:r>
              <w:rPr>
                <w:spacing w:val="-8"/>
                <w:sz w:val="19"/>
              </w:rPr>
              <w:t xml:space="preserve"> </w:t>
            </w:r>
            <w:r>
              <w:rPr>
                <w:sz w:val="19"/>
              </w:rPr>
              <w:t>one</w:t>
            </w:r>
            <w:r>
              <w:rPr>
                <w:spacing w:val="-9"/>
                <w:sz w:val="19"/>
              </w:rPr>
              <w:t xml:space="preserve"> </w:t>
            </w:r>
            <w:r>
              <w:rPr>
                <w:sz w:val="19"/>
              </w:rPr>
              <w:t>or</w:t>
            </w:r>
            <w:r>
              <w:rPr>
                <w:spacing w:val="-8"/>
                <w:sz w:val="19"/>
              </w:rPr>
              <w:t xml:space="preserve"> </w:t>
            </w:r>
            <w:r>
              <w:rPr>
                <w:sz w:val="19"/>
              </w:rPr>
              <w:t>more</w:t>
            </w:r>
            <w:r>
              <w:rPr>
                <w:spacing w:val="-8"/>
                <w:sz w:val="19"/>
              </w:rPr>
              <w:t xml:space="preserve"> </w:t>
            </w:r>
            <w:r>
              <w:rPr>
                <w:sz w:val="19"/>
              </w:rPr>
              <w:t>ideas</w:t>
            </w:r>
            <w:r>
              <w:rPr>
                <w:spacing w:val="-9"/>
                <w:sz w:val="19"/>
              </w:rPr>
              <w:t xml:space="preserve"> </w:t>
            </w:r>
            <w:r>
              <w:rPr>
                <w:sz w:val="19"/>
              </w:rPr>
              <w:t>and</w:t>
            </w:r>
            <w:r>
              <w:rPr>
                <w:spacing w:val="-10"/>
                <w:sz w:val="19"/>
              </w:rPr>
              <w:t xml:space="preserve"> </w:t>
            </w:r>
            <w:r>
              <w:rPr>
                <w:sz w:val="19"/>
              </w:rPr>
              <w:t>create</w:t>
            </w:r>
            <w:r>
              <w:rPr>
                <w:spacing w:val="-8"/>
                <w:sz w:val="19"/>
              </w:rPr>
              <w:t xml:space="preserve"> </w:t>
            </w:r>
            <w:r>
              <w:rPr>
                <w:spacing w:val="-10"/>
                <w:sz w:val="19"/>
              </w:rPr>
              <w:t>a</w:t>
            </w:r>
          </w:p>
        </w:tc>
        <w:tc>
          <w:tcPr>
            <w:tcW w:w="509" w:type="dxa"/>
            <w:vMerge w:val="restart"/>
            <w:tcBorders>
              <w:top w:val="single" w:color="000000" w:sz="12" w:space="0"/>
              <w:left w:val="single" w:color="000000" w:sz="12" w:space="0"/>
              <w:bottom w:val="single" w:color="000000" w:sz="12" w:space="0"/>
              <w:right w:val="single" w:color="000000" w:sz="12" w:space="0"/>
            </w:tcBorders>
          </w:tcPr>
          <w:p w14:paraId="31BC8E1E">
            <w:pPr>
              <w:pStyle w:val="12"/>
              <w:rPr>
                <w:rFonts w:ascii="Times New Roman"/>
                <w:sz w:val="18"/>
              </w:rPr>
            </w:pPr>
          </w:p>
        </w:tc>
        <w:tc>
          <w:tcPr>
            <w:tcW w:w="471" w:type="dxa"/>
            <w:vMerge w:val="restart"/>
            <w:tcBorders>
              <w:top w:val="single" w:color="000000" w:sz="12" w:space="0"/>
              <w:left w:val="single" w:color="000000" w:sz="12" w:space="0"/>
              <w:bottom w:val="single" w:color="000000" w:sz="12" w:space="0"/>
              <w:right w:val="single" w:color="000000" w:sz="12" w:space="0"/>
            </w:tcBorders>
          </w:tcPr>
          <w:p w14:paraId="1908FE72">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5FF3F729">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4FD80F25">
            <w:pPr>
              <w:pStyle w:val="12"/>
              <w:rPr>
                <w:rFonts w:ascii="Times New Roman"/>
                <w:sz w:val="18"/>
              </w:rPr>
            </w:pPr>
          </w:p>
        </w:tc>
        <w:tc>
          <w:tcPr>
            <w:tcW w:w="962" w:type="dxa"/>
            <w:vMerge w:val="restart"/>
            <w:tcBorders>
              <w:top w:val="single" w:color="000000" w:sz="12" w:space="0"/>
              <w:left w:val="single" w:color="000000" w:sz="12" w:space="0"/>
              <w:bottom w:val="single" w:color="000000" w:sz="12" w:space="0"/>
              <w:right w:val="single" w:color="000000" w:sz="12" w:space="0"/>
            </w:tcBorders>
          </w:tcPr>
          <w:p w14:paraId="5F9B36CC">
            <w:pPr>
              <w:pStyle w:val="12"/>
              <w:rPr>
                <w:rFonts w:ascii="Times New Roman"/>
                <w:sz w:val="18"/>
              </w:rPr>
            </w:pPr>
          </w:p>
        </w:tc>
        <w:tc>
          <w:tcPr>
            <w:tcW w:w="924" w:type="dxa"/>
            <w:vMerge w:val="restart"/>
            <w:tcBorders>
              <w:top w:val="single" w:color="000000" w:sz="12" w:space="0"/>
              <w:left w:val="single" w:color="000000" w:sz="12" w:space="0"/>
              <w:bottom w:val="single" w:color="000000" w:sz="12" w:space="0"/>
              <w:right w:val="single" w:color="000000" w:sz="12" w:space="0"/>
            </w:tcBorders>
          </w:tcPr>
          <w:p w14:paraId="38AB5622">
            <w:pPr>
              <w:pStyle w:val="12"/>
              <w:rPr>
                <w:rFonts w:ascii="Times New Roman"/>
                <w:sz w:val="18"/>
              </w:rPr>
            </w:pPr>
          </w:p>
        </w:tc>
        <w:tc>
          <w:tcPr>
            <w:tcW w:w="193" w:type="dxa"/>
            <w:vMerge w:val="continue"/>
            <w:tcBorders>
              <w:top w:val="nil"/>
              <w:left w:val="single" w:color="000000" w:sz="12" w:space="0"/>
              <w:bottom w:val="nil"/>
            </w:tcBorders>
          </w:tcPr>
          <w:p w14:paraId="59DC9499">
            <w:pPr>
              <w:rPr>
                <w:sz w:val="2"/>
                <w:szCs w:val="2"/>
              </w:rPr>
            </w:pPr>
          </w:p>
        </w:tc>
      </w:tr>
      <w:tr w14:paraId="7FA9A1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9" w:hRule="atLeast"/>
        </w:trPr>
        <w:tc>
          <w:tcPr>
            <w:tcW w:w="643" w:type="dxa"/>
            <w:tcBorders>
              <w:top w:val="nil"/>
              <w:bottom w:val="nil"/>
              <w:right w:val="single" w:color="000000" w:sz="12" w:space="0"/>
            </w:tcBorders>
          </w:tcPr>
          <w:p w14:paraId="7D2FDCAC">
            <w:pPr>
              <w:pStyle w:val="12"/>
              <w:rPr>
                <w:rFonts w:ascii="Times New Roman"/>
                <w:sz w:val="12"/>
              </w:rPr>
            </w:pPr>
          </w:p>
        </w:tc>
        <w:tc>
          <w:tcPr>
            <w:tcW w:w="4539" w:type="dxa"/>
            <w:gridSpan w:val="2"/>
            <w:tcBorders>
              <w:top w:val="nil"/>
              <w:left w:val="single" w:color="000000" w:sz="12" w:space="0"/>
              <w:bottom w:val="nil"/>
              <w:right w:val="single" w:color="000000" w:sz="12" w:space="0"/>
            </w:tcBorders>
          </w:tcPr>
          <w:p w14:paraId="05159B29">
            <w:pPr>
              <w:pStyle w:val="12"/>
              <w:spacing w:line="180" w:lineRule="exact"/>
              <w:ind w:left="5"/>
              <w:rPr>
                <w:sz w:val="19"/>
              </w:rPr>
            </w:pPr>
            <w:r>
              <w:rPr>
                <w:spacing w:val="-2"/>
                <w:sz w:val="19"/>
              </w:rPr>
              <w:t>low‐fidelity</w:t>
            </w:r>
            <w:r>
              <w:rPr>
                <w:spacing w:val="2"/>
                <w:sz w:val="19"/>
              </w:rPr>
              <w:t xml:space="preserve"> </w:t>
            </w:r>
            <w:r>
              <w:rPr>
                <w:spacing w:val="-2"/>
                <w:sz w:val="19"/>
              </w:rPr>
              <w:t>prototype</w:t>
            </w:r>
            <w:r>
              <w:rPr>
                <w:spacing w:val="4"/>
                <w:sz w:val="19"/>
              </w:rPr>
              <w:t xml:space="preserve"> </w:t>
            </w:r>
            <w:r>
              <w:rPr>
                <w:spacing w:val="-2"/>
                <w:sz w:val="19"/>
              </w:rPr>
              <w:t>to</w:t>
            </w:r>
            <w:r>
              <w:rPr>
                <w:spacing w:val="3"/>
                <w:sz w:val="19"/>
              </w:rPr>
              <w:t xml:space="preserve"> </w:t>
            </w:r>
            <w:r>
              <w:rPr>
                <w:spacing w:val="-2"/>
                <w:sz w:val="19"/>
              </w:rPr>
              <w:t>test</w:t>
            </w:r>
            <w:r>
              <w:rPr>
                <w:spacing w:val="3"/>
                <w:sz w:val="19"/>
              </w:rPr>
              <w:t xml:space="preserve"> </w:t>
            </w:r>
            <w:r>
              <w:rPr>
                <w:spacing w:val="-2"/>
                <w:sz w:val="19"/>
              </w:rPr>
              <w:t>their</w:t>
            </w:r>
            <w:r>
              <w:rPr>
                <w:spacing w:val="3"/>
                <w:sz w:val="19"/>
              </w:rPr>
              <w:t xml:space="preserve"> </w:t>
            </w:r>
            <w:r>
              <w:rPr>
                <w:spacing w:val="-2"/>
                <w:sz w:val="19"/>
              </w:rPr>
              <w:t>assumptions</w:t>
            </w:r>
            <w:r>
              <w:rPr>
                <w:spacing w:val="3"/>
                <w:sz w:val="19"/>
              </w:rPr>
              <w:t xml:space="preserve"> </w:t>
            </w:r>
            <w:r>
              <w:rPr>
                <w:spacing w:val="-5"/>
                <w:sz w:val="19"/>
              </w:rPr>
              <w:t>and</w:t>
            </w:r>
          </w:p>
        </w:tc>
        <w:tc>
          <w:tcPr>
            <w:tcW w:w="509" w:type="dxa"/>
            <w:vMerge w:val="continue"/>
            <w:tcBorders>
              <w:top w:val="nil"/>
              <w:left w:val="single" w:color="000000" w:sz="12" w:space="0"/>
              <w:bottom w:val="single" w:color="000000" w:sz="12" w:space="0"/>
              <w:right w:val="single" w:color="000000" w:sz="12" w:space="0"/>
            </w:tcBorders>
          </w:tcPr>
          <w:p w14:paraId="3957A2BD">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40121132">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05C92915">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381DA7BF">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17984432">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5236B03D">
            <w:pPr>
              <w:rPr>
                <w:sz w:val="2"/>
                <w:szCs w:val="2"/>
              </w:rPr>
            </w:pPr>
          </w:p>
        </w:tc>
        <w:tc>
          <w:tcPr>
            <w:tcW w:w="193" w:type="dxa"/>
            <w:vMerge w:val="continue"/>
            <w:tcBorders>
              <w:top w:val="nil"/>
              <w:left w:val="single" w:color="000000" w:sz="12" w:space="0"/>
              <w:bottom w:val="nil"/>
            </w:tcBorders>
          </w:tcPr>
          <w:p w14:paraId="1D7D414A">
            <w:pPr>
              <w:rPr>
                <w:sz w:val="2"/>
                <w:szCs w:val="2"/>
              </w:rPr>
            </w:pPr>
          </w:p>
        </w:tc>
      </w:tr>
      <w:tr w14:paraId="5F8572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 w:hRule="atLeast"/>
        </w:trPr>
        <w:tc>
          <w:tcPr>
            <w:tcW w:w="643" w:type="dxa"/>
            <w:tcBorders>
              <w:top w:val="nil"/>
              <w:bottom w:val="single" w:color="000000" w:sz="12" w:space="0"/>
              <w:right w:val="single" w:color="000000" w:sz="12" w:space="0"/>
            </w:tcBorders>
          </w:tcPr>
          <w:p w14:paraId="63CBFC49">
            <w:pPr>
              <w:pStyle w:val="12"/>
              <w:rPr>
                <w:rFonts w:ascii="Times New Roman"/>
                <w:sz w:val="12"/>
              </w:rPr>
            </w:pPr>
          </w:p>
        </w:tc>
        <w:tc>
          <w:tcPr>
            <w:tcW w:w="4539" w:type="dxa"/>
            <w:gridSpan w:val="2"/>
            <w:tcBorders>
              <w:top w:val="nil"/>
              <w:left w:val="single" w:color="000000" w:sz="12" w:space="0"/>
              <w:bottom w:val="single" w:color="000000" w:sz="12" w:space="0"/>
              <w:right w:val="single" w:color="000000" w:sz="12" w:space="0"/>
            </w:tcBorders>
          </w:tcPr>
          <w:p w14:paraId="32628DB8">
            <w:pPr>
              <w:pStyle w:val="12"/>
              <w:spacing w:line="178" w:lineRule="exact"/>
              <w:ind w:left="5"/>
              <w:rPr>
                <w:sz w:val="19"/>
              </w:rPr>
            </w:pPr>
            <w:r>
              <w:rPr>
                <w:sz w:val="19"/>
              </w:rPr>
              <w:t>validate</w:t>
            </w:r>
            <w:r>
              <w:rPr>
                <w:spacing w:val="-11"/>
                <w:sz w:val="19"/>
              </w:rPr>
              <w:t xml:space="preserve"> </w:t>
            </w:r>
            <w:r>
              <w:rPr>
                <w:sz w:val="19"/>
              </w:rPr>
              <w:t>their</w:t>
            </w:r>
            <w:r>
              <w:rPr>
                <w:spacing w:val="-10"/>
                <w:sz w:val="19"/>
              </w:rPr>
              <w:t xml:space="preserve"> </w:t>
            </w:r>
            <w:r>
              <w:rPr>
                <w:spacing w:val="-2"/>
                <w:sz w:val="19"/>
              </w:rPr>
              <w:t>ideas.</w:t>
            </w:r>
          </w:p>
        </w:tc>
        <w:tc>
          <w:tcPr>
            <w:tcW w:w="509" w:type="dxa"/>
            <w:vMerge w:val="continue"/>
            <w:tcBorders>
              <w:top w:val="nil"/>
              <w:left w:val="single" w:color="000000" w:sz="12" w:space="0"/>
              <w:bottom w:val="single" w:color="000000" w:sz="12" w:space="0"/>
              <w:right w:val="single" w:color="000000" w:sz="12" w:space="0"/>
            </w:tcBorders>
          </w:tcPr>
          <w:p w14:paraId="2FA01048">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29C54FFE">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78E3053B">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41B55C41">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540130AF">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4E3206E7">
            <w:pPr>
              <w:rPr>
                <w:sz w:val="2"/>
                <w:szCs w:val="2"/>
              </w:rPr>
            </w:pPr>
          </w:p>
        </w:tc>
        <w:tc>
          <w:tcPr>
            <w:tcW w:w="193" w:type="dxa"/>
            <w:vMerge w:val="continue"/>
            <w:tcBorders>
              <w:top w:val="nil"/>
              <w:left w:val="single" w:color="000000" w:sz="12" w:space="0"/>
              <w:bottom w:val="nil"/>
            </w:tcBorders>
          </w:tcPr>
          <w:p w14:paraId="4F42E243">
            <w:pPr>
              <w:rPr>
                <w:sz w:val="2"/>
                <w:szCs w:val="2"/>
              </w:rPr>
            </w:pPr>
          </w:p>
        </w:tc>
      </w:tr>
      <w:tr w14:paraId="22F62B28">
        <w:tblPrEx>
          <w:tblCellMar>
            <w:top w:w="0" w:type="dxa"/>
            <w:left w:w="0" w:type="dxa"/>
            <w:bottom w:w="0" w:type="dxa"/>
            <w:right w:w="0" w:type="dxa"/>
          </w:tblCellMar>
        </w:tblPrEx>
        <w:trPr>
          <w:trHeight w:val="446" w:hRule="atLeast"/>
        </w:trPr>
        <w:tc>
          <w:tcPr>
            <w:tcW w:w="643" w:type="dxa"/>
            <w:tcBorders>
              <w:top w:val="single" w:color="000000" w:sz="12" w:space="0"/>
              <w:bottom w:val="nil"/>
              <w:right w:val="single" w:color="000000" w:sz="12" w:space="0"/>
            </w:tcBorders>
          </w:tcPr>
          <w:p w14:paraId="4A34291A">
            <w:pPr>
              <w:pStyle w:val="12"/>
              <w:spacing w:before="100"/>
              <w:ind w:left="186"/>
              <w:rPr>
                <w:rFonts w:ascii="Times New Roman"/>
                <w:b/>
                <w:sz w:val="22"/>
              </w:rPr>
            </w:pPr>
            <w:r>
              <w:rPr>
                <w:rFonts w:ascii="Times New Roman"/>
                <w:b/>
                <w:spacing w:val="-10"/>
                <w:sz w:val="22"/>
              </w:rPr>
              <w:t>6</w:t>
            </w:r>
          </w:p>
        </w:tc>
        <w:tc>
          <w:tcPr>
            <w:tcW w:w="4539" w:type="dxa"/>
            <w:gridSpan w:val="2"/>
            <w:tcBorders>
              <w:top w:val="single" w:color="000000" w:sz="12" w:space="0"/>
              <w:left w:val="single" w:color="000000" w:sz="12" w:space="0"/>
              <w:bottom w:val="nil"/>
              <w:right w:val="single" w:color="000000" w:sz="12" w:space="0"/>
            </w:tcBorders>
          </w:tcPr>
          <w:p w14:paraId="0942631D">
            <w:pPr>
              <w:pStyle w:val="12"/>
              <w:spacing w:line="213" w:lineRule="exact"/>
              <w:ind w:left="5"/>
              <w:rPr>
                <w:rFonts w:ascii="Arial"/>
                <w:b/>
                <w:sz w:val="19"/>
              </w:rPr>
            </w:pPr>
            <w:r>
              <w:rPr>
                <w:rFonts w:ascii="Arial"/>
                <w:b/>
                <w:sz w:val="19"/>
              </w:rPr>
              <w:t>Testing</w:t>
            </w:r>
            <w:r>
              <w:rPr>
                <w:rFonts w:ascii="Arial"/>
                <w:b/>
                <w:spacing w:val="-10"/>
                <w:sz w:val="19"/>
              </w:rPr>
              <w:t xml:space="preserve"> </w:t>
            </w:r>
            <w:r>
              <w:rPr>
                <w:rFonts w:ascii="Arial"/>
                <w:b/>
                <w:sz w:val="19"/>
              </w:rPr>
              <w:t>and</w:t>
            </w:r>
            <w:r>
              <w:rPr>
                <w:rFonts w:ascii="Arial"/>
                <w:b/>
                <w:spacing w:val="-10"/>
                <w:sz w:val="19"/>
              </w:rPr>
              <w:t xml:space="preserve"> </w:t>
            </w:r>
            <w:r>
              <w:rPr>
                <w:rFonts w:ascii="Arial"/>
                <w:b/>
                <w:sz w:val="19"/>
              </w:rPr>
              <w:t>feedback</w:t>
            </w:r>
            <w:r>
              <w:rPr>
                <w:rFonts w:ascii="Arial"/>
                <w:b/>
                <w:spacing w:val="-10"/>
                <w:sz w:val="19"/>
              </w:rPr>
              <w:t xml:space="preserve"> </w:t>
            </w:r>
            <w:r>
              <w:rPr>
                <w:rFonts w:ascii="Arial"/>
                <w:b/>
                <w:spacing w:val="-2"/>
                <w:sz w:val="19"/>
              </w:rPr>
              <w:t>session:</w:t>
            </w:r>
          </w:p>
          <w:p w14:paraId="644B1F5A">
            <w:pPr>
              <w:pStyle w:val="12"/>
              <w:spacing w:line="213" w:lineRule="exact"/>
              <w:ind w:left="5"/>
              <w:rPr>
                <w:sz w:val="19"/>
              </w:rPr>
            </w:pPr>
            <w:r>
              <w:rPr>
                <w:spacing w:val="-2"/>
                <w:sz w:val="19"/>
              </w:rPr>
              <w:t>Have</w:t>
            </w:r>
            <w:r>
              <w:rPr>
                <w:spacing w:val="1"/>
                <w:sz w:val="19"/>
              </w:rPr>
              <w:t xml:space="preserve"> </w:t>
            </w:r>
            <w:r>
              <w:rPr>
                <w:spacing w:val="-2"/>
                <w:sz w:val="19"/>
              </w:rPr>
              <w:t>participants</w:t>
            </w:r>
            <w:r>
              <w:rPr>
                <w:spacing w:val="2"/>
                <w:sz w:val="19"/>
              </w:rPr>
              <w:t xml:space="preserve"> </w:t>
            </w:r>
            <w:r>
              <w:rPr>
                <w:spacing w:val="-2"/>
                <w:sz w:val="19"/>
              </w:rPr>
              <w:t>test</w:t>
            </w:r>
            <w:r>
              <w:rPr>
                <w:spacing w:val="3"/>
                <w:sz w:val="19"/>
              </w:rPr>
              <w:t xml:space="preserve"> </w:t>
            </w:r>
            <w:r>
              <w:rPr>
                <w:spacing w:val="-2"/>
                <w:sz w:val="19"/>
              </w:rPr>
              <w:t>their</w:t>
            </w:r>
            <w:r>
              <w:rPr>
                <w:spacing w:val="3"/>
                <w:sz w:val="19"/>
              </w:rPr>
              <w:t xml:space="preserve"> </w:t>
            </w:r>
            <w:r>
              <w:rPr>
                <w:spacing w:val="-2"/>
                <w:sz w:val="19"/>
              </w:rPr>
              <w:t>prototypes</w:t>
            </w:r>
            <w:r>
              <w:rPr>
                <w:spacing w:val="2"/>
                <w:sz w:val="19"/>
              </w:rPr>
              <w:t xml:space="preserve"> </w:t>
            </w:r>
            <w:r>
              <w:rPr>
                <w:spacing w:val="-2"/>
                <w:sz w:val="19"/>
              </w:rPr>
              <w:t>with</w:t>
            </w:r>
            <w:r>
              <w:rPr>
                <w:spacing w:val="2"/>
                <w:sz w:val="19"/>
              </w:rPr>
              <w:t xml:space="preserve"> </w:t>
            </w:r>
            <w:r>
              <w:rPr>
                <w:spacing w:val="-2"/>
                <w:sz w:val="19"/>
              </w:rPr>
              <w:t>potential</w:t>
            </w:r>
          </w:p>
        </w:tc>
        <w:tc>
          <w:tcPr>
            <w:tcW w:w="509" w:type="dxa"/>
            <w:vMerge w:val="restart"/>
            <w:tcBorders>
              <w:top w:val="single" w:color="000000" w:sz="12" w:space="0"/>
              <w:left w:val="single" w:color="000000" w:sz="12" w:space="0"/>
              <w:bottom w:val="single" w:color="000000" w:sz="12" w:space="0"/>
              <w:right w:val="single" w:color="000000" w:sz="12" w:space="0"/>
            </w:tcBorders>
          </w:tcPr>
          <w:p w14:paraId="2978D07B">
            <w:pPr>
              <w:pStyle w:val="12"/>
              <w:rPr>
                <w:rFonts w:ascii="Times New Roman"/>
                <w:sz w:val="18"/>
              </w:rPr>
            </w:pPr>
          </w:p>
        </w:tc>
        <w:tc>
          <w:tcPr>
            <w:tcW w:w="471" w:type="dxa"/>
            <w:vMerge w:val="restart"/>
            <w:tcBorders>
              <w:top w:val="single" w:color="000000" w:sz="12" w:space="0"/>
              <w:left w:val="single" w:color="000000" w:sz="12" w:space="0"/>
              <w:bottom w:val="single" w:color="000000" w:sz="12" w:space="0"/>
              <w:right w:val="single" w:color="000000" w:sz="12" w:space="0"/>
            </w:tcBorders>
          </w:tcPr>
          <w:p w14:paraId="459201B4">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17F1AE2F">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18184861">
            <w:pPr>
              <w:pStyle w:val="12"/>
              <w:rPr>
                <w:rFonts w:ascii="Times New Roman"/>
                <w:sz w:val="18"/>
              </w:rPr>
            </w:pPr>
          </w:p>
        </w:tc>
        <w:tc>
          <w:tcPr>
            <w:tcW w:w="962" w:type="dxa"/>
            <w:vMerge w:val="restart"/>
            <w:tcBorders>
              <w:top w:val="single" w:color="000000" w:sz="12" w:space="0"/>
              <w:left w:val="single" w:color="000000" w:sz="12" w:space="0"/>
              <w:bottom w:val="single" w:color="000000" w:sz="12" w:space="0"/>
              <w:right w:val="single" w:color="000000" w:sz="12" w:space="0"/>
            </w:tcBorders>
          </w:tcPr>
          <w:p w14:paraId="3B39440B">
            <w:pPr>
              <w:pStyle w:val="12"/>
              <w:rPr>
                <w:rFonts w:ascii="Times New Roman"/>
                <w:sz w:val="18"/>
              </w:rPr>
            </w:pPr>
          </w:p>
        </w:tc>
        <w:tc>
          <w:tcPr>
            <w:tcW w:w="924" w:type="dxa"/>
            <w:vMerge w:val="restart"/>
            <w:tcBorders>
              <w:top w:val="single" w:color="000000" w:sz="12" w:space="0"/>
              <w:left w:val="single" w:color="000000" w:sz="12" w:space="0"/>
              <w:bottom w:val="single" w:color="000000" w:sz="12" w:space="0"/>
              <w:right w:val="single" w:color="000000" w:sz="12" w:space="0"/>
            </w:tcBorders>
          </w:tcPr>
          <w:p w14:paraId="5AFE2560">
            <w:pPr>
              <w:pStyle w:val="12"/>
              <w:rPr>
                <w:rFonts w:ascii="Times New Roman"/>
                <w:sz w:val="18"/>
              </w:rPr>
            </w:pPr>
          </w:p>
        </w:tc>
        <w:tc>
          <w:tcPr>
            <w:tcW w:w="193" w:type="dxa"/>
            <w:vMerge w:val="continue"/>
            <w:tcBorders>
              <w:top w:val="nil"/>
              <w:left w:val="single" w:color="000000" w:sz="12" w:space="0"/>
              <w:bottom w:val="nil"/>
            </w:tcBorders>
          </w:tcPr>
          <w:p w14:paraId="6DAB44D5">
            <w:pPr>
              <w:rPr>
                <w:sz w:val="2"/>
                <w:szCs w:val="2"/>
              </w:rPr>
            </w:pPr>
          </w:p>
        </w:tc>
      </w:tr>
      <w:tr w14:paraId="0F2711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9" w:hRule="atLeast"/>
        </w:trPr>
        <w:tc>
          <w:tcPr>
            <w:tcW w:w="643" w:type="dxa"/>
            <w:tcBorders>
              <w:top w:val="nil"/>
              <w:bottom w:val="nil"/>
              <w:right w:val="single" w:color="000000" w:sz="12" w:space="0"/>
            </w:tcBorders>
          </w:tcPr>
          <w:p w14:paraId="3BAACE8D">
            <w:pPr>
              <w:pStyle w:val="12"/>
              <w:rPr>
                <w:rFonts w:ascii="Times New Roman"/>
                <w:sz w:val="12"/>
              </w:rPr>
            </w:pPr>
          </w:p>
        </w:tc>
        <w:tc>
          <w:tcPr>
            <w:tcW w:w="4539" w:type="dxa"/>
            <w:gridSpan w:val="2"/>
            <w:tcBorders>
              <w:top w:val="nil"/>
              <w:left w:val="single" w:color="000000" w:sz="12" w:space="0"/>
              <w:bottom w:val="nil"/>
              <w:right w:val="single" w:color="000000" w:sz="12" w:space="0"/>
            </w:tcBorders>
          </w:tcPr>
          <w:p w14:paraId="646AB308">
            <w:pPr>
              <w:pStyle w:val="12"/>
              <w:spacing w:line="180" w:lineRule="exact"/>
              <w:ind w:left="5"/>
              <w:rPr>
                <w:sz w:val="19"/>
              </w:rPr>
            </w:pPr>
            <w:r>
              <w:rPr>
                <w:sz w:val="19"/>
              </w:rPr>
              <w:t>users</w:t>
            </w:r>
            <w:r>
              <w:rPr>
                <w:spacing w:val="-9"/>
                <w:sz w:val="19"/>
              </w:rPr>
              <w:t xml:space="preserve"> </w:t>
            </w:r>
            <w:r>
              <w:rPr>
                <w:sz w:val="19"/>
              </w:rPr>
              <w:t>and</w:t>
            </w:r>
            <w:r>
              <w:rPr>
                <w:spacing w:val="-9"/>
                <w:sz w:val="19"/>
              </w:rPr>
              <w:t xml:space="preserve"> </w:t>
            </w:r>
            <w:r>
              <w:rPr>
                <w:sz w:val="19"/>
              </w:rPr>
              <w:t>gather</w:t>
            </w:r>
            <w:r>
              <w:rPr>
                <w:spacing w:val="-7"/>
                <w:sz w:val="19"/>
              </w:rPr>
              <w:t xml:space="preserve"> </w:t>
            </w:r>
            <w:r>
              <w:rPr>
                <w:sz w:val="19"/>
              </w:rPr>
              <w:t>feedback</w:t>
            </w:r>
            <w:r>
              <w:rPr>
                <w:spacing w:val="-8"/>
                <w:sz w:val="19"/>
              </w:rPr>
              <w:t xml:space="preserve"> </w:t>
            </w:r>
            <w:r>
              <w:rPr>
                <w:sz w:val="19"/>
              </w:rPr>
              <w:t>on</w:t>
            </w:r>
            <w:r>
              <w:rPr>
                <w:spacing w:val="-9"/>
                <w:sz w:val="19"/>
              </w:rPr>
              <w:t xml:space="preserve"> </w:t>
            </w:r>
            <w:r>
              <w:rPr>
                <w:sz w:val="19"/>
              </w:rPr>
              <w:t>what</w:t>
            </w:r>
            <w:r>
              <w:rPr>
                <w:spacing w:val="-8"/>
                <w:sz w:val="19"/>
              </w:rPr>
              <w:t xml:space="preserve"> </w:t>
            </w:r>
            <w:r>
              <w:rPr>
                <w:sz w:val="19"/>
              </w:rPr>
              <w:t>works,</w:t>
            </w:r>
            <w:r>
              <w:rPr>
                <w:spacing w:val="-9"/>
                <w:sz w:val="19"/>
              </w:rPr>
              <w:t xml:space="preserve"> </w:t>
            </w:r>
            <w:r>
              <w:rPr>
                <w:sz w:val="19"/>
              </w:rPr>
              <w:t>what</w:t>
            </w:r>
            <w:r>
              <w:rPr>
                <w:spacing w:val="-8"/>
                <w:sz w:val="19"/>
              </w:rPr>
              <w:t xml:space="preserve"> </w:t>
            </w:r>
            <w:r>
              <w:rPr>
                <w:spacing w:val="-2"/>
                <w:sz w:val="19"/>
              </w:rPr>
              <w:t>doesn't,</w:t>
            </w:r>
          </w:p>
        </w:tc>
        <w:tc>
          <w:tcPr>
            <w:tcW w:w="509" w:type="dxa"/>
            <w:vMerge w:val="continue"/>
            <w:tcBorders>
              <w:top w:val="nil"/>
              <w:left w:val="single" w:color="000000" w:sz="12" w:space="0"/>
              <w:bottom w:val="single" w:color="000000" w:sz="12" w:space="0"/>
              <w:right w:val="single" w:color="000000" w:sz="12" w:space="0"/>
            </w:tcBorders>
          </w:tcPr>
          <w:p w14:paraId="34B8682F">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12CACECD">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689119AC">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03981C16">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573E8CAD">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55FF6ACD">
            <w:pPr>
              <w:rPr>
                <w:sz w:val="2"/>
                <w:szCs w:val="2"/>
              </w:rPr>
            </w:pPr>
          </w:p>
        </w:tc>
        <w:tc>
          <w:tcPr>
            <w:tcW w:w="193" w:type="dxa"/>
            <w:vMerge w:val="continue"/>
            <w:tcBorders>
              <w:top w:val="nil"/>
              <w:left w:val="single" w:color="000000" w:sz="12" w:space="0"/>
              <w:bottom w:val="nil"/>
            </w:tcBorders>
          </w:tcPr>
          <w:p w14:paraId="5D8E7B1C">
            <w:pPr>
              <w:rPr>
                <w:sz w:val="2"/>
                <w:szCs w:val="2"/>
              </w:rPr>
            </w:pPr>
          </w:p>
        </w:tc>
      </w:tr>
      <w:tr w14:paraId="43585B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 w:hRule="atLeast"/>
        </w:trPr>
        <w:tc>
          <w:tcPr>
            <w:tcW w:w="643" w:type="dxa"/>
            <w:tcBorders>
              <w:top w:val="nil"/>
              <w:bottom w:val="single" w:color="000000" w:sz="12" w:space="0"/>
              <w:right w:val="single" w:color="000000" w:sz="12" w:space="0"/>
            </w:tcBorders>
          </w:tcPr>
          <w:p w14:paraId="48C05433">
            <w:pPr>
              <w:pStyle w:val="12"/>
              <w:rPr>
                <w:rFonts w:ascii="Times New Roman"/>
                <w:sz w:val="12"/>
              </w:rPr>
            </w:pPr>
          </w:p>
        </w:tc>
        <w:tc>
          <w:tcPr>
            <w:tcW w:w="4539" w:type="dxa"/>
            <w:gridSpan w:val="2"/>
            <w:tcBorders>
              <w:top w:val="nil"/>
              <w:left w:val="single" w:color="000000" w:sz="12" w:space="0"/>
              <w:bottom w:val="single" w:color="000000" w:sz="12" w:space="0"/>
              <w:right w:val="single" w:color="000000" w:sz="12" w:space="0"/>
            </w:tcBorders>
          </w:tcPr>
          <w:p w14:paraId="43867122">
            <w:pPr>
              <w:pStyle w:val="12"/>
              <w:spacing w:line="178" w:lineRule="exact"/>
              <w:ind w:left="4"/>
              <w:rPr>
                <w:sz w:val="19"/>
              </w:rPr>
            </w:pPr>
            <w:r>
              <w:rPr>
                <w:sz w:val="19"/>
              </w:rPr>
              <w:t>and</w:t>
            </w:r>
            <w:r>
              <w:rPr>
                <w:spacing w:val="-7"/>
                <w:sz w:val="19"/>
              </w:rPr>
              <w:t xml:space="preserve"> </w:t>
            </w:r>
            <w:r>
              <w:rPr>
                <w:sz w:val="19"/>
              </w:rPr>
              <w:t>what</w:t>
            </w:r>
            <w:r>
              <w:rPr>
                <w:spacing w:val="-6"/>
                <w:sz w:val="19"/>
              </w:rPr>
              <w:t xml:space="preserve"> </w:t>
            </w:r>
            <w:r>
              <w:rPr>
                <w:sz w:val="19"/>
              </w:rPr>
              <w:t>could</w:t>
            </w:r>
            <w:r>
              <w:rPr>
                <w:spacing w:val="-6"/>
                <w:sz w:val="19"/>
              </w:rPr>
              <w:t xml:space="preserve"> </w:t>
            </w:r>
            <w:r>
              <w:rPr>
                <w:sz w:val="19"/>
              </w:rPr>
              <w:t>be</w:t>
            </w:r>
            <w:r>
              <w:rPr>
                <w:spacing w:val="-7"/>
                <w:sz w:val="19"/>
              </w:rPr>
              <w:t xml:space="preserve"> </w:t>
            </w:r>
            <w:r>
              <w:rPr>
                <w:spacing w:val="-2"/>
                <w:sz w:val="19"/>
              </w:rPr>
              <w:t>improved.</w:t>
            </w:r>
          </w:p>
        </w:tc>
        <w:tc>
          <w:tcPr>
            <w:tcW w:w="509" w:type="dxa"/>
            <w:vMerge w:val="continue"/>
            <w:tcBorders>
              <w:top w:val="nil"/>
              <w:left w:val="single" w:color="000000" w:sz="12" w:space="0"/>
              <w:bottom w:val="single" w:color="000000" w:sz="12" w:space="0"/>
              <w:right w:val="single" w:color="000000" w:sz="12" w:space="0"/>
            </w:tcBorders>
          </w:tcPr>
          <w:p w14:paraId="1BFCF71B">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6137FF67">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4BED69AC">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4E41D678">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4F0D5E31">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0FA1600E">
            <w:pPr>
              <w:rPr>
                <w:sz w:val="2"/>
                <w:szCs w:val="2"/>
              </w:rPr>
            </w:pPr>
          </w:p>
        </w:tc>
        <w:tc>
          <w:tcPr>
            <w:tcW w:w="193" w:type="dxa"/>
            <w:vMerge w:val="continue"/>
            <w:tcBorders>
              <w:top w:val="nil"/>
              <w:left w:val="single" w:color="000000" w:sz="12" w:space="0"/>
              <w:bottom w:val="nil"/>
            </w:tcBorders>
          </w:tcPr>
          <w:p w14:paraId="6B0BF3E3">
            <w:pPr>
              <w:rPr>
                <w:sz w:val="2"/>
                <w:szCs w:val="2"/>
              </w:rPr>
            </w:pPr>
          </w:p>
        </w:tc>
      </w:tr>
      <w:tr w14:paraId="797CDC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643" w:type="dxa"/>
            <w:tcBorders>
              <w:top w:val="single" w:color="000000" w:sz="12" w:space="0"/>
              <w:bottom w:val="nil"/>
              <w:right w:val="single" w:color="000000" w:sz="12" w:space="0"/>
            </w:tcBorders>
          </w:tcPr>
          <w:p w14:paraId="15F4068F">
            <w:pPr>
              <w:pStyle w:val="12"/>
              <w:spacing w:before="108"/>
              <w:ind w:left="186"/>
              <w:rPr>
                <w:rFonts w:ascii="Times New Roman"/>
                <w:b/>
                <w:sz w:val="22"/>
              </w:rPr>
            </w:pPr>
            <w:r>
              <w:rPr>
                <w:rFonts w:ascii="Times New Roman"/>
                <w:b/>
                <w:spacing w:val="-10"/>
                <w:sz w:val="22"/>
              </w:rPr>
              <w:t>7</w:t>
            </w:r>
          </w:p>
        </w:tc>
        <w:tc>
          <w:tcPr>
            <w:tcW w:w="4539" w:type="dxa"/>
            <w:gridSpan w:val="2"/>
            <w:tcBorders>
              <w:top w:val="single" w:color="000000" w:sz="12" w:space="0"/>
              <w:left w:val="single" w:color="000000" w:sz="12" w:space="0"/>
              <w:bottom w:val="nil"/>
              <w:right w:val="single" w:color="000000" w:sz="12" w:space="0"/>
            </w:tcBorders>
          </w:tcPr>
          <w:p w14:paraId="7D59AB41">
            <w:pPr>
              <w:pStyle w:val="12"/>
              <w:spacing w:line="213" w:lineRule="exact"/>
              <w:ind w:left="5"/>
              <w:rPr>
                <w:rFonts w:ascii="Arial"/>
                <w:b/>
                <w:sz w:val="19"/>
              </w:rPr>
            </w:pPr>
            <w:r>
              <w:rPr>
                <w:rFonts w:ascii="Arial"/>
                <w:b/>
                <w:sz w:val="19"/>
              </w:rPr>
              <w:t>Refine</w:t>
            </w:r>
            <w:r>
              <w:rPr>
                <w:rFonts w:ascii="Arial"/>
                <w:b/>
                <w:spacing w:val="-9"/>
                <w:sz w:val="19"/>
              </w:rPr>
              <w:t xml:space="preserve"> </w:t>
            </w:r>
            <w:r>
              <w:rPr>
                <w:rFonts w:ascii="Arial"/>
                <w:b/>
                <w:sz w:val="19"/>
              </w:rPr>
              <w:t>and</w:t>
            </w:r>
            <w:r>
              <w:rPr>
                <w:rFonts w:ascii="Arial"/>
                <w:b/>
                <w:spacing w:val="-7"/>
                <w:sz w:val="19"/>
              </w:rPr>
              <w:t xml:space="preserve"> </w:t>
            </w:r>
            <w:r>
              <w:rPr>
                <w:rFonts w:ascii="Arial"/>
                <w:b/>
                <w:sz w:val="19"/>
              </w:rPr>
              <w:t>iterate</w:t>
            </w:r>
            <w:r>
              <w:rPr>
                <w:rFonts w:ascii="Arial"/>
                <w:b/>
                <w:spacing w:val="-10"/>
                <w:sz w:val="19"/>
              </w:rPr>
              <w:t xml:space="preserve"> </w:t>
            </w:r>
            <w:r>
              <w:rPr>
                <w:rFonts w:ascii="Arial"/>
                <w:b/>
                <w:sz w:val="19"/>
              </w:rPr>
              <w:t>on</w:t>
            </w:r>
            <w:r>
              <w:rPr>
                <w:rFonts w:ascii="Arial"/>
                <w:b/>
                <w:spacing w:val="-8"/>
                <w:sz w:val="19"/>
              </w:rPr>
              <w:t xml:space="preserve"> </w:t>
            </w:r>
            <w:r>
              <w:rPr>
                <w:rFonts w:ascii="Arial"/>
                <w:b/>
                <w:spacing w:val="-2"/>
                <w:sz w:val="19"/>
              </w:rPr>
              <w:t>prototype:</w:t>
            </w:r>
          </w:p>
          <w:p w14:paraId="50C3121B">
            <w:pPr>
              <w:pStyle w:val="12"/>
              <w:spacing w:line="213" w:lineRule="exact"/>
              <w:ind w:left="5"/>
              <w:rPr>
                <w:sz w:val="19"/>
              </w:rPr>
            </w:pPr>
            <w:r>
              <w:rPr>
                <w:sz w:val="19"/>
              </w:rPr>
              <w:t>Based</w:t>
            </w:r>
            <w:r>
              <w:rPr>
                <w:spacing w:val="-10"/>
                <w:sz w:val="19"/>
              </w:rPr>
              <w:t xml:space="preserve"> </w:t>
            </w:r>
            <w:r>
              <w:rPr>
                <w:sz w:val="19"/>
              </w:rPr>
              <w:t>on</w:t>
            </w:r>
            <w:r>
              <w:rPr>
                <w:spacing w:val="-9"/>
                <w:sz w:val="19"/>
              </w:rPr>
              <w:t xml:space="preserve"> </w:t>
            </w:r>
            <w:r>
              <w:rPr>
                <w:sz w:val="19"/>
              </w:rPr>
              <w:t>the</w:t>
            </w:r>
            <w:r>
              <w:rPr>
                <w:spacing w:val="-10"/>
                <w:sz w:val="19"/>
              </w:rPr>
              <w:t xml:space="preserve"> </w:t>
            </w:r>
            <w:r>
              <w:rPr>
                <w:sz w:val="19"/>
              </w:rPr>
              <w:t>feedback,</w:t>
            </w:r>
            <w:r>
              <w:rPr>
                <w:spacing w:val="-10"/>
                <w:sz w:val="19"/>
              </w:rPr>
              <w:t xml:space="preserve"> </w:t>
            </w:r>
            <w:r>
              <w:rPr>
                <w:sz w:val="19"/>
              </w:rPr>
              <w:t>have</w:t>
            </w:r>
            <w:r>
              <w:rPr>
                <w:spacing w:val="-9"/>
                <w:sz w:val="19"/>
              </w:rPr>
              <w:t xml:space="preserve"> </w:t>
            </w:r>
            <w:r>
              <w:rPr>
                <w:sz w:val="19"/>
              </w:rPr>
              <w:t>participants</w:t>
            </w:r>
            <w:r>
              <w:rPr>
                <w:spacing w:val="-9"/>
                <w:sz w:val="19"/>
              </w:rPr>
              <w:t xml:space="preserve"> </w:t>
            </w:r>
            <w:r>
              <w:rPr>
                <w:sz w:val="19"/>
              </w:rPr>
              <w:t>refine</w:t>
            </w:r>
            <w:r>
              <w:rPr>
                <w:spacing w:val="-10"/>
                <w:sz w:val="19"/>
              </w:rPr>
              <w:t xml:space="preserve"> </w:t>
            </w:r>
            <w:r>
              <w:rPr>
                <w:spacing w:val="-5"/>
                <w:sz w:val="19"/>
              </w:rPr>
              <w:t>and</w:t>
            </w:r>
          </w:p>
        </w:tc>
        <w:tc>
          <w:tcPr>
            <w:tcW w:w="509" w:type="dxa"/>
            <w:vMerge w:val="restart"/>
            <w:tcBorders>
              <w:top w:val="single" w:color="000000" w:sz="12" w:space="0"/>
              <w:left w:val="single" w:color="000000" w:sz="12" w:space="0"/>
              <w:bottom w:val="single" w:color="000000" w:sz="12" w:space="0"/>
              <w:right w:val="single" w:color="000000" w:sz="12" w:space="0"/>
            </w:tcBorders>
          </w:tcPr>
          <w:p w14:paraId="00A8CB77">
            <w:pPr>
              <w:pStyle w:val="12"/>
              <w:rPr>
                <w:rFonts w:ascii="Times New Roman"/>
                <w:sz w:val="18"/>
              </w:rPr>
            </w:pPr>
          </w:p>
        </w:tc>
        <w:tc>
          <w:tcPr>
            <w:tcW w:w="471" w:type="dxa"/>
            <w:vMerge w:val="restart"/>
            <w:tcBorders>
              <w:top w:val="single" w:color="000000" w:sz="12" w:space="0"/>
              <w:left w:val="single" w:color="000000" w:sz="12" w:space="0"/>
              <w:bottom w:val="single" w:color="000000" w:sz="12" w:space="0"/>
              <w:right w:val="single" w:color="000000" w:sz="12" w:space="0"/>
            </w:tcBorders>
          </w:tcPr>
          <w:p w14:paraId="3F4D3435">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6B7C963F">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07C36C4D">
            <w:pPr>
              <w:pStyle w:val="12"/>
              <w:rPr>
                <w:rFonts w:ascii="Times New Roman"/>
                <w:sz w:val="18"/>
              </w:rPr>
            </w:pPr>
          </w:p>
        </w:tc>
        <w:tc>
          <w:tcPr>
            <w:tcW w:w="962" w:type="dxa"/>
            <w:vMerge w:val="restart"/>
            <w:tcBorders>
              <w:top w:val="single" w:color="000000" w:sz="12" w:space="0"/>
              <w:left w:val="single" w:color="000000" w:sz="12" w:space="0"/>
              <w:bottom w:val="single" w:color="000000" w:sz="12" w:space="0"/>
              <w:right w:val="single" w:color="000000" w:sz="12" w:space="0"/>
            </w:tcBorders>
          </w:tcPr>
          <w:p w14:paraId="40E6AFEB">
            <w:pPr>
              <w:pStyle w:val="12"/>
              <w:rPr>
                <w:rFonts w:ascii="Times New Roman"/>
                <w:sz w:val="18"/>
              </w:rPr>
            </w:pPr>
          </w:p>
        </w:tc>
        <w:tc>
          <w:tcPr>
            <w:tcW w:w="924" w:type="dxa"/>
            <w:vMerge w:val="restart"/>
            <w:tcBorders>
              <w:top w:val="single" w:color="000000" w:sz="12" w:space="0"/>
              <w:left w:val="single" w:color="000000" w:sz="12" w:space="0"/>
              <w:bottom w:val="single" w:color="000000" w:sz="12" w:space="0"/>
              <w:right w:val="single" w:color="000000" w:sz="12" w:space="0"/>
            </w:tcBorders>
          </w:tcPr>
          <w:p w14:paraId="1AAD8FBF">
            <w:pPr>
              <w:pStyle w:val="12"/>
              <w:rPr>
                <w:rFonts w:ascii="Times New Roman"/>
                <w:sz w:val="18"/>
              </w:rPr>
            </w:pPr>
          </w:p>
        </w:tc>
        <w:tc>
          <w:tcPr>
            <w:tcW w:w="193" w:type="dxa"/>
            <w:vMerge w:val="continue"/>
            <w:tcBorders>
              <w:top w:val="nil"/>
              <w:left w:val="single" w:color="000000" w:sz="12" w:space="0"/>
              <w:bottom w:val="nil"/>
            </w:tcBorders>
          </w:tcPr>
          <w:p w14:paraId="71DA6475">
            <w:pPr>
              <w:rPr>
                <w:sz w:val="2"/>
                <w:szCs w:val="2"/>
              </w:rPr>
            </w:pPr>
          </w:p>
        </w:tc>
      </w:tr>
      <w:tr w14:paraId="6F9E61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9" w:hRule="atLeast"/>
        </w:trPr>
        <w:tc>
          <w:tcPr>
            <w:tcW w:w="643" w:type="dxa"/>
            <w:tcBorders>
              <w:top w:val="nil"/>
              <w:bottom w:val="nil"/>
              <w:right w:val="single" w:color="000000" w:sz="12" w:space="0"/>
            </w:tcBorders>
          </w:tcPr>
          <w:p w14:paraId="76B5B554">
            <w:pPr>
              <w:pStyle w:val="12"/>
              <w:rPr>
                <w:rFonts w:ascii="Times New Roman"/>
                <w:sz w:val="12"/>
              </w:rPr>
            </w:pPr>
          </w:p>
        </w:tc>
        <w:tc>
          <w:tcPr>
            <w:tcW w:w="4539" w:type="dxa"/>
            <w:gridSpan w:val="2"/>
            <w:tcBorders>
              <w:top w:val="nil"/>
              <w:left w:val="single" w:color="000000" w:sz="12" w:space="0"/>
              <w:bottom w:val="nil"/>
              <w:right w:val="single" w:color="000000" w:sz="12" w:space="0"/>
            </w:tcBorders>
          </w:tcPr>
          <w:p w14:paraId="11052DE4">
            <w:pPr>
              <w:pStyle w:val="12"/>
              <w:spacing w:line="180" w:lineRule="exact"/>
              <w:ind w:left="4"/>
              <w:rPr>
                <w:sz w:val="19"/>
              </w:rPr>
            </w:pPr>
            <w:r>
              <w:rPr>
                <w:sz w:val="19"/>
              </w:rPr>
              <w:t>iterate</w:t>
            </w:r>
            <w:r>
              <w:rPr>
                <w:spacing w:val="-9"/>
                <w:sz w:val="19"/>
              </w:rPr>
              <w:t xml:space="preserve"> </w:t>
            </w:r>
            <w:r>
              <w:rPr>
                <w:sz w:val="19"/>
              </w:rPr>
              <w:t>on</w:t>
            </w:r>
            <w:r>
              <w:rPr>
                <w:spacing w:val="-8"/>
                <w:sz w:val="19"/>
              </w:rPr>
              <w:t xml:space="preserve"> </w:t>
            </w:r>
            <w:r>
              <w:rPr>
                <w:sz w:val="19"/>
              </w:rPr>
              <w:t>their</w:t>
            </w:r>
            <w:r>
              <w:rPr>
                <w:spacing w:val="-8"/>
                <w:sz w:val="19"/>
              </w:rPr>
              <w:t xml:space="preserve"> </w:t>
            </w:r>
            <w:r>
              <w:rPr>
                <w:sz w:val="19"/>
              </w:rPr>
              <w:t>prototype</w:t>
            </w:r>
            <w:r>
              <w:rPr>
                <w:spacing w:val="-9"/>
                <w:sz w:val="19"/>
              </w:rPr>
              <w:t xml:space="preserve"> </w:t>
            </w:r>
            <w:r>
              <w:rPr>
                <w:sz w:val="19"/>
              </w:rPr>
              <w:t>to</w:t>
            </w:r>
            <w:r>
              <w:rPr>
                <w:spacing w:val="-7"/>
                <w:sz w:val="19"/>
              </w:rPr>
              <w:t xml:space="preserve"> </w:t>
            </w:r>
            <w:r>
              <w:rPr>
                <w:sz w:val="19"/>
              </w:rPr>
              <w:t>improve</w:t>
            </w:r>
            <w:r>
              <w:rPr>
                <w:spacing w:val="-9"/>
                <w:sz w:val="19"/>
              </w:rPr>
              <w:t xml:space="preserve"> </w:t>
            </w:r>
            <w:r>
              <w:rPr>
                <w:sz w:val="19"/>
              </w:rPr>
              <w:t>its</w:t>
            </w:r>
            <w:r>
              <w:rPr>
                <w:spacing w:val="-9"/>
                <w:sz w:val="19"/>
              </w:rPr>
              <w:t xml:space="preserve"> </w:t>
            </w:r>
            <w:r>
              <w:rPr>
                <w:spacing w:val="-2"/>
                <w:sz w:val="19"/>
              </w:rPr>
              <w:t>usability,</w:t>
            </w:r>
          </w:p>
        </w:tc>
        <w:tc>
          <w:tcPr>
            <w:tcW w:w="509" w:type="dxa"/>
            <w:vMerge w:val="continue"/>
            <w:tcBorders>
              <w:top w:val="nil"/>
              <w:left w:val="single" w:color="000000" w:sz="12" w:space="0"/>
              <w:bottom w:val="single" w:color="000000" w:sz="12" w:space="0"/>
              <w:right w:val="single" w:color="000000" w:sz="12" w:space="0"/>
            </w:tcBorders>
          </w:tcPr>
          <w:p w14:paraId="555A5F93">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6AF5C358">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564DB322">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435531FE">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2145A56F">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18D45FE3">
            <w:pPr>
              <w:rPr>
                <w:sz w:val="2"/>
                <w:szCs w:val="2"/>
              </w:rPr>
            </w:pPr>
          </w:p>
        </w:tc>
        <w:tc>
          <w:tcPr>
            <w:tcW w:w="193" w:type="dxa"/>
            <w:vMerge w:val="continue"/>
            <w:tcBorders>
              <w:top w:val="nil"/>
              <w:left w:val="single" w:color="000000" w:sz="12" w:space="0"/>
              <w:bottom w:val="nil"/>
            </w:tcBorders>
          </w:tcPr>
          <w:p w14:paraId="3C39EB97">
            <w:pPr>
              <w:rPr>
                <w:sz w:val="2"/>
                <w:szCs w:val="2"/>
              </w:rPr>
            </w:pPr>
          </w:p>
        </w:tc>
      </w:tr>
      <w:tr w14:paraId="72FC50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 w:hRule="atLeast"/>
        </w:trPr>
        <w:tc>
          <w:tcPr>
            <w:tcW w:w="643" w:type="dxa"/>
            <w:tcBorders>
              <w:top w:val="nil"/>
              <w:bottom w:val="single" w:color="000000" w:sz="12" w:space="0"/>
              <w:right w:val="single" w:color="000000" w:sz="12" w:space="0"/>
            </w:tcBorders>
          </w:tcPr>
          <w:p w14:paraId="00102292">
            <w:pPr>
              <w:pStyle w:val="12"/>
              <w:rPr>
                <w:rFonts w:ascii="Times New Roman"/>
                <w:sz w:val="12"/>
              </w:rPr>
            </w:pPr>
          </w:p>
        </w:tc>
        <w:tc>
          <w:tcPr>
            <w:tcW w:w="4539" w:type="dxa"/>
            <w:gridSpan w:val="2"/>
            <w:tcBorders>
              <w:top w:val="nil"/>
              <w:left w:val="single" w:color="000000" w:sz="12" w:space="0"/>
              <w:bottom w:val="single" w:color="000000" w:sz="12" w:space="0"/>
              <w:right w:val="single" w:color="000000" w:sz="12" w:space="0"/>
            </w:tcBorders>
          </w:tcPr>
          <w:p w14:paraId="68333B59">
            <w:pPr>
              <w:pStyle w:val="12"/>
              <w:spacing w:line="178" w:lineRule="exact"/>
              <w:ind w:left="4"/>
              <w:rPr>
                <w:sz w:val="19"/>
              </w:rPr>
            </w:pPr>
            <w:r>
              <w:rPr>
                <w:spacing w:val="-2"/>
                <w:sz w:val="19"/>
              </w:rPr>
              <w:t>functionality,</w:t>
            </w:r>
            <w:r>
              <w:rPr>
                <w:spacing w:val="5"/>
                <w:sz w:val="19"/>
              </w:rPr>
              <w:t xml:space="preserve"> </w:t>
            </w:r>
            <w:r>
              <w:rPr>
                <w:spacing w:val="-2"/>
                <w:sz w:val="19"/>
              </w:rPr>
              <w:t>and</w:t>
            </w:r>
            <w:r>
              <w:rPr>
                <w:spacing w:val="3"/>
                <w:sz w:val="19"/>
              </w:rPr>
              <w:t xml:space="preserve"> </w:t>
            </w:r>
            <w:r>
              <w:rPr>
                <w:spacing w:val="-2"/>
                <w:sz w:val="19"/>
              </w:rPr>
              <w:t>appeal.</w:t>
            </w:r>
          </w:p>
        </w:tc>
        <w:tc>
          <w:tcPr>
            <w:tcW w:w="509" w:type="dxa"/>
            <w:vMerge w:val="continue"/>
            <w:tcBorders>
              <w:top w:val="nil"/>
              <w:left w:val="single" w:color="000000" w:sz="12" w:space="0"/>
              <w:bottom w:val="single" w:color="000000" w:sz="12" w:space="0"/>
              <w:right w:val="single" w:color="000000" w:sz="12" w:space="0"/>
            </w:tcBorders>
          </w:tcPr>
          <w:p w14:paraId="55A2993A">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4F5C8022">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52971B2A">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44300B01">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4EA071F8">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3C221435">
            <w:pPr>
              <w:rPr>
                <w:sz w:val="2"/>
                <w:szCs w:val="2"/>
              </w:rPr>
            </w:pPr>
          </w:p>
        </w:tc>
        <w:tc>
          <w:tcPr>
            <w:tcW w:w="193" w:type="dxa"/>
            <w:vMerge w:val="continue"/>
            <w:tcBorders>
              <w:top w:val="nil"/>
              <w:left w:val="single" w:color="000000" w:sz="12" w:space="0"/>
              <w:bottom w:val="nil"/>
            </w:tcBorders>
          </w:tcPr>
          <w:p w14:paraId="53F5C08C">
            <w:pPr>
              <w:rPr>
                <w:sz w:val="2"/>
                <w:szCs w:val="2"/>
              </w:rPr>
            </w:pPr>
          </w:p>
        </w:tc>
      </w:tr>
      <w:tr w14:paraId="4F48BD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643" w:type="dxa"/>
            <w:tcBorders>
              <w:top w:val="single" w:color="000000" w:sz="12" w:space="0"/>
              <w:bottom w:val="nil"/>
              <w:right w:val="single" w:color="000000" w:sz="12" w:space="0"/>
            </w:tcBorders>
          </w:tcPr>
          <w:p w14:paraId="12A2C427">
            <w:pPr>
              <w:pStyle w:val="12"/>
              <w:spacing w:before="105"/>
              <w:ind w:left="186"/>
              <w:rPr>
                <w:rFonts w:ascii="Times New Roman"/>
                <w:b/>
                <w:sz w:val="22"/>
              </w:rPr>
            </w:pPr>
            <w:r>
              <w:rPr>
                <w:rFonts w:ascii="Times New Roman"/>
                <w:b/>
                <w:spacing w:val="-10"/>
                <w:sz w:val="22"/>
              </w:rPr>
              <w:t>8</w:t>
            </w:r>
          </w:p>
        </w:tc>
        <w:tc>
          <w:tcPr>
            <w:tcW w:w="4539" w:type="dxa"/>
            <w:gridSpan w:val="2"/>
            <w:tcBorders>
              <w:top w:val="single" w:color="000000" w:sz="12" w:space="0"/>
              <w:left w:val="single" w:color="000000" w:sz="12" w:space="0"/>
              <w:bottom w:val="nil"/>
              <w:right w:val="single" w:color="000000" w:sz="12" w:space="0"/>
            </w:tcBorders>
          </w:tcPr>
          <w:p w14:paraId="62588051">
            <w:pPr>
              <w:pStyle w:val="12"/>
              <w:spacing w:line="213" w:lineRule="exact"/>
              <w:ind w:left="5"/>
              <w:rPr>
                <w:rFonts w:ascii="Arial"/>
                <w:b/>
                <w:sz w:val="19"/>
              </w:rPr>
            </w:pPr>
            <w:r>
              <w:rPr>
                <w:rFonts w:ascii="Arial"/>
                <w:b/>
                <w:sz w:val="19"/>
              </w:rPr>
              <w:t>Presentation</w:t>
            </w:r>
            <w:r>
              <w:rPr>
                <w:rFonts w:ascii="Arial"/>
                <w:b/>
                <w:spacing w:val="-8"/>
                <w:sz w:val="19"/>
              </w:rPr>
              <w:t xml:space="preserve"> </w:t>
            </w:r>
            <w:r>
              <w:rPr>
                <w:rFonts w:ascii="Arial"/>
                <w:b/>
                <w:sz w:val="19"/>
              </w:rPr>
              <w:t>of</w:t>
            </w:r>
            <w:r>
              <w:rPr>
                <w:rFonts w:ascii="Arial"/>
                <w:b/>
                <w:spacing w:val="-7"/>
                <w:sz w:val="19"/>
              </w:rPr>
              <w:t xml:space="preserve"> </w:t>
            </w:r>
            <w:r>
              <w:rPr>
                <w:rFonts w:ascii="Arial"/>
                <w:b/>
                <w:sz w:val="19"/>
              </w:rPr>
              <w:t>final</w:t>
            </w:r>
            <w:r>
              <w:rPr>
                <w:rFonts w:ascii="Arial"/>
                <w:b/>
                <w:spacing w:val="-7"/>
                <w:sz w:val="19"/>
              </w:rPr>
              <w:t xml:space="preserve"> </w:t>
            </w:r>
            <w:r>
              <w:rPr>
                <w:rFonts w:ascii="Arial"/>
                <w:b/>
                <w:spacing w:val="-2"/>
                <w:sz w:val="19"/>
              </w:rPr>
              <w:t>prototype:</w:t>
            </w:r>
          </w:p>
          <w:p w14:paraId="0789B3E9">
            <w:pPr>
              <w:pStyle w:val="12"/>
              <w:spacing w:line="213" w:lineRule="exact"/>
              <w:ind w:left="5"/>
              <w:rPr>
                <w:sz w:val="19"/>
              </w:rPr>
            </w:pPr>
            <w:r>
              <w:rPr>
                <w:sz w:val="19"/>
              </w:rPr>
              <w:t>Have</w:t>
            </w:r>
            <w:r>
              <w:rPr>
                <w:spacing w:val="-10"/>
                <w:sz w:val="19"/>
              </w:rPr>
              <w:t xml:space="preserve"> </w:t>
            </w:r>
            <w:r>
              <w:rPr>
                <w:sz w:val="19"/>
              </w:rPr>
              <w:t>participants</w:t>
            </w:r>
            <w:r>
              <w:rPr>
                <w:spacing w:val="-10"/>
                <w:sz w:val="19"/>
              </w:rPr>
              <w:t xml:space="preserve"> </w:t>
            </w:r>
            <w:r>
              <w:rPr>
                <w:sz w:val="19"/>
              </w:rPr>
              <w:t>present</w:t>
            </w:r>
            <w:r>
              <w:rPr>
                <w:spacing w:val="-9"/>
                <w:sz w:val="19"/>
              </w:rPr>
              <w:t xml:space="preserve"> </w:t>
            </w:r>
            <w:r>
              <w:rPr>
                <w:sz w:val="19"/>
              </w:rPr>
              <w:t>their</w:t>
            </w:r>
            <w:r>
              <w:rPr>
                <w:spacing w:val="-10"/>
                <w:sz w:val="19"/>
              </w:rPr>
              <w:t xml:space="preserve"> </w:t>
            </w:r>
            <w:r>
              <w:rPr>
                <w:sz w:val="19"/>
              </w:rPr>
              <w:t>final</w:t>
            </w:r>
            <w:r>
              <w:rPr>
                <w:spacing w:val="-9"/>
                <w:sz w:val="19"/>
              </w:rPr>
              <w:t xml:space="preserve"> </w:t>
            </w:r>
            <w:r>
              <w:rPr>
                <w:sz w:val="19"/>
              </w:rPr>
              <w:t>prototype</w:t>
            </w:r>
            <w:r>
              <w:rPr>
                <w:spacing w:val="-9"/>
                <w:sz w:val="19"/>
              </w:rPr>
              <w:t xml:space="preserve"> </w:t>
            </w:r>
            <w:r>
              <w:rPr>
                <w:sz w:val="19"/>
              </w:rPr>
              <w:t>to</w:t>
            </w:r>
            <w:r>
              <w:rPr>
                <w:spacing w:val="-10"/>
                <w:sz w:val="19"/>
              </w:rPr>
              <w:t xml:space="preserve"> </w:t>
            </w:r>
            <w:r>
              <w:rPr>
                <w:sz w:val="19"/>
              </w:rPr>
              <w:t>the</w:t>
            </w:r>
            <w:r>
              <w:rPr>
                <w:spacing w:val="-9"/>
                <w:sz w:val="19"/>
              </w:rPr>
              <w:t xml:space="preserve"> </w:t>
            </w:r>
            <w:r>
              <w:rPr>
                <w:spacing w:val="-4"/>
                <w:sz w:val="19"/>
              </w:rPr>
              <w:t>rest</w:t>
            </w:r>
          </w:p>
        </w:tc>
        <w:tc>
          <w:tcPr>
            <w:tcW w:w="509" w:type="dxa"/>
            <w:vMerge w:val="restart"/>
            <w:tcBorders>
              <w:top w:val="single" w:color="000000" w:sz="12" w:space="0"/>
              <w:left w:val="single" w:color="000000" w:sz="12" w:space="0"/>
              <w:bottom w:val="single" w:color="000000" w:sz="12" w:space="0"/>
              <w:right w:val="single" w:color="000000" w:sz="12" w:space="0"/>
            </w:tcBorders>
          </w:tcPr>
          <w:p w14:paraId="1AE305B5">
            <w:pPr>
              <w:pStyle w:val="12"/>
              <w:rPr>
                <w:rFonts w:ascii="Times New Roman"/>
                <w:sz w:val="18"/>
              </w:rPr>
            </w:pPr>
          </w:p>
        </w:tc>
        <w:tc>
          <w:tcPr>
            <w:tcW w:w="471" w:type="dxa"/>
            <w:vMerge w:val="restart"/>
            <w:tcBorders>
              <w:top w:val="single" w:color="000000" w:sz="12" w:space="0"/>
              <w:left w:val="single" w:color="000000" w:sz="12" w:space="0"/>
              <w:bottom w:val="single" w:color="000000" w:sz="12" w:space="0"/>
              <w:right w:val="single" w:color="000000" w:sz="12" w:space="0"/>
            </w:tcBorders>
          </w:tcPr>
          <w:p w14:paraId="6C35F92B">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7544D5D8">
            <w:pPr>
              <w:pStyle w:val="12"/>
              <w:rPr>
                <w:rFonts w:ascii="Times New Roman"/>
                <w:sz w:val="18"/>
              </w:rPr>
            </w:pPr>
          </w:p>
        </w:tc>
        <w:tc>
          <w:tcPr>
            <w:tcW w:w="961" w:type="dxa"/>
            <w:vMerge w:val="restart"/>
            <w:tcBorders>
              <w:top w:val="single" w:color="000000" w:sz="12" w:space="0"/>
              <w:left w:val="single" w:color="000000" w:sz="12" w:space="0"/>
              <w:bottom w:val="single" w:color="000000" w:sz="12" w:space="0"/>
              <w:right w:val="single" w:color="000000" w:sz="12" w:space="0"/>
            </w:tcBorders>
          </w:tcPr>
          <w:p w14:paraId="471A8300">
            <w:pPr>
              <w:pStyle w:val="12"/>
              <w:rPr>
                <w:rFonts w:ascii="Times New Roman"/>
                <w:sz w:val="18"/>
              </w:rPr>
            </w:pPr>
          </w:p>
        </w:tc>
        <w:tc>
          <w:tcPr>
            <w:tcW w:w="962" w:type="dxa"/>
            <w:vMerge w:val="restart"/>
            <w:tcBorders>
              <w:top w:val="single" w:color="000000" w:sz="12" w:space="0"/>
              <w:left w:val="single" w:color="000000" w:sz="12" w:space="0"/>
              <w:bottom w:val="single" w:color="000000" w:sz="12" w:space="0"/>
              <w:right w:val="single" w:color="000000" w:sz="12" w:space="0"/>
            </w:tcBorders>
          </w:tcPr>
          <w:p w14:paraId="2781A88C">
            <w:pPr>
              <w:pStyle w:val="12"/>
              <w:rPr>
                <w:rFonts w:ascii="Times New Roman"/>
                <w:sz w:val="18"/>
              </w:rPr>
            </w:pPr>
          </w:p>
        </w:tc>
        <w:tc>
          <w:tcPr>
            <w:tcW w:w="924" w:type="dxa"/>
            <w:vMerge w:val="restart"/>
            <w:tcBorders>
              <w:top w:val="single" w:color="000000" w:sz="12" w:space="0"/>
              <w:left w:val="single" w:color="000000" w:sz="12" w:space="0"/>
              <w:bottom w:val="single" w:color="000000" w:sz="12" w:space="0"/>
              <w:right w:val="single" w:color="000000" w:sz="12" w:space="0"/>
            </w:tcBorders>
          </w:tcPr>
          <w:p w14:paraId="130781D4">
            <w:pPr>
              <w:pStyle w:val="12"/>
              <w:rPr>
                <w:rFonts w:ascii="Times New Roman"/>
                <w:sz w:val="18"/>
              </w:rPr>
            </w:pPr>
          </w:p>
        </w:tc>
        <w:tc>
          <w:tcPr>
            <w:tcW w:w="193" w:type="dxa"/>
            <w:vMerge w:val="continue"/>
            <w:tcBorders>
              <w:top w:val="nil"/>
              <w:left w:val="single" w:color="000000" w:sz="12" w:space="0"/>
              <w:bottom w:val="nil"/>
            </w:tcBorders>
          </w:tcPr>
          <w:p w14:paraId="5007E612">
            <w:pPr>
              <w:rPr>
                <w:sz w:val="2"/>
                <w:szCs w:val="2"/>
              </w:rPr>
            </w:pPr>
          </w:p>
        </w:tc>
      </w:tr>
      <w:tr w14:paraId="6FD125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9" w:hRule="atLeast"/>
        </w:trPr>
        <w:tc>
          <w:tcPr>
            <w:tcW w:w="643" w:type="dxa"/>
            <w:tcBorders>
              <w:top w:val="nil"/>
              <w:bottom w:val="nil"/>
              <w:right w:val="single" w:color="000000" w:sz="12" w:space="0"/>
            </w:tcBorders>
          </w:tcPr>
          <w:p w14:paraId="0C1E8547">
            <w:pPr>
              <w:pStyle w:val="12"/>
              <w:rPr>
                <w:rFonts w:ascii="Times New Roman"/>
                <w:sz w:val="12"/>
              </w:rPr>
            </w:pPr>
          </w:p>
        </w:tc>
        <w:tc>
          <w:tcPr>
            <w:tcW w:w="4539" w:type="dxa"/>
            <w:gridSpan w:val="2"/>
            <w:tcBorders>
              <w:top w:val="nil"/>
              <w:left w:val="single" w:color="000000" w:sz="12" w:space="0"/>
              <w:bottom w:val="nil"/>
              <w:right w:val="single" w:color="000000" w:sz="12" w:space="0"/>
            </w:tcBorders>
          </w:tcPr>
          <w:p w14:paraId="0C17DCFB">
            <w:pPr>
              <w:pStyle w:val="12"/>
              <w:spacing w:line="180" w:lineRule="exact"/>
              <w:ind w:left="4"/>
              <w:rPr>
                <w:sz w:val="19"/>
              </w:rPr>
            </w:pPr>
            <w:r>
              <w:rPr>
                <w:sz w:val="19"/>
              </w:rPr>
              <w:t>of</w:t>
            </w:r>
            <w:r>
              <w:rPr>
                <w:spacing w:val="-10"/>
                <w:sz w:val="19"/>
              </w:rPr>
              <w:t xml:space="preserve"> </w:t>
            </w:r>
            <w:r>
              <w:rPr>
                <w:sz w:val="19"/>
              </w:rPr>
              <w:t>the</w:t>
            </w:r>
            <w:r>
              <w:rPr>
                <w:spacing w:val="-8"/>
                <w:sz w:val="19"/>
              </w:rPr>
              <w:t xml:space="preserve"> </w:t>
            </w:r>
            <w:r>
              <w:rPr>
                <w:sz w:val="19"/>
              </w:rPr>
              <w:t>group,</w:t>
            </w:r>
            <w:r>
              <w:rPr>
                <w:spacing w:val="-10"/>
                <w:sz w:val="19"/>
              </w:rPr>
              <w:t xml:space="preserve"> </w:t>
            </w:r>
            <w:r>
              <w:rPr>
                <w:sz w:val="19"/>
              </w:rPr>
              <w:t>explaining</w:t>
            </w:r>
            <w:r>
              <w:rPr>
                <w:spacing w:val="-9"/>
                <w:sz w:val="19"/>
              </w:rPr>
              <w:t xml:space="preserve"> </w:t>
            </w:r>
            <w:r>
              <w:rPr>
                <w:sz w:val="19"/>
              </w:rPr>
              <w:t>their</w:t>
            </w:r>
            <w:r>
              <w:rPr>
                <w:spacing w:val="-8"/>
                <w:sz w:val="19"/>
              </w:rPr>
              <w:t xml:space="preserve"> </w:t>
            </w:r>
            <w:r>
              <w:rPr>
                <w:sz w:val="19"/>
              </w:rPr>
              <w:t>design</w:t>
            </w:r>
            <w:r>
              <w:rPr>
                <w:spacing w:val="-10"/>
                <w:sz w:val="19"/>
              </w:rPr>
              <w:t xml:space="preserve"> </w:t>
            </w:r>
            <w:r>
              <w:rPr>
                <w:sz w:val="19"/>
              </w:rPr>
              <w:t>decisions,</w:t>
            </w:r>
            <w:r>
              <w:rPr>
                <w:spacing w:val="-9"/>
                <w:sz w:val="19"/>
              </w:rPr>
              <w:t xml:space="preserve"> </w:t>
            </w:r>
            <w:r>
              <w:rPr>
                <w:spacing w:val="-2"/>
                <w:sz w:val="19"/>
              </w:rPr>
              <w:t>insights,</w:t>
            </w:r>
          </w:p>
        </w:tc>
        <w:tc>
          <w:tcPr>
            <w:tcW w:w="509" w:type="dxa"/>
            <w:vMerge w:val="continue"/>
            <w:tcBorders>
              <w:top w:val="nil"/>
              <w:left w:val="single" w:color="000000" w:sz="12" w:space="0"/>
              <w:bottom w:val="single" w:color="000000" w:sz="12" w:space="0"/>
              <w:right w:val="single" w:color="000000" w:sz="12" w:space="0"/>
            </w:tcBorders>
          </w:tcPr>
          <w:p w14:paraId="097FAB43">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0C39E188">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7682AFF8">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07B60D64">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010E183F">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7C34898D">
            <w:pPr>
              <w:rPr>
                <w:sz w:val="2"/>
                <w:szCs w:val="2"/>
              </w:rPr>
            </w:pPr>
          </w:p>
        </w:tc>
        <w:tc>
          <w:tcPr>
            <w:tcW w:w="193" w:type="dxa"/>
            <w:vMerge w:val="continue"/>
            <w:tcBorders>
              <w:top w:val="nil"/>
              <w:left w:val="single" w:color="000000" w:sz="12" w:space="0"/>
              <w:bottom w:val="nil"/>
            </w:tcBorders>
          </w:tcPr>
          <w:p w14:paraId="5D8852D3">
            <w:pPr>
              <w:rPr>
                <w:sz w:val="2"/>
                <w:szCs w:val="2"/>
              </w:rPr>
            </w:pPr>
          </w:p>
        </w:tc>
      </w:tr>
      <w:tr w14:paraId="5C4350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7" w:hRule="atLeast"/>
        </w:trPr>
        <w:tc>
          <w:tcPr>
            <w:tcW w:w="643" w:type="dxa"/>
            <w:tcBorders>
              <w:top w:val="nil"/>
              <w:bottom w:val="single" w:color="000000" w:sz="12" w:space="0"/>
              <w:right w:val="single" w:color="000000" w:sz="12" w:space="0"/>
            </w:tcBorders>
          </w:tcPr>
          <w:p w14:paraId="757D8076">
            <w:pPr>
              <w:pStyle w:val="12"/>
              <w:rPr>
                <w:rFonts w:ascii="Times New Roman"/>
                <w:sz w:val="12"/>
              </w:rPr>
            </w:pPr>
          </w:p>
        </w:tc>
        <w:tc>
          <w:tcPr>
            <w:tcW w:w="4539" w:type="dxa"/>
            <w:gridSpan w:val="2"/>
            <w:tcBorders>
              <w:top w:val="nil"/>
              <w:left w:val="single" w:color="000000" w:sz="12" w:space="0"/>
              <w:bottom w:val="single" w:color="000000" w:sz="12" w:space="0"/>
              <w:right w:val="single" w:color="000000" w:sz="12" w:space="0"/>
            </w:tcBorders>
          </w:tcPr>
          <w:p w14:paraId="10994969">
            <w:pPr>
              <w:pStyle w:val="12"/>
              <w:spacing w:line="178" w:lineRule="exact"/>
              <w:ind w:left="4"/>
              <w:rPr>
                <w:sz w:val="19"/>
              </w:rPr>
            </w:pPr>
            <w:r>
              <w:rPr>
                <w:sz w:val="19"/>
              </w:rPr>
              <w:t>and</w:t>
            </w:r>
            <w:r>
              <w:rPr>
                <w:spacing w:val="-6"/>
                <w:sz w:val="19"/>
              </w:rPr>
              <w:t xml:space="preserve"> </w:t>
            </w:r>
            <w:r>
              <w:rPr>
                <w:spacing w:val="-2"/>
                <w:sz w:val="19"/>
              </w:rPr>
              <w:t>learnings.</w:t>
            </w:r>
          </w:p>
        </w:tc>
        <w:tc>
          <w:tcPr>
            <w:tcW w:w="509" w:type="dxa"/>
            <w:vMerge w:val="continue"/>
            <w:tcBorders>
              <w:top w:val="nil"/>
              <w:left w:val="single" w:color="000000" w:sz="12" w:space="0"/>
              <w:bottom w:val="single" w:color="000000" w:sz="12" w:space="0"/>
              <w:right w:val="single" w:color="000000" w:sz="12" w:space="0"/>
            </w:tcBorders>
          </w:tcPr>
          <w:p w14:paraId="5516541F">
            <w:pPr>
              <w:rPr>
                <w:sz w:val="2"/>
                <w:szCs w:val="2"/>
              </w:rPr>
            </w:pPr>
          </w:p>
        </w:tc>
        <w:tc>
          <w:tcPr>
            <w:tcW w:w="471" w:type="dxa"/>
            <w:vMerge w:val="continue"/>
            <w:tcBorders>
              <w:top w:val="nil"/>
              <w:left w:val="single" w:color="000000" w:sz="12" w:space="0"/>
              <w:bottom w:val="single" w:color="000000" w:sz="12" w:space="0"/>
              <w:right w:val="single" w:color="000000" w:sz="12" w:space="0"/>
            </w:tcBorders>
          </w:tcPr>
          <w:p w14:paraId="34A790FB">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41FC29B3">
            <w:pPr>
              <w:rPr>
                <w:sz w:val="2"/>
                <w:szCs w:val="2"/>
              </w:rPr>
            </w:pPr>
          </w:p>
        </w:tc>
        <w:tc>
          <w:tcPr>
            <w:tcW w:w="961" w:type="dxa"/>
            <w:vMerge w:val="continue"/>
            <w:tcBorders>
              <w:top w:val="nil"/>
              <w:left w:val="single" w:color="000000" w:sz="12" w:space="0"/>
              <w:bottom w:val="single" w:color="000000" w:sz="12" w:space="0"/>
              <w:right w:val="single" w:color="000000" w:sz="12" w:space="0"/>
            </w:tcBorders>
          </w:tcPr>
          <w:p w14:paraId="07B40BB8">
            <w:pPr>
              <w:rPr>
                <w:sz w:val="2"/>
                <w:szCs w:val="2"/>
              </w:rPr>
            </w:pPr>
          </w:p>
        </w:tc>
        <w:tc>
          <w:tcPr>
            <w:tcW w:w="962" w:type="dxa"/>
            <w:vMerge w:val="continue"/>
            <w:tcBorders>
              <w:top w:val="nil"/>
              <w:left w:val="single" w:color="000000" w:sz="12" w:space="0"/>
              <w:bottom w:val="single" w:color="000000" w:sz="12" w:space="0"/>
              <w:right w:val="single" w:color="000000" w:sz="12" w:space="0"/>
            </w:tcBorders>
          </w:tcPr>
          <w:p w14:paraId="5B0029A2">
            <w:pPr>
              <w:rPr>
                <w:sz w:val="2"/>
                <w:szCs w:val="2"/>
              </w:rPr>
            </w:pPr>
          </w:p>
        </w:tc>
        <w:tc>
          <w:tcPr>
            <w:tcW w:w="924" w:type="dxa"/>
            <w:vMerge w:val="continue"/>
            <w:tcBorders>
              <w:top w:val="nil"/>
              <w:left w:val="single" w:color="000000" w:sz="12" w:space="0"/>
              <w:bottom w:val="single" w:color="000000" w:sz="12" w:space="0"/>
              <w:right w:val="single" w:color="000000" w:sz="12" w:space="0"/>
            </w:tcBorders>
          </w:tcPr>
          <w:p w14:paraId="7765823D">
            <w:pPr>
              <w:rPr>
                <w:sz w:val="2"/>
                <w:szCs w:val="2"/>
              </w:rPr>
            </w:pPr>
          </w:p>
        </w:tc>
        <w:tc>
          <w:tcPr>
            <w:tcW w:w="193" w:type="dxa"/>
            <w:vMerge w:val="continue"/>
            <w:tcBorders>
              <w:top w:val="nil"/>
              <w:left w:val="single" w:color="000000" w:sz="12" w:space="0"/>
              <w:bottom w:val="nil"/>
            </w:tcBorders>
          </w:tcPr>
          <w:p w14:paraId="6FB7FF1E">
            <w:pPr>
              <w:rPr>
                <w:sz w:val="2"/>
                <w:szCs w:val="2"/>
              </w:rPr>
            </w:pPr>
          </w:p>
        </w:tc>
      </w:tr>
      <w:tr w14:paraId="0FAADFDA">
        <w:tblPrEx>
          <w:tblCellMar>
            <w:top w:w="0" w:type="dxa"/>
            <w:left w:w="0" w:type="dxa"/>
            <w:bottom w:w="0" w:type="dxa"/>
            <w:right w:w="0" w:type="dxa"/>
          </w:tblCellMar>
        </w:tblPrEx>
        <w:trPr>
          <w:trHeight w:val="3316" w:hRule="atLeast"/>
        </w:trPr>
        <w:tc>
          <w:tcPr>
            <w:tcW w:w="643" w:type="dxa"/>
            <w:tcBorders>
              <w:top w:val="single" w:color="000000" w:sz="12" w:space="0"/>
              <w:right w:val="nil"/>
            </w:tcBorders>
          </w:tcPr>
          <w:p w14:paraId="203EBCB5">
            <w:pPr>
              <w:pStyle w:val="12"/>
              <w:rPr>
                <w:rFonts w:ascii="Times New Roman"/>
                <w:sz w:val="18"/>
              </w:rPr>
            </w:pPr>
          </w:p>
        </w:tc>
        <w:tc>
          <w:tcPr>
            <w:tcW w:w="3030" w:type="dxa"/>
            <w:tcBorders>
              <w:top w:val="single" w:color="000000" w:sz="12" w:space="0"/>
              <w:left w:val="nil"/>
              <w:right w:val="nil"/>
            </w:tcBorders>
          </w:tcPr>
          <w:p w14:paraId="13F3BF4F">
            <w:pPr>
              <w:pStyle w:val="12"/>
              <w:rPr>
                <w:rFonts w:ascii="Times New Roman"/>
                <w:sz w:val="20"/>
              </w:rPr>
            </w:pPr>
          </w:p>
          <w:p w14:paraId="13C6B417">
            <w:pPr>
              <w:pStyle w:val="12"/>
              <w:rPr>
                <w:rFonts w:ascii="Times New Roman"/>
                <w:sz w:val="20"/>
              </w:rPr>
            </w:pPr>
          </w:p>
          <w:p w14:paraId="38702B99">
            <w:pPr>
              <w:pStyle w:val="12"/>
              <w:rPr>
                <w:rFonts w:ascii="Times New Roman"/>
                <w:sz w:val="20"/>
              </w:rPr>
            </w:pPr>
          </w:p>
          <w:p w14:paraId="755C5FE6">
            <w:pPr>
              <w:pStyle w:val="12"/>
              <w:rPr>
                <w:rFonts w:ascii="Times New Roman"/>
                <w:sz w:val="20"/>
              </w:rPr>
            </w:pPr>
          </w:p>
          <w:p w14:paraId="62D6BE2F">
            <w:pPr>
              <w:pStyle w:val="12"/>
              <w:rPr>
                <w:rFonts w:ascii="Times New Roman"/>
                <w:sz w:val="20"/>
              </w:rPr>
            </w:pPr>
          </w:p>
          <w:p w14:paraId="7E1A79A2">
            <w:pPr>
              <w:pStyle w:val="12"/>
              <w:rPr>
                <w:rFonts w:ascii="Times New Roman"/>
                <w:sz w:val="20"/>
              </w:rPr>
            </w:pPr>
          </w:p>
          <w:p w14:paraId="50E4CA82">
            <w:pPr>
              <w:pStyle w:val="12"/>
              <w:rPr>
                <w:rFonts w:ascii="Times New Roman"/>
                <w:sz w:val="20"/>
              </w:rPr>
            </w:pPr>
          </w:p>
          <w:p w14:paraId="398DA471">
            <w:pPr>
              <w:pStyle w:val="12"/>
              <w:rPr>
                <w:rFonts w:ascii="Times New Roman"/>
                <w:sz w:val="20"/>
              </w:rPr>
            </w:pPr>
          </w:p>
          <w:p w14:paraId="016FC9BE">
            <w:pPr>
              <w:pStyle w:val="12"/>
              <w:rPr>
                <w:rFonts w:ascii="Times New Roman"/>
                <w:sz w:val="20"/>
              </w:rPr>
            </w:pPr>
          </w:p>
          <w:p w14:paraId="227DB4B0">
            <w:pPr>
              <w:pStyle w:val="12"/>
              <w:rPr>
                <w:rFonts w:ascii="Times New Roman"/>
                <w:sz w:val="20"/>
              </w:rPr>
            </w:pPr>
          </w:p>
          <w:p w14:paraId="077B8A93">
            <w:pPr>
              <w:pStyle w:val="12"/>
              <w:rPr>
                <w:rFonts w:ascii="Times New Roman"/>
                <w:sz w:val="20"/>
              </w:rPr>
            </w:pPr>
          </w:p>
          <w:p w14:paraId="193A63E5">
            <w:pPr>
              <w:pStyle w:val="12"/>
              <w:spacing w:before="93"/>
              <w:rPr>
                <w:rFonts w:ascii="Times New Roman"/>
                <w:sz w:val="20"/>
              </w:rPr>
            </w:pPr>
          </w:p>
          <w:p w14:paraId="1EA0F898">
            <w:pPr>
              <w:pStyle w:val="12"/>
              <w:ind w:left="129"/>
              <w:rPr>
                <w:sz w:val="20"/>
              </w:rPr>
            </w:pPr>
            <w:r>
              <w:rPr>
                <w:sz w:val="20"/>
              </w:rPr>
              <mc:AlternateContent>
                <mc:Choice Requires="wpg">
                  <w:drawing>
                    <wp:anchor distT="0" distB="0" distL="0" distR="0" simplePos="0" relativeHeight="251663360" behindDoc="1" locked="0" layoutInCell="1" allowOverlap="1">
                      <wp:simplePos x="0" y="0"/>
                      <wp:positionH relativeFrom="column">
                        <wp:posOffset>61595</wp:posOffset>
                      </wp:positionH>
                      <wp:positionV relativeFrom="paragraph">
                        <wp:posOffset>-20955</wp:posOffset>
                      </wp:positionV>
                      <wp:extent cx="5428615" cy="6350"/>
                      <wp:effectExtent l="0" t="0" r="0" b="0"/>
                      <wp:wrapNone/>
                      <wp:docPr id="8" name="Group 8"/>
                      <wp:cNvGraphicFramePr/>
                      <a:graphic xmlns:a="http://schemas.openxmlformats.org/drawingml/2006/main">
                        <a:graphicData uri="http://schemas.microsoft.com/office/word/2010/wordprocessingGroup">
                          <wpg:wgp>
                            <wpg:cNvGrpSpPr/>
                            <wpg:grpSpPr>
                              <a:xfrm>
                                <a:off x="0" y="0"/>
                                <a:ext cx="5428615" cy="6350"/>
                                <a:chOff x="0" y="0"/>
                                <a:chExt cx="5428615" cy="6350"/>
                              </a:xfrm>
                            </wpg:grpSpPr>
                            <wps:wsp>
                              <wps:cNvPr id="9" name="Graphic 9"/>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5pt;margin-top:-1.65pt;height:0.5pt;width:427.45pt;z-index:-251653120;mso-width-relative:page;mso-height-relative:page;" coordsize="5428615,6350" o:gfxdata="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BxIHzXAAAABwEAAA8AAAAAAAAAAQAgAAAAIgAAAGRycy9kb3ducmV2LnhtbFBLAQIU&#10;ABQAAAAIAIdO4kDQsPRnZgIAAAYGAAAOAAAAAAAAAAEAIAAAACYBAABkcnMvZTJvRG9jLnhtbFBL&#10;BQYAAAAABgAGAFkBAAD+BQAAAAA=&#10;">
                      <o:lock v:ext="edit" aspectratio="f"/>
                      <v:shape id="Graphic 9" o:spid="_x0000_s1026" o:spt="100" style="position:absolute;left:0;top:0;height:6350;width:5428615;" fillcolor="#000000" filled="t" stroked="f" coordsize="5428615,6350" o:gfxdata="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zgzbsAAADa&#10;AAAADwAAAAAAAAABACAAAAAiAAAAZHJzL2Rvd25yZXYueG1sUEsBAhQAFAAAAAgAh07iQDMvBZ47&#10;AAAAOQAAABAAAAAAAAAAAQAgAAAACgEAAGRycy9zaGFwZXhtbC54bWxQSwUGAAAAAAYABgBbAQAA&#10;tAMAAAAA&#10;" path="m5428487,0l0,0,0,6095,5428487,6095,5428487,0xe">
                        <v:fill on="t" focussize="0,0"/>
                        <v:stroke on="f"/>
                        <v:imagedata o:title=""/>
                        <o:lock v:ext="edit" aspectratio="f"/>
                        <v:textbox inset="0mm,0mm,0mm,0mm"/>
                      </v:shape>
                    </v:group>
                  </w:pict>
                </mc:Fallback>
              </mc:AlternateContent>
            </w:r>
            <w:r>
              <w:rPr>
                <w:sz w:val="20"/>
              </w:rPr>
              <w:t>Enrollment</w:t>
            </w:r>
            <w:r>
              <w:rPr>
                <w:spacing w:val="17"/>
                <w:sz w:val="20"/>
              </w:rPr>
              <w:t xml:space="preserve"> </w:t>
            </w:r>
            <w:r>
              <w:rPr>
                <w:sz w:val="20"/>
              </w:rPr>
              <w:t>No:</w:t>
            </w:r>
            <w:r>
              <w:rPr>
                <w:spacing w:val="16"/>
                <w:sz w:val="20"/>
              </w:rPr>
              <w:t xml:space="preserve"> </w:t>
            </w:r>
            <w:r>
              <w:rPr>
                <w:spacing w:val="-2"/>
                <w:sz w:val="20"/>
              </w:rPr>
              <w:t>2403031460001</w:t>
            </w:r>
          </w:p>
        </w:tc>
        <w:tc>
          <w:tcPr>
            <w:tcW w:w="1509" w:type="dxa"/>
            <w:tcBorders>
              <w:top w:val="single" w:color="000000" w:sz="12" w:space="0"/>
              <w:left w:val="nil"/>
              <w:right w:val="nil"/>
            </w:tcBorders>
          </w:tcPr>
          <w:p w14:paraId="59181F79">
            <w:pPr>
              <w:pStyle w:val="12"/>
              <w:rPr>
                <w:rFonts w:ascii="Times New Roman"/>
                <w:sz w:val="18"/>
              </w:rPr>
            </w:pPr>
          </w:p>
        </w:tc>
        <w:tc>
          <w:tcPr>
            <w:tcW w:w="509" w:type="dxa"/>
            <w:tcBorders>
              <w:top w:val="single" w:color="000000" w:sz="12" w:space="0"/>
              <w:left w:val="nil"/>
              <w:right w:val="nil"/>
            </w:tcBorders>
          </w:tcPr>
          <w:p w14:paraId="37A1508F">
            <w:pPr>
              <w:pStyle w:val="12"/>
              <w:rPr>
                <w:rFonts w:ascii="Times New Roman"/>
                <w:sz w:val="18"/>
              </w:rPr>
            </w:pPr>
          </w:p>
        </w:tc>
        <w:tc>
          <w:tcPr>
            <w:tcW w:w="471" w:type="dxa"/>
            <w:tcBorders>
              <w:top w:val="single" w:color="000000" w:sz="12" w:space="0"/>
              <w:left w:val="nil"/>
              <w:right w:val="nil"/>
            </w:tcBorders>
          </w:tcPr>
          <w:p w14:paraId="25BB4C51">
            <w:pPr>
              <w:pStyle w:val="12"/>
              <w:rPr>
                <w:rFonts w:ascii="Times New Roman"/>
                <w:sz w:val="18"/>
              </w:rPr>
            </w:pPr>
          </w:p>
        </w:tc>
        <w:tc>
          <w:tcPr>
            <w:tcW w:w="961" w:type="dxa"/>
            <w:tcBorders>
              <w:top w:val="single" w:color="000000" w:sz="12" w:space="0"/>
              <w:left w:val="nil"/>
              <w:right w:val="nil"/>
            </w:tcBorders>
          </w:tcPr>
          <w:p w14:paraId="2A46C409">
            <w:pPr>
              <w:pStyle w:val="12"/>
              <w:rPr>
                <w:rFonts w:ascii="Times New Roman"/>
                <w:sz w:val="18"/>
              </w:rPr>
            </w:pPr>
          </w:p>
        </w:tc>
        <w:tc>
          <w:tcPr>
            <w:tcW w:w="961" w:type="dxa"/>
            <w:tcBorders>
              <w:top w:val="single" w:color="000000" w:sz="12" w:space="0"/>
              <w:left w:val="nil"/>
              <w:right w:val="nil"/>
            </w:tcBorders>
          </w:tcPr>
          <w:p w14:paraId="728039AE">
            <w:pPr>
              <w:pStyle w:val="12"/>
              <w:rPr>
                <w:rFonts w:ascii="Times New Roman"/>
                <w:sz w:val="18"/>
              </w:rPr>
            </w:pPr>
          </w:p>
        </w:tc>
        <w:tc>
          <w:tcPr>
            <w:tcW w:w="1886" w:type="dxa"/>
            <w:gridSpan w:val="2"/>
            <w:tcBorders>
              <w:top w:val="single" w:color="000000" w:sz="12" w:space="0"/>
              <w:left w:val="nil"/>
              <w:right w:val="nil"/>
            </w:tcBorders>
          </w:tcPr>
          <w:p w14:paraId="02249D40">
            <w:pPr>
              <w:pStyle w:val="12"/>
              <w:rPr>
                <w:rFonts w:ascii="Times New Roman"/>
                <w:sz w:val="20"/>
              </w:rPr>
            </w:pPr>
          </w:p>
          <w:p w14:paraId="1C4105A4">
            <w:pPr>
              <w:pStyle w:val="12"/>
              <w:rPr>
                <w:rFonts w:ascii="Times New Roman"/>
                <w:sz w:val="20"/>
              </w:rPr>
            </w:pPr>
          </w:p>
          <w:p w14:paraId="3FB4B00A">
            <w:pPr>
              <w:pStyle w:val="12"/>
              <w:rPr>
                <w:rFonts w:ascii="Times New Roman"/>
                <w:sz w:val="20"/>
              </w:rPr>
            </w:pPr>
          </w:p>
          <w:p w14:paraId="04058B9C">
            <w:pPr>
              <w:pStyle w:val="12"/>
              <w:rPr>
                <w:rFonts w:ascii="Times New Roman"/>
                <w:sz w:val="20"/>
              </w:rPr>
            </w:pPr>
          </w:p>
          <w:p w14:paraId="47DAB53F">
            <w:pPr>
              <w:pStyle w:val="12"/>
              <w:rPr>
                <w:rFonts w:ascii="Times New Roman"/>
                <w:sz w:val="20"/>
              </w:rPr>
            </w:pPr>
          </w:p>
          <w:p w14:paraId="326EEF09">
            <w:pPr>
              <w:pStyle w:val="12"/>
              <w:rPr>
                <w:rFonts w:ascii="Times New Roman"/>
                <w:sz w:val="20"/>
              </w:rPr>
            </w:pPr>
          </w:p>
          <w:p w14:paraId="5C28C88C">
            <w:pPr>
              <w:pStyle w:val="12"/>
              <w:rPr>
                <w:rFonts w:ascii="Times New Roman"/>
                <w:sz w:val="20"/>
              </w:rPr>
            </w:pPr>
          </w:p>
          <w:p w14:paraId="77D9559B">
            <w:pPr>
              <w:pStyle w:val="12"/>
              <w:rPr>
                <w:rFonts w:ascii="Times New Roman"/>
                <w:sz w:val="20"/>
              </w:rPr>
            </w:pPr>
          </w:p>
          <w:p w14:paraId="097CC1CE">
            <w:pPr>
              <w:pStyle w:val="12"/>
              <w:rPr>
                <w:rFonts w:ascii="Times New Roman"/>
                <w:sz w:val="20"/>
              </w:rPr>
            </w:pPr>
          </w:p>
          <w:p w14:paraId="45BCD8ED">
            <w:pPr>
              <w:pStyle w:val="12"/>
              <w:rPr>
                <w:rFonts w:ascii="Times New Roman"/>
                <w:sz w:val="20"/>
              </w:rPr>
            </w:pPr>
          </w:p>
          <w:p w14:paraId="4D6B3779">
            <w:pPr>
              <w:pStyle w:val="12"/>
              <w:rPr>
                <w:rFonts w:ascii="Times New Roman"/>
                <w:sz w:val="20"/>
              </w:rPr>
            </w:pPr>
          </w:p>
          <w:p w14:paraId="6D2A0CC2">
            <w:pPr>
              <w:pStyle w:val="12"/>
              <w:spacing w:before="102"/>
              <w:rPr>
                <w:rFonts w:ascii="Times New Roman"/>
                <w:sz w:val="20"/>
              </w:rPr>
            </w:pPr>
          </w:p>
          <w:p w14:paraId="104D8704">
            <w:pPr>
              <w:pStyle w:val="12"/>
              <w:ind w:left="243"/>
              <w:rPr>
                <w:sz w:val="20"/>
              </w:rPr>
            </w:pPr>
            <w:r>
              <w:rPr>
                <w:sz w:val="20"/>
              </w:rPr>
              <w:t>Page</w:t>
            </w:r>
            <w:r>
              <w:rPr>
                <w:spacing w:val="1"/>
                <w:sz w:val="20"/>
              </w:rPr>
              <w:t xml:space="preserve"> </w:t>
            </w:r>
            <w:r>
              <w:rPr>
                <w:sz w:val="20"/>
              </w:rPr>
              <w:t>No:</w:t>
            </w:r>
            <w:r>
              <w:rPr>
                <w:spacing w:val="2"/>
                <w:sz w:val="20"/>
              </w:rPr>
              <w:t xml:space="preserve"> </w:t>
            </w:r>
            <w:r>
              <w:rPr>
                <w:spacing w:val="-10"/>
                <w:sz w:val="20"/>
              </w:rPr>
              <w:t>1</w:t>
            </w:r>
          </w:p>
        </w:tc>
        <w:tc>
          <w:tcPr>
            <w:tcW w:w="193" w:type="dxa"/>
            <w:tcBorders>
              <w:top w:val="nil"/>
              <w:left w:val="nil"/>
            </w:tcBorders>
          </w:tcPr>
          <w:p w14:paraId="7623C4EA">
            <w:pPr>
              <w:pStyle w:val="12"/>
              <w:rPr>
                <w:rFonts w:ascii="Times New Roman"/>
                <w:sz w:val="18"/>
              </w:rPr>
            </w:pPr>
          </w:p>
        </w:tc>
      </w:tr>
    </w:tbl>
    <w:p w14:paraId="4C1E09DF">
      <w:pPr>
        <w:pStyle w:val="12"/>
        <w:spacing w:after="0"/>
        <w:rPr>
          <w:rFonts w:ascii="Times New Roman"/>
          <w:sz w:val="18"/>
        </w:rPr>
        <w:sectPr>
          <w:type w:val="continuous"/>
          <w:pgSz w:w="12240" w:h="15840"/>
          <w:pgMar w:top="440" w:right="720" w:bottom="280" w:left="1080" w:header="720" w:footer="720" w:gutter="0"/>
          <w:cols w:space="720" w:num="1"/>
        </w:sectPr>
      </w:pPr>
    </w:p>
    <w:p w14:paraId="1C9D2866">
      <w:pPr>
        <w:pStyle w:val="2"/>
        <w:spacing w:before="295"/>
      </w:pPr>
      <w:r>
        <mc:AlternateContent>
          <mc:Choice Requires="wpg">
            <w:drawing>
              <wp:anchor distT="0" distB="0" distL="0" distR="0" simplePos="0" relativeHeight="251664384" behindDoc="1" locked="0" layoutInCell="1" allowOverlap="1">
                <wp:simplePos x="0" y="0"/>
                <wp:positionH relativeFrom="page">
                  <wp:posOffset>699770</wp:posOffset>
                </wp:positionH>
                <wp:positionV relativeFrom="page">
                  <wp:posOffset>287020</wp:posOffset>
                </wp:positionV>
                <wp:extent cx="6456680" cy="9485630"/>
                <wp:effectExtent l="0" t="0" r="0" b="0"/>
                <wp:wrapNone/>
                <wp:docPr id="13" name="Group 13"/>
                <wp:cNvGraphicFramePr/>
                <a:graphic xmlns:a="http://schemas.openxmlformats.org/drawingml/2006/main">
                  <a:graphicData uri="http://schemas.microsoft.com/office/word/2010/wordprocessingGroup">
                    <wpg:wgp>
                      <wpg:cNvGrpSpPr/>
                      <wpg:grpSpPr>
                        <a:xfrm>
                          <a:off x="0" y="0"/>
                          <a:ext cx="6456680" cy="9485630"/>
                          <a:chOff x="0" y="0"/>
                          <a:chExt cx="6456680" cy="9485630"/>
                        </a:xfrm>
                      </wpg:grpSpPr>
                      <pic:pic xmlns:pic="http://schemas.openxmlformats.org/drawingml/2006/picture">
                        <pic:nvPicPr>
                          <pic:cNvPr id="14" name="Image 14"/>
                          <pic:cNvPicPr/>
                        </pic:nvPicPr>
                        <pic:blipFill>
                          <a:blip r:embed="rId11" cstate="print"/>
                          <a:stretch>
                            <a:fillRect/>
                          </a:stretch>
                        </pic:blipFill>
                        <pic:spPr>
                          <a:xfrm>
                            <a:off x="489966" y="9144"/>
                            <a:ext cx="1713738" cy="573785"/>
                          </a:xfrm>
                          <a:prstGeom prst="rect">
                            <a:avLst/>
                          </a:prstGeom>
                        </pic:spPr>
                      </pic:pic>
                      <wps:wsp>
                        <wps:cNvPr id="15" name="Graphic 15"/>
                        <wps:cNvSpPr/>
                        <wps:spPr>
                          <a:xfrm>
                            <a:off x="0" y="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6pt;height:746.9pt;width:508.4pt;mso-position-horizontal-relative:page;mso-position-vertical-relative:page;z-index:-251652096;mso-width-relative:page;mso-height-relative:page;" coordsize="6456680,9485630" o:gfxdata="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">
                <o:lock v:ext="edit" aspectratio="f"/>
                <v:shape id="Image 14" o:spid="_x0000_s1026" o:spt="75" type="#_x0000_t75" style="position:absolute;left:489966;top:9144;height:573785;width:1713738;" filled="f" o:preferrelative="t" stroked="f" coordsize="21600,21600" o:gfxdata="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Ymj3ugAAANsA&#10;AAAPAAAAAAAAAAEAIAAAACIAAABkcnMvZG93bnJldi54bWxQSwECFAAUAAAACACHTuJAMy8FnjsA&#10;AAA5AAAAEAAAAAAAAAABACAAAAAJAQAAZHJzL3NoYXBleG1sLnhtbFBLBQYAAAAABgAGAFsBAACz&#10;AwAAAAA=&#10;">
                  <v:fill on="f" focussize="0,0"/>
                  <v:stroke on="f"/>
                  <v:imagedata r:id="rId11" o:title=""/>
                  <o:lock v:ext="edit" aspectratio="f"/>
                </v:shape>
                <v:shape id="Graphic 15" o:spid="_x0000_s1026" o:spt="100" style="position:absolute;left:0;top:0;height:9485630;width:6456680;" fillcolor="#000000" filled="t" stroked="f" coordsize="6456680,9485630" o:gfxdata="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hQ7G8AAAA&#10;2wAAAA8AAAAAAAAAAQAgAAAAIgAAAGRycy9kb3ducmV2LnhtbFBLAQIUABQAAAAIAIdO4kAzLwWe&#10;OwAAADkAAAAQAAAAAAAAAAEAIAAAAAsBAABkcnMvc2hhcGV4bWwueG1sUEsFBgAAAAAGAAYAWwEA&#10;ALUDA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v:group>
            </w:pict>
          </mc:Fallback>
        </mc:AlternateContent>
      </w:r>
      <w:r>
        <w:t>PRACTICAL</w:t>
      </w:r>
      <w:r>
        <w:rPr>
          <w:spacing w:val="-18"/>
        </w:rPr>
        <w:t xml:space="preserve"> </w:t>
      </w:r>
      <w:r>
        <w:rPr>
          <w:spacing w:val="-10"/>
        </w:rPr>
        <w:t>1</w:t>
      </w:r>
    </w:p>
    <w:p w14:paraId="3237278A">
      <w:pPr>
        <w:pStyle w:val="3"/>
        <w:spacing w:before="189"/>
        <w:ind w:left="795"/>
      </w:pPr>
      <w:r>
        <w:t>AIM:</w:t>
      </w:r>
      <w:r>
        <w:rPr>
          <w:spacing w:val="11"/>
        </w:rPr>
        <w:t xml:space="preserve"> </w:t>
      </w:r>
      <w:r>
        <w:t>Introduction</w:t>
      </w:r>
      <w:r>
        <w:rPr>
          <w:spacing w:val="12"/>
        </w:rPr>
        <w:t xml:space="preserve"> </w:t>
      </w:r>
      <w:r>
        <w:t>to</w:t>
      </w:r>
      <w:r>
        <w:rPr>
          <w:spacing w:val="12"/>
        </w:rPr>
        <w:t xml:space="preserve"> </w:t>
      </w:r>
      <w:r>
        <w:t>design</w:t>
      </w:r>
      <w:r>
        <w:rPr>
          <w:spacing w:val="13"/>
        </w:rPr>
        <w:t xml:space="preserve"> </w:t>
      </w:r>
      <w:r>
        <w:rPr>
          <w:spacing w:val="-2"/>
        </w:rPr>
        <w:t>thinking:</w:t>
      </w:r>
    </w:p>
    <w:p w14:paraId="3E2DDEAB">
      <w:pPr>
        <w:pStyle w:val="6"/>
        <w:spacing w:before="13"/>
        <w:rPr>
          <w:b/>
        </w:rPr>
      </w:pPr>
    </w:p>
    <w:p w14:paraId="11251901">
      <w:pPr>
        <w:pStyle w:val="6"/>
        <w:spacing w:before="1"/>
        <w:ind w:left="795"/>
      </w:pPr>
      <w:r>
        <w:t>Introduce</w:t>
      </w:r>
      <w:r>
        <w:rPr>
          <w:spacing w:val="10"/>
        </w:rPr>
        <w:t xml:space="preserve"> </w:t>
      </w:r>
      <w:r>
        <w:t>the</w:t>
      </w:r>
      <w:r>
        <w:rPr>
          <w:spacing w:val="10"/>
        </w:rPr>
        <w:t xml:space="preserve"> </w:t>
      </w:r>
      <w:r>
        <w:t>concept</w:t>
      </w:r>
      <w:r>
        <w:rPr>
          <w:spacing w:val="9"/>
        </w:rPr>
        <w:t xml:space="preserve"> </w:t>
      </w:r>
      <w:r>
        <w:t>of</w:t>
      </w:r>
      <w:r>
        <w:rPr>
          <w:spacing w:val="9"/>
        </w:rPr>
        <w:t xml:space="preserve"> </w:t>
      </w:r>
      <w:r>
        <w:t>design</w:t>
      </w:r>
      <w:r>
        <w:rPr>
          <w:spacing w:val="11"/>
        </w:rPr>
        <w:t xml:space="preserve"> </w:t>
      </w:r>
      <w:r>
        <w:t>thinking,</w:t>
      </w:r>
      <w:r>
        <w:rPr>
          <w:spacing w:val="10"/>
        </w:rPr>
        <w:t xml:space="preserve"> </w:t>
      </w:r>
      <w:r>
        <w:t>its</w:t>
      </w:r>
      <w:r>
        <w:rPr>
          <w:spacing w:val="11"/>
        </w:rPr>
        <w:t xml:space="preserve"> </w:t>
      </w:r>
      <w:r>
        <w:t>benefits,</w:t>
      </w:r>
      <w:r>
        <w:rPr>
          <w:spacing w:val="9"/>
        </w:rPr>
        <w:t xml:space="preserve"> </w:t>
      </w:r>
      <w:r>
        <w:t>and</w:t>
      </w:r>
      <w:r>
        <w:rPr>
          <w:spacing w:val="10"/>
        </w:rPr>
        <w:t xml:space="preserve"> </w:t>
      </w:r>
      <w:r>
        <w:t>the</w:t>
      </w:r>
      <w:r>
        <w:rPr>
          <w:spacing w:val="11"/>
        </w:rPr>
        <w:t xml:space="preserve"> </w:t>
      </w:r>
      <w:r>
        <w:t>overall</w:t>
      </w:r>
      <w:r>
        <w:rPr>
          <w:spacing w:val="12"/>
        </w:rPr>
        <w:t xml:space="preserve"> </w:t>
      </w:r>
      <w:r>
        <w:rPr>
          <w:spacing w:val="-2"/>
        </w:rPr>
        <w:t>process</w:t>
      </w:r>
    </w:p>
    <w:p w14:paraId="482073AF">
      <w:pPr>
        <w:pStyle w:val="6"/>
        <w:spacing w:before="186"/>
      </w:pPr>
    </w:p>
    <w:p w14:paraId="558C67F5">
      <w:pPr>
        <w:pStyle w:val="3"/>
        <w:ind w:left="795"/>
      </w:pPr>
      <w:r>
        <w:t>INTRODUCTION</w:t>
      </w:r>
      <w:r>
        <w:rPr>
          <w:spacing w:val="15"/>
        </w:rPr>
        <w:t xml:space="preserve"> </w:t>
      </w:r>
      <w:r>
        <w:t>TO</w:t>
      </w:r>
      <w:r>
        <w:rPr>
          <w:spacing w:val="17"/>
        </w:rPr>
        <w:t xml:space="preserve"> </w:t>
      </w:r>
      <w:r>
        <w:t>CONCEPTS</w:t>
      </w:r>
      <w:r>
        <w:rPr>
          <w:spacing w:val="16"/>
        </w:rPr>
        <w:t xml:space="preserve"> </w:t>
      </w:r>
      <w:r>
        <w:t>OF</w:t>
      </w:r>
      <w:r>
        <w:rPr>
          <w:spacing w:val="14"/>
        </w:rPr>
        <w:t xml:space="preserve"> </w:t>
      </w:r>
      <w:r>
        <w:t>DESIGN</w:t>
      </w:r>
      <w:r>
        <w:rPr>
          <w:spacing w:val="16"/>
        </w:rPr>
        <w:t xml:space="preserve"> </w:t>
      </w:r>
      <w:r>
        <w:rPr>
          <w:spacing w:val="-2"/>
        </w:rPr>
        <w:t>THINKING</w:t>
      </w:r>
    </w:p>
    <w:p w14:paraId="1C01DFB4">
      <w:pPr>
        <w:pStyle w:val="6"/>
        <w:spacing w:before="24"/>
        <w:rPr>
          <w:b/>
        </w:rPr>
      </w:pPr>
    </w:p>
    <w:p w14:paraId="15DC95B8">
      <w:pPr>
        <w:pStyle w:val="6"/>
        <w:spacing w:before="1" w:line="247" w:lineRule="auto"/>
        <w:ind w:left="795" w:right="1149"/>
        <w:jc w:val="both"/>
      </w:pPr>
      <w:r>
        <w:t>Design Thinking is a human‐centered approach to innovation and problem‐solving that emphasizes creativity, collaboration, and empathy. It is widely used across industries to develop user‐focused solutions to complex challenges. Originating from the practices of designers, this methodology has expanded into fields such as business, education, healthcare, and technology.</w:t>
      </w:r>
    </w:p>
    <w:p w14:paraId="348E784D">
      <w:pPr>
        <w:pStyle w:val="6"/>
        <w:rPr>
          <w:sz w:val="20"/>
        </w:rPr>
      </w:pPr>
    </w:p>
    <w:p w14:paraId="35B800B1">
      <w:pPr>
        <w:pStyle w:val="6"/>
        <w:rPr>
          <w:sz w:val="20"/>
        </w:rPr>
      </w:pPr>
    </w:p>
    <w:p w14:paraId="61C2CB42">
      <w:pPr>
        <w:pStyle w:val="6"/>
        <w:spacing w:before="33"/>
        <w:rPr>
          <w:sz w:val="20"/>
        </w:rPr>
      </w:pPr>
      <w:r>
        <w:rPr>
          <w:sz w:val="20"/>
        </w:rPr>
        <w:drawing>
          <wp:anchor distT="0" distB="0" distL="0" distR="0" simplePos="0" relativeHeight="251696128" behindDoc="1" locked="0" layoutInCell="1" allowOverlap="1">
            <wp:simplePos x="0" y="0"/>
            <wp:positionH relativeFrom="page">
              <wp:posOffset>1187450</wp:posOffset>
            </wp:positionH>
            <wp:positionV relativeFrom="paragraph">
              <wp:posOffset>191135</wp:posOffset>
            </wp:positionV>
            <wp:extent cx="5387340" cy="328295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5387419" cy="3283267"/>
                    </a:xfrm>
                    <a:prstGeom prst="rect">
                      <a:avLst/>
                    </a:prstGeom>
                  </pic:spPr>
                </pic:pic>
              </a:graphicData>
            </a:graphic>
          </wp:anchor>
        </w:drawing>
      </w:r>
    </w:p>
    <w:p w14:paraId="6601209C">
      <w:pPr>
        <w:pStyle w:val="6"/>
        <w:spacing w:before="5"/>
      </w:pPr>
    </w:p>
    <w:p w14:paraId="22FC3020">
      <w:pPr>
        <w:pStyle w:val="3"/>
        <w:spacing w:before="1"/>
        <w:ind w:left="795"/>
      </w:pPr>
      <w:r>
        <w:t>Key</w:t>
      </w:r>
      <w:r>
        <w:rPr>
          <w:spacing w:val="10"/>
        </w:rPr>
        <w:t xml:space="preserve"> </w:t>
      </w:r>
      <w:r>
        <w:t>Features</w:t>
      </w:r>
      <w:r>
        <w:rPr>
          <w:spacing w:val="11"/>
        </w:rPr>
        <w:t xml:space="preserve"> </w:t>
      </w:r>
      <w:r>
        <w:t>of</w:t>
      </w:r>
      <w:r>
        <w:rPr>
          <w:spacing w:val="10"/>
        </w:rPr>
        <w:t xml:space="preserve"> </w:t>
      </w:r>
      <w:r>
        <w:t>Design</w:t>
      </w:r>
      <w:r>
        <w:rPr>
          <w:spacing w:val="7"/>
        </w:rPr>
        <w:t xml:space="preserve"> </w:t>
      </w:r>
      <w:r>
        <w:rPr>
          <w:spacing w:val="-2"/>
        </w:rPr>
        <w:t>Thinking</w:t>
      </w:r>
    </w:p>
    <w:p w14:paraId="34D63614">
      <w:pPr>
        <w:pStyle w:val="6"/>
        <w:spacing w:before="1"/>
        <w:rPr>
          <w:b/>
        </w:rPr>
      </w:pPr>
    </w:p>
    <w:p w14:paraId="53097111">
      <w:pPr>
        <w:pStyle w:val="11"/>
        <w:numPr>
          <w:ilvl w:val="0"/>
          <w:numId w:val="1"/>
        </w:numPr>
        <w:tabs>
          <w:tab w:val="left" w:pos="1470"/>
          <w:tab w:val="left" w:pos="1472"/>
        </w:tabs>
        <w:spacing w:before="0" w:after="0" w:line="244" w:lineRule="auto"/>
        <w:ind w:left="1472" w:right="1150" w:hanging="339"/>
        <w:jc w:val="left"/>
        <w:rPr>
          <w:sz w:val="22"/>
        </w:rPr>
      </w:pPr>
      <w:r>
        <w:rPr>
          <w:b/>
          <w:sz w:val="22"/>
        </w:rPr>
        <w:t xml:space="preserve">Human‐Centered: </w:t>
      </w:r>
      <w:r>
        <w:rPr>
          <w:sz w:val="22"/>
        </w:rPr>
        <w:t>The process revolves around understanding the needs, behaviors,</w:t>
      </w:r>
      <w:r>
        <w:rPr>
          <w:spacing w:val="40"/>
          <w:sz w:val="22"/>
        </w:rPr>
        <w:t xml:space="preserve"> </w:t>
      </w:r>
      <w:r>
        <w:rPr>
          <w:sz w:val="22"/>
        </w:rPr>
        <w:t>and emotions of the people for whom the solution is being designed.</w:t>
      </w:r>
    </w:p>
    <w:p w14:paraId="1793F659">
      <w:pPr>
        <w:pStyle w:val="11"/>
        <w:numPr>
          <w:ilvl w:val="0"/>
          <w:numId w:val="1"/>
        </w:numPr>
        <w:tabs>
          <w:tab w:val="left" w:pos="1470"/>
          <w:tab w:val="left" w:pos="1472"/>
        </w:tabs>
        <w:spacing w:before="3" w:after="0" w:line="247" w:lineRule="auto"/>
        <w:ind w:left="1472" w:right="1151" w:hanging="339"/>
        <w:jc w:val="left"/>
        <w:rPr>
          <w:sz w:val="22"/>
        </w:rPr>
      </w:pPr>
      <w:r>
        <w:rPr>
          <w:b/>
          <w:sz w:val="22"/>
        </w:rPr>
        <w:t>Iterative</w:t>
      </w:r>
      <w:r>
        <w:rPr>
          <w:b/>
          <w:spacing w:val="36"/>
          <w:sz w:val="22"/>
        </w:rPr>
        <w:t xml:space="preserve"> </w:t>
      </w:r>
      <w:r>
        <w:rPr>
          <w:b/>
          <w:sz w:val="22"/>
        </w:rPr>
        <w:t>Process:</w:t>
      </w:r>
      <w:r>
        <w:rPr>
          <w:b/>
          <w:spacing w:val="33"/>
          <w:sz w:val="22"/>
        </w:rPr>
        <w:t xml:space="preserve"> </w:t>
      </w:r>
      <w:r>
        <w:rPr>
          <w:sz w:val="22"/>
        </w:rPr>
        <w:t>Design</w:t>
      </w:r>
      <w:r>
        <w:rPr>
          <w:spacing w:val="33"/>
          <w:sz w:val="22"/>
        </w:rPr>
        <w:t xml:space="preserve"> </w:t>
      </w:r>
      <w:r>
        <w:rPr>
          <w:sz w:val="22"/>
        </w:rPr>
        <w:t>Thinking</w:t>
      </w:r>
      <w:r>
        <w:rPr>
          <w:spacing w:val="33"/>
          <w:sz w:val="22"/>
        </w:rPr>
        <w:t xml:space="preserve"> </w:t>
      </w:r>
      <w:r>
        <w:rPr>
          <w:sz w:val="22"/>
        </w:rPr>
        <w:t>is</w:t>
      </w:r>
      <w:r>
        <w:rPr>
          <w:spacing w:val="34"/>
          <w:sz w:val="22"/>
        </w:rPr>
        <w:t xml:space="preserve"> </w:t>
      </w:r>
      <w:r>
        <w:rPr>
          <w:sz w:val="22"/>
        </w:rPr>
        <w:t>non‐linear,</w:t>
      </w:r>
      <w:r>
        <w:rPr>
          <w:spacing w:val="33"/>
          <w:sz w:val="22"/>
        </w:rPr>
        <w:t xml:space="preserve"> </w:t>
      </w:r>
      <w:r>
        <w:rPr>
          <w:sz w:val="22"/>
        </w:rPr>
        <w:t>encouraging</w:t>
      </w:r>
      <w:r>
        <w:rPr>
          <w:spacing w:val="32"/>
          <w:sz w:val="22"/>
        </w:rPr>
        <w:t xml:space="preserve"> </w:t>
      </w:r>
      <w:r>
        <w:rPr>
          <w:sz w:val="22"/>
        </w:rPr>
        <w:t>continuous</w:t>
      </w:r>
      <w:r>
        <w:rPr>
          <w:spacing w:val="34"/>
          <w:sz w:val="22"/>
        </w:rPr>
        <w:t xml:space="preserve"> </w:t>
      </w:r>
      <w:r>
        <w:rPr>
          <w:sz w:val="22"/>
        </w:rPr>
        <w:t>refinement of ideas through testing and feedback.</w:t>
      </w:r>
    </w:p>
    <w:p w14:paraId="05C671AB">
      <w:pPr>
        <w:pStyle w:val="11"/>
        <w:numPr>
          <w:ilvl w:val="0"/>
          <w:numId w:val="1"/>
        </w:numPr>
        <w:tabs>
          <w:tab w:val="left" w:pos="1471"/>
        </w:tabs>
        <w:spacing w:before="0" w:after="0" w:line="267" w:lineRule="exact"/>
        <w:ind w:left="1471" w:right="0" w:hanging="337"/>
        <w:jc w:val="left"/>
        <w:rPr>
          <w:sz w:val="22"/>
        </w:rPr>
      </w:pPr>
      <w:r>
        <w:rPr>
          <w:b/>
          <w:sz w:val="22"/>
        </w:rPr>
        <w:t>Collaboration:</w:t>
      </w:r>
      <w:r>
        <w:rPr>
          <w:b/>
          <w:spacing w:val="10"/>
          <w:sz w:val="22"/>
        </w:rPr>
        <w:t xml:space="preserve"> </w:t>
      </w:r>
      <w:r>
        <w:rPr>
          <w:sz w:val="22"/>
        </w:rPr>
        <w:t>It</w:t>
      </w:r>
      <w:r>
        <w:rPr>
          <w:spacing w:val="15"/>
          <w:sz w:val="22"/>
        </w:rPr>
        <w:t xml:space="preserve"> </w:t>
      </w:r>
      <w:r>
        <w:rPr>
          <w:sz w:val="22"/>
        </w:rPr>
        <w:t>brings</w:t>
      </w:r>
      <w:r>
        <w:rPr>
          <w:spacing w:val="13"/>
          <w:sz w:val="22"/>
        </w:rPr>
        <w:t xml:space="preserve"> </w:t>
      </w:r>
      <w:r>
        <w:rPr>
          <w:sz w:val="22"/>
        </w:rPr>
        <w:t>together</w:t>
      </w:r>
      <w:r>
        <w:rPr>
          <w:spacing w:val="13"/>
          <w:sz w:val="22"/>
        </w:rPr>
        <w:t xml:space="preserve"> </w:t>
      </w:r>
      <w:r>
        <w:rPr>
          <w:sz w:val="22"/>
        </w:rPr>
        <w:t>diverse</w:t>
      </w:r>
      <w:r>
        <w:rPr>
          <w:spacing w:val="11"/>
          <w:sz w:val="22"/>
        </w:rPr>
        <w:t xml:space="preserve"> </w:t>
      </w:r>
      <w:r>
        <w:rPr>
          <w:sz w:val="22"/>
        </w:rPr>
        <w:t>perspectives</w:t>
      </w:r>
      <w:r>
        <w:rPr>
          <w:spacing w:val="13"/>
          <w:sz w:val="22"/>
        </w:rPr>
        <w:t xml:space="preserve"> </w:t>
      </w:r>
      <w:r>
        <w:rPr>
          <w:sz w:val="22"/>
        </w:rPr>
        <w:t>to</w:t>
      </w:r>
      <w:r>
        <w:rPr>
          <w:spacing w:val="11"/>
          <w:sz w:val="22"/>
        </w:rPr>
        <w:t xml:space="preserve"> </w:t>
      </w:r>
      <w:r>
        <w:rPr>
          <w:sz w:val="22"/>
        </w:rPr>
        <w:t>foster</w:t>
      </w:r>
      <w:r>
        <w:rPr>
          <w:spacing w:val="10"/>
          <w:sz w:val="22"/>
        </w:rPr>
        <w:t xml:space="preserve"> </w:t>
      </w:r>
      <w:r>
        <w:rPr>
          <w:spacing w:val="-2"/>
          <w:sz w:val="22"/>
        </w:rPr>
        <w:t>innovation.</w:t>
      </w:r>
    </w:p>
    <w:p w14:paraId="0E96C287">
      <w:pPr>
        <w:pStyle w:val="11"/>
        <w:numPr>
          <w:ilvl w:val="0"/>
          <w:numId w:val="1"/>
        </w:numPr>
        <w:tabs>
          <w:tab w:val="left" w:pos="1470"/>
          <w:tab w:val="left" w:pos="1472"/>
        </w:tabs>
        <w:spacing w:before="6" w:after="0" w:line="247" w:lineRule="auto"/>
        <w:ind w:left="1472" w:right="1149" w:hanging="339"/>
        <w:jc w:val="left"/>
        <w:rPr>
          <w:sz w:val="22"/>
        </w:rPr>
      </w:pPr>
      <w:r>
        <w:rPr>
          <w:b/>
          <w:sz w:val="22"/>
        </w:rPr>
        <w:t>Creativity:</w:t>
      </w:r>
      <w:r>
        <w:rPr>
          <w:b/>
          <w:spacing w:val="40"/>
          <w:sz w:val="22"/>
        </w:rPr>
        <w:t xml:space="preserve"> </w:t>
      </w:r>
      <w:r>
        <w:rPr>
          <w:sz w:val="22"/>
        </w:rPr>
        <w:t>It</w:t>
      </w:r>
      <w:r>
        <w:rPr>
          <w:spacing w:val="40"/>
          <w:sz w:val="22"/>
        </w:rPr>
        <w:t xml:space="preserve"> </w:t>
      </w:r>
      <w:r>
        <w:rPr>
          <w:sz w:val="22"/>
        </w:rPr>
        <w:t>promotes</w:t>
      </w:r>
      <w:r>
        <w:rPr>
          <w:spacing w:val="40"/>
          <w:sz w:val="22"/>
        </w:rPr>
        <w:t xml:space="preserve"> </w:t>
      </w:r>
      <w:r>
        <w:rPr>
          <w:sz w:val="22"/>
        </w:rPr>
        <w:t>thinking</w:t>
      </w:r>
      <w:r>
        <w:rPr>
          <w:spacing w:val="40"/>
          <w:sz w:val="22"/>
        </w:rPr>
        <w:t xml:space="preserve"> </w:t>
      </w:r>
      <w:r>
        <w:rPr>
          <w:sz w:val="22"/>
        </w:rPr>
        <w:t>outside</w:t>
      </w:r>
      <w:r>
        <w:rPr>
          <w:spacing w:val="40"/>
          <w:sz w:val="22"/>
        </w:rPr>
        <w:t xml:space="preserve"> </w:t>
      </w:r>
      <w:r>
        <w:rPr>
          <w:sz w:val="22"/>
        </w:rPr>
        <w:t>traditional</w:t>
      </w:r>
      <w:r>
        <w:rPr>
          <w:spacing w:val="40"/>
          <w:sz w:val="22"/>
        </w:rPr>
        <w:t xml:space="preserve"> </w:t>
      </w:r>
      <w:r>
        <w:rPr>
          <w:sz w:val="22"/>
        </w:rPr>
        <w:t>frameworks</w:t>
      </w:r>
      <w:r>
        <w:rPr>
          <w:spacing w:val="40"/>
          <w:sz w:val="22"/>
        </w:rPr>
        <w:t xml:space="preserve"> </w:t>
      </w:r>
      <w:r>
        <w:rPr>
          <w:sz w:val="22"/>
        </w:rPr>
        <w:t>to</w:t>
      </w:r>
      <w:r>
        <w:rPr>
          <w:spacing w:val="40"/>
          <w:sz w:val="22"/>
        </w:rPr>
        <w:t xml:space="preserve"> </w:t>
      </w:r>
      <w:r>
        <w:rPr>
          <w:sz w:val="22"/>
        </w:rPr>
        <w:t>generate</w:t>
      </w:r>
      <w:r>
        <w:rPr>
          <w:spacing w:val="40"/>
          <w:sz w:val="22"/>
        </w:rPr>
        <w:t xml:space="preserve"> </w:t>
      </w:r>
      <w:r>
        <w:rPr>
          <w:sz w:val="22"/>
        </w:rPr>
        <w:t>fresh, imaginative solutions.</w:t>
      </w:r>
    </w:p>
    <w:p w14:paraId="43083806">
      <w:pPr>
        <w:pStyle w:val="6"/>
        <w:rPr>
          <w:sz w:val="20"/>
        </w:rPr>
      </w:pPr>
    </w:p>
    <w:p w14:paraId="76996C75">
      <w:pPr>
        <w:pStyle w:val="6"/>
        <w:rPr>
          <w:sz w:val="20"/>
        </w:rPr>
      </w:pPr>
    </w:p>
    <w:p w14:paraId="388C68D2">
      <w:pPr>
        <w:pStyle w:val="6"/>
        <w:rPr>
          <w:sz w:val="20"/>
        </w:rPr>
      </w:pPr>
    </w:p>
    <w:p w14:paraId="4534EDB3">
      <w:pPr>
        <w:pStyle w:val="6"/>
        <w:spacing w:before="2"/>
        <w:rPr>
          <w:sz w:val="20"/>
        </w:rPr>
      </w:pPr>
      <w:r>
        <w:rPr>
          <w:sz w:val="20"/>
        </w:rPr>
        <mc:AlternateContent>
          <mc:Choice Requires="wps">
            <w:drawing>
              <wp:anchor distT="0" distB="0" distL="0" distR="0" simplePos="0" relativeHeight="251697152" behindDoc="1" locked="0" layoutInCell="1" allowOverlap="1">
                <wp:simplePos x="0" y="0"/>
                <wp:positionH relativeFrom="page">
                  <wp:posOffset>1172210</wp:posOffset>
                </wp:positionH>
                <wp:positionV relativeFrom="paragraph">
                  <wp:posOffset>171450</wp:posOffset>
                </wp:positionV>
                <wp:extent cx="5428615" cy="5715"/>
                <wp:effectExtent l="0" t="0" r="0" b="0"/>
                <wp:wrapTopAndBottom/>
                <wp:docPr id="17" name="Graphic 17"/>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7" o:spid="_x0000_s1026" o:spt="100" style="position:absolute;left:0pt;margin-left:92.3pt;margin-top:13.5pt;height:0.45pt;width:427.45pt;mso-position-horizontal-relative:page;mso-wrap-distance-bottom:0pt;mso-wrap-distance-top:0pt;z-index:-251619328;mso-width-relative:page;mso-height-relative:page;" fillcolor="#000000" filled="t" stroked="f" coordsize="5428615,5715" o:gfxdata="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VALC&#10;o9cAAAAKAQAADwAAAAAAAAABACAAAAAiAAAAZHJzL2Rvd25yZXYueG1sUEsBAhQAFAAAAAgAh07i&#10;QNrr8MYjAgAA3gQAAA4AAAAAAAAAAQAgAAAAJgEAAGRycy9lMm9Eb2MueG1sUEsFBgAAAAAGAAYA&#10;WQEAALsFAAAAAA==&#10;" path="m5428487,0l0,0,0,5333,5428487,5333,5428487,0xe">
                <v:fill on="t" focussize="0,0"/>
                <v:stroke on="f"/>
                <v:imagedata o:title=""/>
                <o:lock v:ext="edit" aspectratio="f"/>
                <v:textbox inset="0mm,0mm,0mm,0mm"/>
                <w10:wrap type="topAndBottom"/>
              </v:shape>
            </w:pict>
          </mc:Fallback>
        </mc:AlternateContent>
      </w:r>
    </w:p>
    <w:p w14:paraId="5ED1A415">
      <w:pPr>
        <w:pStyle w:val="6"/>
        <w:spacing w:after="0"/>
        <w:rPr>
          <w:sz w:val="20"/>
        </w:rPr>
        <w:sectPr>
          <w:headerReference r:id="rId5" w:type="default"/>
          <w:footerReference r:id="rId6" w:type="default"/>
          <w:pgSz w:w="12240" w:h="15840"/>
          <w:pgMar w:top="1040" w:right="720" w:bottom="880" w:left="1080" w:header="623" w:footer="687" w:gutter="0"/>
          <w:pgNumType w:start="2"/>
          <w:cols w:space="720" w:num="1"/>
        </w:sectPr>
      </w:pPr>
    </w:p>
    <w:p w14:paraId="15EDA272">
      <w:pPr>
        <w:pStyle w:val="6"/>
        <w:spacing w:before="33"/>
      </w:pPr>
      <w:r>
        <mc:AlternateContent>
          <mc:Choice Requires="wpg">
            <w:drawing>
              <wp:anchor distT="0" distB="0" distL="0" distR="0" simplePos="0" relativeHeight="251665408"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18" name="Group 18"/>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19" name="Image 19"/>
                          <pic:cNvPicPr/>
                        </pic:nvPicPr>
                        <pic:blipFill>
                          <a:blip r:embed="rId11" cstate="print"/>
                          <a:stretch>
                            <a:fillRect/>
                          </a:stretch>
                        </pic:blipFill>
                        <pic:spPr>
                          <a:xfrm>
                            <a:off x="489966" y="9905"/>
                            <a:ext cx="1713738" cy="573785"/>
                          </a:xfrm>
                          <a:prstGeom prst="rect">
                            <a:avLst/>
                          </a:prstGeom>
                        </pic:spPr>
                      </pic:pic>
                      <wps:wsp>
                        <wps:cNvPr id="20" name="Graphic 20"/>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51072;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">
                <o:lock v:ext="edit" aspectratio="f"/>
                <v:shape id="Image 19" o:spid="_x0000_s1026" o:spt="75" type="#_x0000_t75" style="position:absolute;left:489966;top:9905;height:573785;width:1713738;" filled="f" o:preferrelative="t" stroked="f" coordsize="21600,21600" o:gfxdata="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Y8dpugAAANsA&#10;AAAPAAAAAAAAAAEAIAAAACIAAABkcnMvZG93bnJldi54bWxQSwECFAAUAAAACACHTuJAMy8FnjsA&#10;AAA5AAAAEAAAAAAAAAABACAAAAAJAQAAZHJzL3NoYXBleG1sLnhtbFBLBQYAAAAABgAGAFsBAACz&#10;AwAAAAA=&#10;">
                  <v:fill on="f" focussize="0,0"/>
                  <v:stroke on="f"/>
                  <v:imagedata r:id="rId11" o:title=""/>
                  <o:lock v:ext="edit" aspectratio="f"/>
                </v:shape>
                <v:shape id="Graphic 20" o:spid="_x0000_s1026" o:spt="100" style="position:absolute;left:0;top:11;height:9486265;width:6456680;" fillcolor="#000000" filled="t" stroked="f" coordsize="6456680,9486265" o:gfxdata="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uBUCG2AAAA2wAAAA8A&#10;AAAAAAAAAQAgAAAAIgAAAGRycy9kb3ducmV2LnhtbFBLAQIUABQAAAAIAIdO4kAzLwWeOwAAADkA&#10;AAAQAAAAAAAAAAEAIAAAAAUBAABkcnMvc2hhcGV4bWwueG1sUEsFBgAAAAAGAAYAWwEAAK8DAAAA&#10;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7665E2B1">
      <w:pPr>
        <w:pStyle w:val="6"/>
        <w:spacing w:line="247" w:lineRule="auto"/>
        <w:ind w:left="794" w:right="1151" w:hanging="1"/>
        <w:jc w:val="both"/>
      </w:pPr>
      <w:r>
        <w:t>Design Thinking is an iterative process that empowers individuals and teams to approach problems with a creative and user‐centered mindset. It emphasizes understanding the needs</w:t>
      </w:r>
      <w:r>
        <w:rPr>
          <w:spacing w:val="40"/>
        </w:rPr>
        <w:t xml:space="preserve"> </w:t>
      </w:r>
      <w:r>
        <w:t>of users, challenging existing assumptions, and reimagining solutions through</w:t>
      </w:r>
      <w:r>
        <w:rPr>
          <w:spacing w:val="80"/>
          <w:w w:val="150"/>
        </w:rPr>
        <w:t xml:space="preserve"> </w:t>
      </w:r>
      <w:r>
        <w:t>experimentation and prototyping. By fostering empathy, collaboration, and innovation,</w:t>
      </w:r>
      <w:r>
        <w:rPr>
          <w:spacing w:val="80"/>
          <w:w w:val="150"/>
        </w:rPr>
        <w:t xml:space="preserve"> </w:t>
      </w:r>
      <w:r>
        <w:t>Design Thinking encourages a culture of adaptability and continuous improvement.</w:t>
      </w:r>
    </w:p>
    <w:p w14:paraId="231F4852">
      <w:pPr>
        <w:pStyle w:val="6"/>
        <w:spacing w:before="258"/>
        <w:ind w:left="794"/>
        <w:jc w:val="both"/>
      </w:pPr>
      <w:r>
        <w:t>This</w:t>
      </w:r>
      <w:r>
        <w:rPr>
          <w:spacing w:val="14"/>
        </w:rPr>
        <w:t xml:space="preserve"> </w:t>
      </w:r>
      <w:r>
        <w:t>process</w:t>
      </w:r>
      <w:r>
        <w:rPr>
          <w:spacing w:val="15"/>
        </w:rPr>
        <w:t xml:space="preserve"> </w:t>
      </w:r>
      <w:r>
        <w:t>empowers</w:t>
      </w:r>
      <w:r>
        <w:rPr>
          <w:spacing w:val="13"/>
        </w:rPr>
        <w:t xml:space="preserve"> </w:t>
      </w:r>
      <w:r>
        <w:t>participants</w:t>
      </w:r>
      <w:r>
        <w:rPr>
          <w:spacing w:val="13"/>
        </w:rPr>
        <w:t xml:space="preserve"> </w:t>
      </w:r>
      <w:r>
        <w:rPr>
          <w:spacing w:val="-5"/>
        </w:rPr>
        <w:t>by:</w:t>
      </w:r>
    </w:p>
    <w:p w14:paraId="79B8FCA2">
      <w:pPr>
        <w:pStyle w:val="6"/>
        <w:spacing w:before="2"/>
      </w:pPr>
    </w:p>
    <w:p w14:paraId="1AC6438C">
      <w:pPr>
        <w:pStyle w:val="11"/>
        <w:numPr>
          <w:ilvl w:val="1"/>
          <w:numId w:val="1"/>
        </w:numPr>
        <w:tabs>
          <w:tab w:val="left" w:pos="1472"/>
        </w:tabs>
        <w:spacing w:before="0" w:after="0" w:line="247" w:lineRule="auto"/>
        <w:ind w:left="1472" w:right="1150" w:hanging="340"/>
        <w:jc w:val="left"/>
        <w:rPr>
          <w:sz w:val="22"/>
        </w:rPr>
      </w:pPr>
      <w:r>
        <w:rPr>
          <w:b/>
          <w:sz w:val="22"/>
        </w:rPr>
        <w:t xml:space="preserve">Focusing on the user: </w:t>
      </w:r>
      <w:r>
        <w:rPr>
          <w:sz w:val="22"/>
        </w:rPr>
        <w:t>Prioritizing the needs and experiences of the end‐user ensures</w:t>
      </w:r>
      <w:r>
        <w:rPr>
          <w:spacing w:val="40"/>
          <w:sz w:val="22"/>
        </w:rPr>
        <w:t xml:space="preserve"> </w:t>
      </w:r>
      <w:r>
        <w:rPr>
          <w:sz w:val="22"/>
        </w:rPr>
        <w:t>solutions are relevant and impactful.</w:t>
      </w:r>
    </w:p>
    <w:p w14:paraId="1455DD8B">
      <w:pPr>
        <w:pStyle w:val="11"/>
        <w:numPr>
          <w:ilvl w:val="1"/>
          <w:numId w:val="1"/>
        </w:numPr>
        <w:tabs>
          <w:tab w:val="left" w:pos="1472"/>
        </w:tabs>
        <w:spacing w:before="0" w:after="0" w:line="244" w:lineRule="auto"/>
        <w:ind w:left="1472" w:right="1151" w:hanging="340"/>
        <w:jc w:val="left"/>
        <w:rPr>
          <w:sz w:val="22"/>
        </w:rPr>
      </w:pPr>
      <w:r>
        <w:rPr>
          <w:b/>
          <w:sz w:val="22"/>
        </w:rPr>
        <w:t>Encouraging</w:t>
      </w:r>
      <w:r>
        <w:rPr>
          <w:b/>
          <w:spacing w:val="38"/>
          <w:sz w:val="22"/>
        </w:rPr>
        <w:t xml:space="preserve"> </w:t>
      </w:r>
      <w:r>
        <w:rPr>
          <w:b/>
          <w:sz w:val="22"/>
        </w:rPr>
        <w:t>creativity:</w:t>
      </w:r>
      <w:r>
        <w:rPr>
          <w:b/>
          <w:spacing w:val="37"/>
          <w:sz w:val="22"/>
        </w:rPr>
        <w:t xml:space="preserve"> </w:t>
      </w:r>
      <w:r>
        <w:rPr>
          <w:sz w:val="22"/>
        </w:rPr>
        <w:t>Open</w:t>
      </w:r>
      <w:r>
        <w:rPr>
          <w:spacing w:val="38"/>
          <w:sz w:val="22"/>
        </w:rPr>
        <w:t xml:space="preserve"> </w:t>
      </w:r>
      <w:r>
        <w:rPr>
          <w:sz w:val="22"/>
        </w:rPr>
        <w:t>ideation</w:t>
      </w:r>
      <w:r>
        <w:rPr>
          <w:spacing w:val="38"/>
          <w:sz w:val="22"/>
        </w:rPr>
        <w:t xml:space="preserve"> </w:t>
      </w:r>
      <w:r>
        <w:rPr>
          <w:sz w:val="22"/>
        </w:rPr>
        <w:t>sessions</w:t>
      </w:r>
      <w:r>
        <w:rPr>
          <w:spacing w:val="37"/>
          <w:sz w:val="22"/>
        </w:rPr>
        <w:t xml:space="preserve"> </w:t>
      </w:r>
      <w:r>
        <w:rPr>
          <w:sz w:val="22"/>
        </w:rPr>
        <w:t>inspire</w:t>
      </w:r>
      <w:r>
        <w:rPr>
          <w:spacing w:val="38"/>
          <w:sz w:val="22"/>
        </w:rPr>
        <w:t xml:space="preserve"> </w:t>
      </w:r>
      <w:r>
        <w:rPr>
          <w:sz w:val="22"/>
        </w:rPr>
        <w:t>diverse</w:t>
      </w:r>
      <w:r>
        <w:rPr>
          <w:spacing w:val="37"/>
          <w:sz w:val="22"/>
        </w:rPr>
        <w:t xml:space="preserve"> </w:t>
      </w:r>
      <w:r>
        <w:rPr>
          <w:sz w:val="22"/>
        </w:rPr>
        <w:t>ideas</w:t>
      </w:r>
      <w:r>
        <w:rPr>
          <w:spacing w:val="37"/>
          <w:sz w:val="22"/>
        </w:rPr>
        <w:t xml:space="preserve"> </w:t>
      </w:r>
      <w:r>
        <w:rPr>
          <w:sz w:val="22"/>
        </w:rPr>
        <w:t>and</w:t>
      </w:r>
      <w:r>
        <w:rPr>
          <w:spacing w:val="38"/>
          <w:sz w:val="22"/>
        </w:rPr>
        <w:t xml:space="preserve"> </w:t>
      </w:r>
      <w:r>
        <w:rPr>
          <w:sz w:val="22"/>
        </w:rPr>
        <w:t xml:space="preserve">innovative </w:t>
      </w:r>
      <w:r>
        <w:rPr>
          <w:spacing w:val="-2"/>
          <w:sz w:val="22"/>
        </w:rPr>
        <w:t>approaches.</w:t>
      </w:r>
    </w:p>
    <w:p w14:paraId="68CDF851">
      <w:pPr>
        <w:pStyle w:val="11"/>
        <w:numPr>
          <w:ilvl w:val="1"/>
          <w:numId w:val="1"/>
        </w:numPr>
        <w:tabs>
          <w:tab w:val="left" w:pos="1472"/>
        </w:tabs>
        <w:spacing w:before="2" w:after="0" w:line="244" w:lineRule="auto"/>
        <w:ind w:left="1472" w:right="1152" w:hanging="340"/>
        <w:jc w:val="left"/>
        <w:rPr>
          <w:sz w:val="22"/>
        </w:rPr>
      </w:pPr>
      <w:r>
        <w:rPr>
          <w:b/>
          <w:sz w:val="22"/>
        </w:rPr>
        <w:t>Promoting</w:t>
      </w:r>
      <w:r>
        <w:rPr>
          <w:b/>
          <w:spacing w:val="40"/>
          <w:sz w:val="22"/>
        </w:rPr>
        <w:t xml:space="preserve"> </w:t>
      </w:r>
      <w:r>
        <w:rPr>
          <w:b/>
          <w:sz w:val="22"/>
        </w:rPr>
        <w:t>collaboration:</w:t>
      </w:r>
      <w:r>
        <w:rPr>
          <w:b/>
          <w:spacing w:val="40"/>
          <w:sz w:val="22"/>
        </w:rPr>
        <w:t xml:space="preserve"> </w:t>
      </w:r>
      <w:r>
        <w:rPr>
          <w:sz w:val="22"/>
        </w:rPr>
        <w:t>Cross‐functional</w:t>
      </w:r>
      <w:r>
        <w:rPr>
          <w:spacing w:val="40"/>
          <w:sz w:val="22"/>
        </w:rPr>
        <w:t xml:space="preserve"> </w:t>
      </w:r>
      <w:r>
        <w:rPr>
          <w:sz w:val="22"/>
        </w:rPr>
        <w:t>teamwork</w:t>
      </w:r>
      <w:r>
        <w:rPr>
          <w:spacing w:val="40"/>
          <w:sz w:val="22"/>
        </w:rPr>
        <w:t xml:space="preserve"> </w:t>
      </w:r>
      <w:r>
        <w:rPr>
          <w:sz w:val="22"/>
        </w:rPr>
        <w:t>brings</w:t>
      </w:r>
      <w:r>
        <w:rPr>
          <w:spacing w:val="40"/>
          <w:sz w:val="22"/>
        </w:rPr>
        <w:t xml:space="preserve"> </w:t>
      </w:r>
      <w:r>
        <w:rPr>
          <w:sz w:val="22"/>
        </w:rPr>
        <w:t>varied</w:t>
      </w:r>
      <w:r>
        <w:rPr>
          <w:spacing w:val="40"/>
          <w:sz w:val="22"/>
        </w:rPr>
        <w:t xml:space="preserve"> </w:t>
      </w:r>
      <w:r>
        <w:rPr>
          <w:sz w:val="22"/>
        </w:rPr>
        <w:t>perspectives</w:t>
      </w:r>
      <w:r>
        <w:rPr>
          <w:spacing w:val="40"/>
          <w:sz w:val="22"/>
        </w:rPr>
        <w:t xml:space="preserve"> </w:t>
      </w:r>
      <w:r>
        <w:rPr>
          <w:sz w:val="22"/>
        </w:rPr>
        <w:t>to the table, enhancing problem‐solving capabilities.</w:t>
      </w:r>
    </w:p>
    <w:p w14:paraId="3E2DDD09">
      <w:pPr>
        <w:pStyle w:val="11"/>
        <w:numPr>
          <w:ilvl w:val="1"/>
          <w:numId w:val="1"/>
        </w:numPr>
        <w:tabs>
          <w:tab w:val="left" w:pos="1472"/>
        </w:tabs>
        <w:spacing w:before="3" w:after="0" w:line="244" w:lineRule="auto"/>
        <w:ind w:left="1472" w:right="1152" w:hanging="340"/>
        <w:jc w:val="left"/>
        <w:rPr>
          <w:sz w:val="22"/>
        </w:rPr>
      </w:pPr>
      <w:r>
        <w:rPr>
          <w:b/>
          <w:sz w:val="22"/>
        </w:rPr>
        <w:t>Minimizing</w:t>
      </w:r>
      <w:r>
        <w:rPr>
          <w:b/>
          <w:spacing w:val="38"/>
          <w:sz w:val="22"/>
        </w:rPr>
        <w:t xml:space="preserve"> </w:t>
      </w:r>
      <w:r>
        <w:rPr>
          <w:b/>
          <w:sz w:val="22"/>
        </w:rPr>
        <w:t>risks:</w:t>
      </w:r>
      <w:r>
        <w:rPr>
          <w:b/>
          <w:spacing w:val="38"/>
          <w:sz w:val="22"/>
        </w:rPr>
        <w:t xml:space="preserve"> </w:t>
      </w:r>
      <w:r>
        <w:rPr>
          <w:sz w:val="22"/>
        </w:rPr>
        <w:t>Testing</w:t>
      </w:r>
      <w:r>
        <w:rPr>
          <w:spacing w:val="38"/>
          <w:sz w:val="22"/>
        </w:rPr>
        <w:t xml:space="preserve"> </w:t>
      </w:r>
      <w:r>
        <w:rPr>
          <w:sz w:val="22"/>
        </w:rPr>
        <w:t>prototypes</w:t>
      </w:r>
      <w:r>
        <w:rPr>
          <w:spacing w:val="37"/>
          <w:sz w:val="22"/>
        </w:rPr>
        <w:t xml:space="preserve"> </w:t>
      </w:r>
      <w:r>
        <w:rPr>
          <w:sz w:val="22"/>
        </w:rPr>
        <w:t>early</w:t>
      </w:r>
      <w:r>
        <w:rPr>
          <w:spacing w:val="37"/>
          <w:sz w:val="22"/>
        </w:rPr>
        <w:t xml:space="preserve"> </w:t>
      </w:r>
      <w:r>
        <w:rPr>
          <w:sz w:val="22"/>
        </w:rPr>
        <w:t>allows</w:t>
      </w:r>
      <w:r>
        <w:rPr>
          <w:spacing w:val="38"/>
          <w:sz w:val="22"/>
        </w:rPr>
        <w:t xml:space="preserve"> </w:t>
      </w:r>
      <w:r>
        <w:rPr>
          <w:sz w:val="22"/>
        </w:rPr>
        <w:t>teams</w:t>
      </w:r>
      <w:r>
        <w:rPr>
          <w:spacing w:val="38"/>
          <w:sz w:val="22"/>
        </w:rPr>
        <w:t xml:space="preserve"> </w:t>
      </w:r>
      <w:r>
        <w:rPr>
          <w:sz w:val="22"/>
        </w:rPr>
        <w:t>to</w:t>
      </w:r>
      <w:r>
        <w:rPr>
          <w:spacing w:val="37"/>
          <w:sz w:val="22"/>
        </w:rPr>
        <w:t xml:space="preserve"> </w:t>
      </w:r>
      <w:r>
        <w:rPr>
          <w:sz w:val="22"/>
        </w:rPr>
        <w:t>learn</w:t>
      </w:r>
      <w:r>
        <w:rPr>
          <w:spacing w:val="37"/>
          <w:sz w:val="22"/>
        </w:rPr>
        <w:t xml:space="preserve"> </w:t>
      </w:r>
      <w:r>
        <w:rPr>
          <w:sz w:val="22"/>
        </w:rPr>
        <w:t>quickly</w:t>
      </w:r>
      <w:r>
        <w:rPr>
          <w:spacing w:val="37"/>
          <w:sz w:val="22"/>
        </w:rPr>
        <w:t xml:space="preserve"> </w:t>
      </w:r>
      <w:r>
        <w:rPr>
          <w:sz w:val="22"/>
        </w:rPr>
        <w:t>and</w:t>
      </w:r>
      <w:r>
        <w:rPr>
          <w:spacing w:val="37"/>
          <w:sz w:val="22"/>
        </w:rPr>
        <w:t xml:space="preserve"> </w:t>
      </w:r>
      <w:r>
        <w:rPr>
          <w:sz w:val="22"/>
        </w:rPr>
        <w:t>refine solutions without significant investments.</w:t>
      </w:r>
    </w:p>
    <w:p w14:paraId="567855FB">
      <w:pPr>
        <w:pStyle w:val="11"/>
        <w:numPr>
          <w:ilvl w:val="1"/>
          <w:numId w:val="1"/>
        </w:numPr>
        <w:tabs>
          <w:tab w:val="left" w:pos="1472"/>
        </w:tabs>
        <w:spacing w:before="4" w:after="0" w:line="244" w:lineRule="auto"/>
        <w:ind w:left="1472" w:right="1151" w:hanging="340"/>
        <w:jc w:val="left"/>
        <w:rPr>
          <w:sz w:val="22"/>
        </w:rPr>
      </w:pPr>
      <w:r>
        <w:rPr>
          <w:b/>
          <w:sz w:val="22"/>
        </w:rPr>
        <w:t>Driving</w:t>
      </w:r>
      <w:r>
        <w:rPr>
          <w:b/>
          <w:spacing w:val="80"/>
          <w:sz w:val="22"/>
        </w:rPr>
        <w:t xml:space="preserve"> </w:t>
      </w:r>
      <w:r>
        <w:rPr>
          <w:b/>
          <w:sz w:val="22"/>
        </w:rPr>
        <w:t>change:</w:t>
      </w:r>
      <w:r>
        <w:rPr>
          <w:b/>
          <w:spacing w:val="80"/>
          <w:sz w:val="22"/>
        </w:rPr>
        <w:t xml:space="preserve"> </w:t>
      </w:r>
      <w:r>
        <w:rPr>
          <w:sz w:val="22"/>
        </w:rPr>
        <w:t>By</w:t>
      </w:r>
      <w:r>
        <w:rPr>
          <w:spacing w:val="80"/>
          <w:sz w:val="22"/>
        </w:rPr>
        <w:t xml:space="preserve"> </w:t>
      </w:r>
      <w:r>
        <w:rPr>
          <w:sz w:val="22"/>
        </w:rPr>
        <w:t>rethinking</w:t>
      </w:r>
      <w:r>
        <w:rPr>
          <w:spacing w:val="80"/>
          <w:sz w:val="22"/>
        </w:rPr>
        <w:t xml:space="preserve"> </w:t>
      </w:r>
      <w:r>
        <w:rPr>
          <w:sz w:val="22"/>
        </w:rPr>
        <w:t>conventional</w:t>
      </w:r>
      <w:r>
        <w:rPr>
          <w:spacing w:val="80"/>
          <w:sz w:val="22"/>
        </w:rPr>
        <w:t xml:space="preserve"> </w:t>
      </w:r>
      <w:r>
        <w:rPr>
          <w:sz w:val="22"/>
        </w:rPr>
        <w:t>practices,</w:t>
      </w:r>
      <w:r>
        <w:rPr>
          <w:spacing w:val="80"/>
          <w:sz w:val="22"/>
        </w:rPr>
        <w:t xml:space="preserve"> </w:t>
      </w:r>
      <w:r>
        <w:rPr>
          <w:sz w:val="22"/>
        </w:rPr>
        <w:t>Design</w:t>
      </w:r>
      <w:r>
        <w:rPr>
          <w:spacing w:val="80"/>
          <w:sz w:val="22"/>
        </w:rPr>
        <w:t xml:space="preserve"> </w:t>
      </w:r>
      <w:r>
        <w:rPr>
          <w:sz w:val="22"/>
        </w:rPr>
        <w:t>Thinking</w:t>
      </w:r>
      <w:r>
        <w:rPr>
          <w:spacing w:val="80"/>
          <w:sz w:val="22"/>
        </w:rPr>
        <w:t xml:space="preserve"> </w:t>
      </w:r>
      <w:r>
        <w:rPr>
          <w:sz w:val="22"/>
        </w:rPr>
        <w:t>enables organizations to adapt to evolving challenges and opportunities.</w:t>
      </w:r>
    </w:p>
    <w:p w14:paraId="66A12876">
      <w:pPr>
        <w:pStyle w:val="6"/>
        <w:spacing w:before="266" w:line="247" w:lineRule="auto"/>
        <w:ind w:left="794" w:right="1148"/>
        <w:jc w:val="both"/>
      </w:pPr>
      <w:r>
        <w:t>Ultimately, Design Thinking empowers individuals to not only address immediate challenges but also to cultivate a mindset that values learning, experimentation, and empathy in all aspects of problem‐solving.</w:t>
      </w:r>
    </w:p>
    <w:p w14:paraId="14397C69">
      <w:pPr>
        <w:pStyle w:val="3"/>
        <w:spacing w:before="261"/>
        <w:jc w:val="both"/>
      </w:pPr>
      <w:r>
        <w:t>The</w:t>
      </w:r>
      <w:r>
        <w:rPr>
          <w:spacing w:val="8"/>
        </w:rPr>
        <w:t xml:space="preserve"> </w:t>
      </w:r>
      <w:r>
        <w:t>Five</w:t>
      </w:r>
      <w:r>
        <w:rPr>
          <w:spacing w:val="9"/>
        </w:rPr>
        <w:t xml:space="preserve"> </w:t>
      </w:r>
      <w:r>
        <w:t>Phases</w:t>
      </w:r>
      <w:r>
        <w:rPr>
          <w:spacing w:val="7"/>
        </w:rPr>
        <w:t xml:space="preserve"> </w:t>
      </w:r>
      <w:r>
        <w:t>of</w:t>
      </w:r>
      <w:r>
        <w:rPr>
          <w:spacing w:val="6"/>
        </w:rPr>
        <w:t xml:space="preserve"> </w:t>
      </w:r>
      <w:r>
        <w:t>Design</w:t>
      </w:r>
      <w:r>
        <w:rPr>
          <w:spacing w:val="7"/>
        </w:rPr>
        <w:t xml:space="preserve"> </w:t>
      </w:r>
      <w:r>
        <w:rPr>
          <w:spacing w:val="-2"/>
        </w:rPr>
        <w:t>Thinking</w:t>
      </w:r>
    </w:p>
    <w:p w14:paraId="55F8EEEF">
      <w:pPr>
        <w:pStyle w:val="6"/>
        <w:spacing w:before="1"/>
        <w:rPr>
          <w:b/>
        </w:rPr>
      </w:pPr>
    </w:p>
    <w:p w14:paraId="703939B3">
      <w:pPr>
        <w:pStyle w:val="11"/>
        <w:numPr>
          <w:ilvl w:val="0"/>
          <w:numId w:val="2"/>
        </w:numPr>
        <w:tabs>
          <w:tab w:val="left" w:pos="1470"/>
          <w:tab w:val="left" w:pos="1472"/>
        </w:tabs>
        <w:spacing w:before="0" w:after="0" w:line="247" w:lineRule="auto"/>
        <w:ind w:left="1472" w:right="1153" w:hanging="340"/>
        <w:jc w:val="left"/>
        <w:rPr>
          <w:sz w:val="22"/>
        </w:rPr>
      </w:pPr>
      <w:r>
        <w:rPr>
          <w:b/>
          <w:sz w:val="22"/>
        </w:rPr>
        <w:t>Empathize:</w:t>
      </w:r>
      <w:r>
        <w:rPr>
          <w:b/>
          <w:spacing w:val="40"/>
          <w:sz w:val="22"/>
        </w:rPr>
        <w:t xml:space="preserve"> </w:t>
      </w:r>
      <w:r>
        <w:rPr>
          <w:sz w:val="22"/>
        </w:rPr>
        <w:t>Gain</w:t>
      </w:r>
      <w:r>
        <w:rPr>
          <w:spacing w:val="40"/>
          <w:sz w:val="22"/>
        </w:rPr>
        <w:t xml:space="preserve"> </w:t>
      </w:r>
      <w:r>
        <w:rPr>
          <w:sz w:val="22"/>
        </w:rPr>
        <w:t>deep</w:t>
      </w:r>
      <w:r>
        <w:rPr>
          <w:spacing w:val="40"/>
          <w:sz w:val="22"/>
        </w:rPr>
        <w:t xml:space="preserve"> </w:t>
      </w:r>
      <w:r>
        <w:rPr>
          <w:sz w:val="22"/>
        </w:rPr>
        <w:t>insights</w:t>
      </w:r>
      <w:r>
        <w:rPr>
          <w:spacing w:val="40"/>
          <w:sz w:val="22"/>
        </w:rPr>
        <w:t xml:space="preserve"> </w:t>
      </w:r>
      <w:r>
        <w:rPr>
          <w:sz w:val="22"/>
        </w:rPr>
        <w:t>into</w:t>
      </w:r>
      <w:r>
        <w:rPr>
          <w:spacing w:val="40"/>
          <w:sz w:val="22"/>
        </w:rPr>
        <w:t xml:space="preserve"> </w:t>
      </w:r>
      <w:r>
        <w:rPr>
          <w:sz w:val="22"/>
        </w:rPr>
        <w:t>the</w:t>
      </w:r>
      <w:r>
        <w:rPr>
          <w:spacing w:val="40"/>
          <w:sz w:val="22"/>
        </w:rPr>
        <w:t xml:space="preserve"> </w:t>
      </w:r>
      <w:r>
        <w:rPr>
          <w:sz w:val="22"/>
        </w:rPr>
        <w:t>users'</w:t>
      </w:r>
      <w:r>
        <w:rPr>
          <w:spacing w:val="40"/>
          <w:sz w:val="22"/>
        </w:rPr>
        <w:t xml:space="preserve"> </w:t>
      </w:r>
      <w:r>
        <w:rPr>
          <w:sz w:val="22"/>
        </w:rPr>
        <w:t>needs</w:t>
      </w:r>
      <w:r>
        <w:rPr>
          <w:spacing w:val="40"/>
          <w:sz w:val="22"/>
        </w:rPr>
        <w:t xml:space="preserve"> </w:t>
      </w:r>
      <w:r>
        <w:rPr>
          <w:sz w:val="22"/>
        </w:rPr>
        <w:t>and</w:t>
      </w:r>
      <w:r>
        <w:rPr>
          <w:spacing w:val="40"/>
          <w:sz w:val="22"/>
        </w:rPr>
        <w:t xml:space="preserve"> </w:t>
      </w:r>
      <w:r>
        <w:rPr>
          <w:sz w:val="22"/>
        </w:rPr>
        <w:t>challenges</w:t>
      </w:r>
      <w:r>
        <w:rPr>
          <w:spacing w:val="40"/>
          <w:sz w:val="22"/>
        </w:rPr>
        <w:t xml:space="preserve"> </w:t>
      </w:r>
      <w:r>
        <w:rPr>
          <w:sz w:val="22"/>
        </w:rPr>
        <w:t>by</w:t>
      </w:r>
      <w:r>
        <w:rPr>
          <w:spacing w:val="40"/>
          <w:sz w:val="22"/>
        </w:rPr>
        <w:t xml:space="preserve"> </w:t>
      </w:r>
      <w:r>
        <w:rPr>
          <w:sz w:val="22"/>
        </w:rPr>
        <w:t>conducting interviews, observations, and research.</w:t>
      </w:r>
    </w:p>
    <w:p w14:paraId="5F7ACDC0">
      <w:pPr>
        <w:pStyle w:val="11"/>
        <w:numPr>
          <w:ilvl w:val="0"/>
          <w:numId w:val="2"/>
        </w:numPr>
        <w:tabs>
          <w:tab w:val="left" w:pos="1470"/>
          <w:tab w:val="left" w:pos="1472"/>
        </w:tabs>
        <w:spacing w:before="0" w:after="0" w:line="247" w:lineRule="auto"/>
        <w:ind w:left="1472" w:right="1152" w:hanging="340"/>
        <w:jc w:val="left"/>
        <w:rPr>
          <w:sz w:val="22"/>
        </w:rPr>
      </w:pPr>
      <w:r>
        <w:rPr>
          <w:b/>
          <w:sz w:val="22"/>
        </w:rPr>
        <w:t>Define:</w:t>
      </w:r>
      <w:r>
        <w:rPr>
          <w:b/>
          <w:spacing w:val="32"/>
          <w:sz w:val="22"/>
        </w:rPr>
        <w:t xml:space="preserve"> </w:t>
      </w:r>
      <w:r>
        <w:rPr>
          <w:sz w:val="22"/>
        </w:rPr>
        <w:t>Synthesize</w:t>
      </w:r>
      <w:r>
        <w:rPr>
          <w:spacing w:val="34"/>
          <w:sz w:val="22"/>
        </w:rPr>
        <w:t xml:space="preserve"> </w:t>
      </w:r>
      <w:r>
        <w:rPr>
          <w:sz w:val="22"/>
        </w:rPr>
        <w:t>findings</w:t>
      </w:r>
      <w:r>
        <w:rPr>
          <w:spacing w:val="34"/>
          <w:sz w:val="22"/>
        </w:rPr>
        <w:t xml:space="preserve"> </w:t>
      </w:r>
      <w:r>
        <w:rPr>
          <w:sz w:val="22"/>
        </w:rPr>
        <w:t>from</w:t>
      </w:r>
      <w:r>
        <w:rPr>
          <w:spacing w:val="32"/>
          <w:sz w:val="22"/>
        </w:rPr>
        <w:t xml:space="preserve"> </w:t>
      </w:r>
      <w:r>
        <w:rPr>
          <w:sz w:val="22"/>
        </w:rPr>
        <w:t>the</w:t>
      </w:r>
      <w:r>
        <w:rPr>
          <w:spacing w:val="33"/>
          <w:sz w:val="22"/>
        </w:rPr>
        <w:t xml:space="preserve"> </w:t>
      </w:r>
      <w:r>
        <w:rPr>
          <w:sz w:val="22"/>
        </w:rPr>
        <w:t>empathize</w:t>
      </w:r>
      <w:r>
        <w:rPr>
          <w:spacing w:val="32"/>
          <w:sz w:val="22"/>
        </w:rPr>
        <w:t xml:space="preserve"> </w:t>
      </w:r>
      <w:r>
        <w:rPr>
          <w:sz w:val="22"/>
        </w:rPr>
        <w:t>phase</w:t>
      </w:r>
      <w:r>
        <w:rPr>
          <w:spacing w:val="34"/>
          <w:sz w:val="22"/>
        </w:rPr>
        <w:t xml:space="preserve"> </w:t>
      </w:r>
      <w:r>
        <w:rPr>
          <w:sz w:val="22"/>
        </w:rPr>
        <w:t>to</w:t>
      </w:r>
      <w:r>
        <w:rPr>
          <w:spacing w:val="32"/>
          <w:sz w:val="22"/>
        </w:rPr>
        <w:t xml:space="preserve"> </w:t>
      </w:r>
      <w:r>
        <w:rPr>
          <w:sz w:val="22"/>
        </w:rPr>
        <w:t>articulate</w:t>
      </w:r>
      <w:r>
        <w:rPr>
          <w:spacing w:val="31"/>
          <w:sz w:val="22"/>
        </w:rPr>
        <w:t xml:space="preserve"> </w:t>
      </w:r>
      <w:r>
        <w:rPr>
          <w:sz w:val="22"/>
        </w:rPr>
        <w:t>a</w:t>
      </w:r>
      <w:r>
        <w:rPr>
          <w:spacing w:val="32"/>
          <w:sz w:val="22"/>
        </w:rPr>
        <w:t xml:space="preserve"> </w:t>
      </w:r>
      <w:r>
        <w:rPr>
          <w:sz w:val="22"/>
        </w:rPr>
        <w:t>clear</w:t>
      </w:r>
      <w:r>
        <w:rPr>
          <w:spacing w:val="33"/>
          <w:sz w:val="22"/>
        </w:rPr>
        <w:t xml:space="preserve"> </w:t>
      </w:r>
      <w:r>
        <w:rPr>
          <w:sz w:val="22"/>
        </w:rPr>
        <w:t>problem statement or point of view (POV).</w:t>
      </w:r>
    </w:p>
    <w:p w14:paraId="5DEB1019">
      <w:pPr>
        <w:pStyle w:val="11"/>
        <w:numPr>
          <w:ilvl w:val="0"/>
          <w:numId w:val="2"/>
        </w:numPr>
        <w:tabs>
          <w:tab w:val="left" w:pos="1470"/>
        </w:tabs>
        <w:spacing w:before="0" w:after="0" w:line="266" w:lineRule="exact"/>
        <w:ind w:left="1470" w:right="0" w:hanging="338"/>
        <w:jc w:val="left"/>
        <w:rPr>
          <w:sz w:val="22"/>
        </w:rPr>
      </w:pPr>
      <w:r>
        <w:rPr>
          <w:b/>
          <w:sz w:val="22"/>
        </w:rPr>
        <w:t>Ideate:</w:t>
      </w:r>
      <w:r>
        <w:rPr>
          <w:b/>
          <w:spacing w:val="9"/>
          <w:sz w:val="22"/>
        </w:rPr>
        <w:t xml:space="preserve"> </w:t>
      </w:r>
      <w:r>
        <w:rPr>
          <w:sz w:val="22"/>
        </w:rPr>
        <w:t>Brainstorm</w:t>
      </w:r>
      <w:r>
        <w:rPr>
          <w:spacing w:val="9"/>
          <w:sz w:val="22"/>
        </w:rPr>
        <w:t xml:space="preserve"> </w:t>
      </w:r>
      <w:r>
        <w:rPr>
          <w:sz w:val="22"/>
        </w:rPr>
        <w:t>and</w:t>
      </w:r>
      <w:r>
        <w:rPr>
          <w:spacing w:val="10"/>
          <w:sz w:val="22"/>
        </w:rPr>
        <w:t xml:space="preserve"> </w:t>
      </w:r>
      <w:r>
        <w:rPr>
          <w:sz w:val="22"/>
        </w:rPr>
        <w:t>explore</w:t>
      </w:r>
      <w:r>
        <w:rPr>
          <w:spacing w:val="10"/>
          <w:sz w:val="22"/>
        </w:rPr>
        <w:t xml:space="preserve"> </w:t>
      </w:r>
      <w:r>
        <w:rPr>
          <w:sz w:val="22"/>
        </w:rPr>
        <w:t>a</w:t>
      </w:r>
      <w:r>
        <w:rPr>
          <w:spacing w:val="9"/>
          <w:sz w:val="22"/>
        </w:rPr>
        <w:t xml:space="preserve"> </w:t>
      </w:r>
      <w:r>
        <w:rPr>
          <w:sz w:val="22"/>
        </w:rPr>
        <w:t>wide</w:t>
      </w:r>
      <w:r>
        <w:rPr>
          <w:spacing w:val="10"/>
          <w:sz w:val="22"/>
        </w:rPr>
        <w:t xml:space="preserve"> </w:t>
      </w:r>
      <w:r>
        <w:rPr>
          <w:sz w:val="22"/>
        </w:rPr>
        <w:t>range</w:t>
      </w:r>
      <w:r>
        <w:rPr>
          <w:spacing w:val="10"/>
          <w:sz w:val="22"/>
        </w:rPr>
        <w:t xml:space="preserve"> </w:t>
      </w:r>
      <w:r>
        <w:rPr>
          <w:sz w:val="22"/>
        </w:rPr>
        <w:t>of</w:t>
      </w:r>
      <w:r>
        <w:rPr>
          <w:spacing w:val="9"/>
          <w:sz w:val="22"/>
        </w:rPr>
        <w:t xml:space="preserve"> </w:t>
      </w:r>
      <w:r>
        <w:rPr>
          <w:sz w:val="22"/>
        </w:rPr>
        <w:t>creative</w:t>
      </w:r>
      <w:r>
        <w:rPr>
          <w:spacing w:val="9"/>
          <w:sz w:val="22"/>
        </w:rPr>
        <w:t xml:space="preserve"> </w:t>
      </w:r>
      <w:r>
        <w:rPr>
          <w:sz w:val="22"/>
        </w:rPr>
        <w:t>solutions</w:t>
      </w:r>
      <w:r>
        <w:rPr>
          <w:spacing w:val="14"/>
          <w:sz w:val="22"/>
        </w:rPr>
        <w:t xml:space="preserve"> </w:t>
      </w:r>
      <w:r>
        <w:rPr>
          <w:sz w:val="22"/>
        </w:rPr>
        <w:t>without</w:t>
      </w:r>
      <w:r>
        <w:rPr>
          <w:spacing w:val="11"/>
          <w:sz w:val="22"/>
        </w:rPr>
        <w:t xml:space="preserve"> </w:t>
      </w:r>
      <w:r>
        <w:rPr>
          <w:spacing w:val="-2"/>
          <w:sz w:val="22"/>
        </w:rPr>
        <w:t>judgment.</w:t>
      </w:r>
    </w:p>
    <w:p w14:paraId="7DB8F235">
      <w:pPr>
        <w:pStyle w:val="11"/>
        <w:numPr>
          <w:ilvl w:val="0"/>
          <w:numId w:val="2"/>
        </w:numPr>
        <w:tabs>
          <w:tab w:val="left" w:pos="1470"/>
          <w:tab w:val="left" w:pos="1472"/>
        </w:tabs>
        <w:spacing w:before="6" w:after="0" w:line="244" w:lineRule="auto"/>
        <w:ind w:left="1472" w:right="1153" w:hanging="340"/>
        <w:jc w:val="left"/>
        <w:rPr>
          <w:sz w:val="22"/>
        </w:rPr>
      </w:pPr>
      <w:r>
        <w:rPr>
          <w:b/>
          <w:sz w:val="22"/>
        </w:rPr>
        <w:t xml:space="preserve">Prototype: </w:t>
      </w:r>
      <w:r>
        <w:rPr>
          <w:sz w:val="22"/>
        </w:rPr>
        <w:t xml:space="preserve">Build simple, tangible representations of ideas to test their feasibility and </w:t>
      </w:r>
      <w:r>
        <w:rPr>
          <w:spacing w:val="-2"/>
          <w:sz w:val="22"/>
        </w:rPr>
        <w:t>usability.</w:t>
      </w:r>
    </w:p>
    <w:p w14:paraId="4F4B5962">
      <w:pPr>
        <w:pStyle w:val="11"/>
        <w:numPr>
          <w:ilvl w:val="0"/>
          <w:numId w:val="2"/>
        </w:numPr>
        <w:tabs>
          <w:tab w:val="left" w:pos="1470"/>
          <w:tab w:val="left" w:pos="1472"/>
        </w:tabs>
        <w:spacing w:before="3" w:after="0" w:line="247" w:lineRule="auto"/>
        <w:ind w:left="1472" w:right="1151" w:hanging="340"/>
        <w:jc w:val="left"/>
        <w:rPr>
          <w:sz w:val="22"/>
        </w:rPr>
      </w:pPr>
      <w:r>
        <w:rPr>
          <w:b/>
          <w:sz w:val="22"/>
        </w:rPr>
        <w:t>Test:</w:t>
      </w:r>
      <w:r>
        <w:rPr>
          <w:b/>
          <w:spacing w:val="40"/>
          <w:sz w:val="22"/>
        </w:rPr>
        <w:t xml:space="preserve"> </w:t>
      </w:r>
      <w:r>
        <w:rPr>
          <w:sz w:val="22"/>
        </w:rPr>
        <w:t>Gather</w:t>
      </w:r>
      <w:r>
        <w:rPr>
          <w:spacing w:val="40"/>
          <w:sz w:val="22"/>
        </w:rPr>
        <w:t xml:space="preserve"> </w:t>
      </w:r>
      <w:r>
        <w:rPr>
          <w:sz w:val="22"/>
        </w:rPr>
        <w:t>feedback</w:t>
      </w:r>
      <w:r>
        <w:rPr>
          <w:spacing w:val="40"/>
          <w:sz w:val="22"/>
        </w:rPr>
        <w:t xml:space="preserve"> </w:t>
      </w:r>
      <w:r>
        <w:rPr>
          <w:sz w:val="22"/>
        </w:rPr>
        <w:t>by</w:t>
      </w:r>
      <w:r>
        <w:rPr>
          <w:spacing w:val="40"/>
          <w:sz w:val="22"/>
        </w:rPr>
        <w:t xml:space="preserve"> </w:t>
      </w:r>
      <w:r>
        <w:rPr>
          <w:sz w:val="22"/>
        </w:rPr>
        <w:t>presenting</w:t>
      </w:r>
      <w:r>
        <w:rPr>
          <w:spacing w:val="40"/>
          <w:sz w:val="22"/>
        </w:rPr>
        <w:t xml:space="preserve"> </w:t>
      </w:r>
      <w:r>
        <w:rPr>
          <w:sz w:val="22"/>
        </w:rPr>
        <w:t>prototypes</w:t>
      </w:r>
      <w:r>
        <w:rPr>
          <w:spacing w:val="40"/>
          <w:sz w:val="22"/>
        </w:rPr>
        <w:t xml:space="preserve"> </w:t>
      </w:r>
      <w:r>
        <w:rPr>
          <w:sz w:val="22"/>
        </w:rPr>
        <w:t>to</w:t>
      </w:r>
      <w:r>
        <w:rPr>
          <w:spacing w:val="40"/>
          <w:sz w:val="22"/>
        </w:rPr>
        <w:t xml:space="preserve"> </w:t>
      </w:r>
      <w:r>
        <w:rPr>
          <w:sz w:val="22"/>
        </w:rPr>
        <w:t>users,</w:t>
      </w:r>
      <w:r>
        <w:rPr>
          <w:spacing w:val="40"/>
          <w:sz w:val="22"/>
        </w:rPr>
        <w:t xml:space="preserve"> </w:t>
      </w:r>
      <w:r>
        <w:rPr>
          <w:sz w:val="22"/>
        </w:rPr>
        <w:t>iterating</w:t>
      </w:r>
      <w:r>
        <w:rPr>
          <w:spacing w:val="40"/>
          <w:sz w:val="22"/>
        </w:rPr>
        <w:t xml:space="preserve"> </w:t>
      </w:r>
      <w:r>
        <w:rPr>
          <w:sz w:val="22"/>
        </w:rPr>
        <w:t>based</w:t>
      </w:r>
      <w:r>
        <w:rPr>
          <w:spacing w:val="40"/>
          <w:sz w:val="22"/>
        </w:rPr>
        <w:t xml:space="preserve"> </w:t>
      </w:r>
      <w:r>
        <w:rPr>
          <w:sz w:val="22"/>
        </w:rPr>
        <w:t>on</w:t>
      </w:r>
      <w:r>
        <w:rPr>
          <w:spacing w:val="40"/>
          <w:sz w:val="22"/>
        </w:rPr>
        <w:t xml:space="preserve"> </w:t>
      </w:r>
      <w:r>
        <w:rPr>
          <w:sz w:val="22"/>
        </w:rPr>
        <w:t>their input to refine the solution.</w:t>
      </w:r>
    </w:p>
    <w:p w14:paraId="11645A39">
      <w:pPr>
        <w:pStyle w:val="6"/>
        <w:rPr>
          <w:sz w:val="20"/>
        </w:rPr>
      </w:pPr>
    </w:p>
    <w:p w14:paraId="0FBCEE73">
      <w:pPr>
        <w:pStyle w:val="6"/>
        <w:rPr>
          <w:sz w:val="20"/>
        </w:rPr>
      </w:pPr>
    </w:p>
    <w:p w14:paraId="437A8BFA">
      <w:pPr>
        <w:pStyle w:val="6"/>
        <w:rPr>
          <w:sz w:val="20"/>
        </w:rPr>
      </w:pPr>
    </w:p>
    <w:p w14:paraId="51C88A47">
      <w:pPr>
        <w:pStyle w:val="6"/>
        <w:rPr>
          <w:sz w:val="20"/>
        </w:rPr>
      </w:pPr>
    </w:p>
    <w:p w14:paraId="23BB00B5">
      <w:pPr>
        <w:pStyle w:val="6"/>
        <w:rPr>
          <w:sz w:val="20"/>
        </w:rPr>
      </w:pPr>
    </w:p>
    <w:p w14:paraId="1C58940A">
      <w:pPr>
        <w:pStyle w:val="6"/>
        <w:rPr>
          <w:sz w:val="20"/>
        </w:rPr>
      </w:pPr>
    </w:p>
    <w:p w14:paraId="4F5514F6">
      <w:pPr>
        <w:pStyle w:val="6"/>
        <w:rPr>
          <w:sz w:val="20"/>
        </w:rPr>
      </w:pPr>
    </w:p>
    <w:p w14:paraId="2E786653">
      <w:pPr>
        <w:pStyle w:val="6"/>
        <w:rPr>
          <w:sz w:val="20"/>
        </w:rPr>
      </w:pPr>
    </w:p>
    <w:p w14:paraId="646B40C7">
      <w:pPr>
        <w:pStyle w:val="6"/>
        <w:rPr>
          <w:sz w:val="20"/>
        </w:rPr>
      </w:pPr>
    </w:p>
    <w:p w14:paraId="40BC9AA0">
      <w:pPr>
        <w:pStyle w:val="6"/>
        <w:rPr>
          <w:sz w:val="20"/>
        </w:rPr>
      </w:pPr>
    </w:p>
    <w:p w14:paraId="2CDF8A98">
      <w:pPr>
        <w:pStyle w:val="6"/>
        <w:rPr>
          <w:sz w:val="20"/>
        </w:rPr>
      </w:pPr>
    </w:p>
    <w:p w14:paraId="1F6CFF62">
      <w:pPr>
        <w:pStyle w:val="6"/>
        <w:rPr>
          <w:sz w:val="20"/>
        </w:rPr>
      </w:pPr>
    </w:p>
    <w:p w14:paraId="4F2B6611">
      <w:pPr>
        <w:pStyle w:val="6"/>
        <w:rPr>
          <w:sz w:val="20"/>
        </w:rPr>
      </w:pPr>
    </w:p>
    <w:p w14:paraId="74C0B50B">
      <w:pPr>
        <w:pStyle w:val="6"/>
        <w:rPr>
          <w:sz w:val="20"/>
        </w:rPr>
      </w:pPr>
    </w:p>
    <w:p w14:paraId="70DC57E6">
      <w:pPr>
        <w:pStyle w:val="6"/>
        <w:rPr>
          <w:sz w:val="20"/>
        </w:rPr>
      </w:pPr>
    </w:p>
    <w:p w14:paraId="597BE978">
      <w:pPr>
        <w:pStyle w:val="6"/>
        <w:rPr>
          <w:sz w:val="20"/>
        </w:rPr>
      </w:pPr>
    </w:p>
    <w:p w14:paraId="3D30F6D8">
      <w:pPr>
        <w:pStyle w:val="6"/>
        <w:spacing w:before="37"/>
        <w:rPr>
          <w:sz w:val="20"/>
        </w:rPr>
      </w:pPr>
      <w:r>
        <w:rPr>
          <w:sz w:val="20"/>
        </w:rPr>
        <mc:AlternateContent>
          <mc:Choice Requires="wps">
            <w:drawing>
              <wp:anchor distT="0" distB="0" distL="0" distR="0" simplePos="0" relativeHeight="251698176" behindDoc="1" locked="0" layoutInCell="1" allowOverlap="1">
                <wp:simplePos x="0" y="0"/>
                <wp:positionH relativeFrom="page">
                  <wp:posOffset>1172210</wp:posOffset>
                </wp:positionH>
                <wp:positionV relativeFrom="paragraph">
                  <wp:posOffset>193675</wp:posOffset>
                </wp:positionV>
                <wp:extent cx="5428615" cy="6350"/>
                <wp:effectExtent l="0" t="0" r="0" b="0"/>
                <wp:wrapTopAndBottom/>
                <wp:docPr id="21" name="Graphic 21"/>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21" o:spid="_x0000_s1026" o:spt="100" style="position:absolute;left:0pt;margin-left:92.3pt;margin-top:15.25pt;height:0.5pt;width:427.45pt;mso-position-horizontal-relative:page;mso-wrap-distance-bottom:0pt;mso-wrap-distance-top:0pt;z-index:-251618304;mso-width-relative:page;mso-height-relative:page;" fillcolor="#000000" filled="t" stroked="f" coordsize="5428615,6350" o:gfxdata="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SJRoE&#10;1gAAAAoBAAAPAAAAAAAAAAEAIAAAACIAAABkcnMvZG93bnJldi54bWxQSwECFAAUAAAACACHTuJA&#10;pH6u0yMCAADe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6091EE84">
      <w:pPr>
        <w:pStyle w:val="6"/>
        <w:spacing w:after="0"/>
        <w:rPr>
          <w:sz w:val="20"/>
        </w:rPr>
        <w:sectPr>
          <w:pgSz w:w="12240" w:h="15840"/>
          <w:pgMar w:top="1040" w:right="720" w:bottom="880" w:left="1080" w:header="623" w:footer="687" w:gutter="0"/>
          <w:cols w:space="720" w:num="1"/>
        </w:sectPr>
      </w:pPr>
    </w:p>
    <w:p w14:paraId="63D17DC2">
      <w:pPr>
        <w:pStyle w:val="6"/>
      </w:pPr>
      <w:r>
        <mc:AlternateContent>
          <mc:Choice Requires="wpg">
            <w:drawing>
              <wp:anchor distT="0" distB="0" distL="0" distR="0" simplePos="0" relativeHeight="251666432"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22" name="Group 22"/>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23" name="Image 23"/>
                          <pic:cNvPicPr/>
                        </pic:nvPicPr>
                        <pic:blipFill>
                          <a:blip r:embed="rId11" cstate="print"/>
                          <a:stretch>
                            <a:fillRect/>
                          </a:stretch>
                        </pic:blipFill>
                        <pic:spPr>
                          <a:xfrm>
                            <a:off x="489966" y="9905"/>
                            <a:ext cx="1713738" cy="573785"/>
                          </a:xfrm>
                          <a:prstGeom prst="rect">
                            <a:avLst/>
                          </a:prstGeom>
                        </pic:spPr>
                      </pic:pic>
                      <pic:pic xmlns:pic="http://schemas.openxmlformats.org/drawingml/2006/picture">
                        <pic:nvPicPr>
                          <pic:cNvPr id="24" name="Image 24"/>
                          <pic:cNvPicPr/>
                        </pic:nvPicPr>
                        <pic:blipFill>
                          <a:blip r:embed="rId13" cstate="print"/>
                          <a:stretch>
                            <a:fillRect/>
                          </a:stretch>
                        </pic:blipFill>
                        <pic:spPr>
                          <a:xfrm>
                            <a:off x="847344" y="573785"/>
                            <a:ext cx="4675632" cy="2688335"/>
                          </a:xfrm>
                          <a:prstGeom prst="rect">
                            <a:avLst/>
                          </a:prstGeom>
                        </pic:spPr>
                      </pic:pic>
                      <wps:wsp>
                        <wps:cNvPr id="25" name="Graphic 25"/>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50048;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">
                <o:lock v:ext="edit" aspectratio="f"/>
                <v:shape id="Image 23" o:spid="_x0000_s1026" o:spt="75" type="#_x0000_t75" style="position:absolute;left:489966;top:9905;height:573785;width:1713738;" filled="f" o:preferrelative="t" stroked="f" coordsize="21600,21600" o:gfxdata="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6Pr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Image 24" o:spid="_x0000_s1026" o:spt="75" type="#_x0000_t75" style="position:absolute;left:847344;top:573785;height:2688335;width:4675632;" filled="f" o:preferrelative="t" stroked="f" coordsize="21600,21600" o:gfxdata="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IJu8ugAAANsA&#10;AAAPAAAAAAAAAAEAIAAAACIAAABkcnMvZG93bnJldi54bWxQSwECFAAUAAAACACHTuJAMy8FnjsA&#10;AAA5AAAAEAAAAAAAAAABACAAAAAJAQAAZHJzL3NoYXBleG1sLnhtbFBLBQYAAAAABgAGAFsBAACz&#10;AwAAAAA=&#10;">
                  <v:fill on="f" focussize="0,0"/>
                  <v:stroke on="f"/>
                  <v:imagedata r:id="rId13" o:title=""/>
                  <o:lock v:ext="edit" aspectratio="f"/>
                </v:shape>
                <v:shape id="Graphic 25" o:spid="_x0000_s1026" o:spt="100" style="position:absolute;left:0;top:11;height:9486265;width:6456680;" fillcolor="#000000" filled="t" stroked="f" coordsize="6456680,9486265" o:gfxdata="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v287m5AAAA2wAA&#10;AA8AAAAAAAAAAQAgAAAAIgAAAGRycy9kb3ducmV2LnhtbFBLAQIUABQAAAAIAIdO4kAzLwWeOwAA&#10;ADkAAAAQAAAAAAAAAAEAIAAAAAgBAABkcnMvc2hhcGV4bWwueG1sUEsFBgAAAAAGAAYAWwEAALID&#10;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2F9E2143">
      <w:pPr>
        <w:pStyle w:val="6"/>
      </w:pPr>
    </w:p>
    <w:p w14:paraId="6836C09B">
      <w:pPr>
        <w:pStyle w:val="6"/>
      </w:pPr>
    </w:p>
    <w:p w14:paraId="72E80184">
      <w:pPr>
        <w:pStyle w:val="6"/>
      </w:pPr>
    </w:p>
    <w:p w14:paraId="1698BA0B">
      <w:pPr>
        <w:pStyle w:val="6"/>
      </w:pPr>
    </w:p>
    <w:p w14:paraId="022FDA0D">
      <w:pPr>
        <w:pStyle w:val="6"/>
      </w:pPr>
    </w:p>
    <w:p w14:paraId="1393BF81">
      <w:pPr>
        <w:pStyle w:val="6"/>
      </w:pPr>
    </w:p>
    <w:p w14:paraId="66B952E5">
      <w:pPr>
        <w:pStyle w:val="6"/>
      </w:pPr>
    </w:p>
    <w:p w14:paraId="204F09CD">
      <w:pPr>
        <w:pStyle w:val="6"/>
      </w:pPr>
    </w:p>
    <w:p w14:paraId="65838995">
      <w:pPr>
        <w:pStyle w:val="6"/>
      </w:pPr>
    </w:p>
    <w:p w14:paraId="6BB4A091">
      <w:pPr>
        <w:pStyle w:val="6"/>
      </w:pPr>
    </w:p>
    <w:p w14:paraId="74F65CCF">
      <w:pPr>
        <w:pStyle w:val="6"/>
      </w:pPr>
    </w:p>
    <w:p w14:paraId="7344CBD1">
      <w:pPr>
        <w:pStyle w:val="6"/>
      </w:pPr>
    </w:p>
    <w:p w14:paraId="2D4B4B07">
      <w:pPr>
        <w:pStyle w:val="6"/>
      </w:pPr>
    </w:p>
    <w:p w14:paraId="7EC52B8A">
      <w:pPr>
        <w:pStyle w:val="6"/>
      </w:pPr>
    </w:p>
    <w:p w14:paraId="5B19F2A4">
      <w:pPr>
        <w:pStyle w:val="6"/>
      </w:pPr>
    </w:p>
    <w:p w14:paraId="277313AC">
      <w:pPr>
        <w:pStyle w:val="6"/>
        <w:spacing w:before="253"/>
      </w:pPr>
    </w:p>
    <w:p w14:paraId="416F9A6E">
      <w:pPr>
        <w:pStyle w:val="6"/>
        <w:spacing w:line="247" w:lineRule="auto"/>
        <w:ind w:left="794" w:right="1151"/>
        <w:jc w:val="both"/>
      </w:pPr>
      <w:r>
        <w:t xml:space="preserve">The essence of Design Thinking lies in its </w:t>
      </w:r>
      <w:r>
        <w:rPr>
          <w:b/>
        </w:rPr>
        <w:t xml:space="preserve">human‐centered approach </w:t>
      </w:r>
      <w:r>
        <w:t xml:space="preserve">to innovation and problem‐solving. It focuses on understanding and addressing the needs of people to create meaningful and effective solutions. Key aspects that capture the essence of Design Thinking </w:t>
      </w:r>
      <w:r>
        <w:rPr>
          <w:spacing w:val="-2"/>
        </w:rPr>
        <w:t>include:</w:t>
      </w:r>
    </w:p>
    <w:p w14:paraId="2C8A1E10">
      <w:pPr>
        <w:pStyle w:val="11"/>
        <w:numPr>
          <w:ilvl w:val="0"/>
          <w:numId w:val="3"/>
        </w:numPr>
        <w:tabs>
          <w:tab w:val="left" w:pos="1470"/>
          <w:tab w:val="left" w:pos="1472"/>
        </w:tabs>
        <w:spacing w:before="259" w:after="0" w:line="247" w:lineRule="auto"/>
        <w:ind w:left="1472" w:right="1153" w:hanging="340"/>
        <w:jc w:val="left"/>
        <w:rPr>
          <w:sz w:val="22"/>
        </w:rPr>
      </w:pPr>
      <w:r>
        <w:rPr>
          <w:b/>
          <w:sz w:val="22"/>
        </w:rPr>
        <w:t xml:space="preserve">Empathy: </w:t>
      </w:r>
      <w:r>
        <w:rPr>
          <w:sz w:val="22"/>
        </w:rPr>
        <w:t>Deep understanding of the users’ experiences, emotions, and needs forms</w:t>
      </w:r>
      <w:r>
        <w:rPr>
          <w:spacing w:val="40"/>
          <w:sz w:val="22"/>
        </w:rPr>
        <w:t xml:space="preserve"> </w:t>
      </w:r>
      <w:r>
        <w:rPr>
          <w:sz w:val="22"/>
        </w:rPr>
        <w:t>the foundation of the process.</w:t>
      </w:r>
    </w:p>
    <w:p w14:paraId="4799BD35">
      <w:pPr>
        <w:pStyle w:val="11"/>
        <w:numPr>
          <w:ilvl w:val="0"/>
          <w:numId w:val="3"/>
        </w:numPr>
        <w:tabs>
          <w:tab w:val="left" w:pos="1470"/>
          <w:tab w:val="left" w:pos="1472"/>
        </w:tabs>
        <w:spacing w:before="0" w:after="0" w:line="244" w:lineRule="auto"/>
        <w:ind w:left="1472" w:right="1149" w:hanging="340"/>
        <w:jc w:val="left"/>
        <w:rPr>
          <w:sz w:val="22"/>
        </w:rPr>
      </w:pPr>
      <w:r>
        <w:rPr>
          <w:b/>
          <w:sz w:val="22"/>
        </w:rPr>
        <w:t>Problem</w:t>
      </w:r>
      <w:r>
        <w:rPr>
          <w:b/>
          <w:spacing w:val="80"/>
          <w:sz w:val="22"/>
        </w:rPr>
        <w:t xml:space="preserve"> </w:t>
      </w:r>
      <w:r>
        <w:rPr>
          <w:b/>
          <w:sz w:val="22"/>
        </w:rPr>
        <w:t>Reframing:</w:t>
      </w:r>
      <w:r>
        <w:rPr>
          <w:b/>
          <w:spacing w:val="80"/>
          <w:sz w:val="22"/>
        </w:rPr>
        <w:t xml:space="preserve"> </w:t>
      </w:r>
      <w:r>
        <w:rPr>
          <w:sz w:val="22"/>
        </w:rPr>
        <w:t>Challenging</w:t>
      </w:r>
      <w:r>
        <w:rPr>
          <w:spacing w:val="80"/>
          <w:sz w:val="22"/>
        </w:rPr>
        <w:t xml:space="preserve"> </w:t>
      </w:r>
      <w:r>
        <w:rPr>
          <w:sz w:val="22"/>
        </w:rPr>
        <w:t>assumptions</w:t>
      </w:r>
      <w:r>
        <w:rPr>
          <w:spacing w:val="80"/>
          <w:sz w:val="22"/>
        </w:rPr>
        <w:t xml:space="preserve"> </w:t>
      </w:r>
      <w:r>
        <w:rPr>
          <w:sz w:val="22"/>
        </w:rPr>
        <w:t>and</w:t>
      </w:r>
      <w:r>
        <w:rPr>
          <w:spacing w:val="80"/>
          <w:sz w:val="22"/>
        </w:rPr>
        <w:t xml:space="preserve"> </w:t>
      </w:r>
      <w:r>
        <w:rPr>
          <w:sz w:val="22"/>
        </w:rPr>
        <w:t>redefining</w:t>
      </w:r>
      <w:r>
        <w:rPr>
          <w:spacing w:val="80"/>
          <w:sz w:val="22"/>
        </w:rPr>
        <w:t xml:space="preserve"> </w:t>
      </w:r>
      <w:r>
        <w:rPr>
          <w:sz w:val="22"/>
        </w:rPr>
        <w:t>problems</w:t>
      </w:r>
      <w:r>
        <w:rPr>
          <w:spacing w:val="80"/>
          <w:sz w:val="22"/>
        </w:rPr>
        <w:t xml:space="preserve"> </w:t>
      </w:r>
      <w:r>
        <w:rPr>
          <w:sz w:val="22"/>
        </w:rPr>
        <w:t>ensures solutions address the core issues.</w:t>
      </w:r>
    </w:p>
    <w:p w14:paraId="467961F8">
      <w:pPr>
        <w:pStyle w:val="11"/>
        <w:numPr>
          <w:ilvl w:val="0"/>
          <w:numId w:val="3"/>
        </w:numPr>
        <w:tabs>
          <w:tab w:val="left" w:pos="1470"/>
          <w:tab w:val="left" w:pos="1472"/>
        </w:tabs>
        <w:spacing w:before="3" w:after="0" w:line="244" w:lineRule="auto"/>
        <w:ind w:left="1472" w:right="1152" w:hanging="340"/>
        <w:jc w:val="left"/>
        <w:rPr>
          <w:sz w:val="22"/>
        </w:rPr>
      </w:pPr>
      <w:r>
        <w:rPr>
          <w:b/>
          <w:sz w:val="22"/>
        </w:rPr>
        <w:t>Creativity</w:t>
      </w:r>
      <w:r>
        <w:rPr>
          <w:b/>
          <w:spacing w:val="40"/>
          <w:sz w:val="22"/>
        </w:rPr>
        <w:t xml:space="preserve"> </w:t>
      </w:r>
      <w:r>
        <w:rPr>
          <w:b/>
          <w:sz w:val="22"/>
        </w:rPr>
        <w:t>and</w:t>
      </w:r>
      <w:r>
        <w:rPr>
          <w:b/>
          <w:spacing w:val="40"/>
          <w:sz w:val="22"/>
        </w:rPr>
        <w:t xml:space="preserve"> </w:t>
      </w:r>
      <w:r>
        <w:rPr>
          <w:b/>
          <w:sz w:val="22"/>
        </w:rPr>
        <w:t>Innovation:</w:t>
      </w:r>
      <w:r>
        <w:rPr>
          <w:b/>
          <w:spacing w:val="40"/>
          <w:sz w:val="22"/>
        </w:rPr>
        <w:t xml:space="preserve"> </w:t>
      </w:r>
      <w:r>
        <w:rPr>
          <w:sz w:val="22"/>
        </w:rPr>
        <w:t>Encouraging</w:t>
      </w:r>
      <w:r>
        <w:rPr>
          <w:spacing w:val="40"/>
          <w:sz w:val="22"/>
        </w:rPr>
        <w:t xml:space="preserve"> </w:t>
      </w:r>
      <w:r>
        <w:rPr>
          <w:sz w:val="22"/>
        </w:rPr>
        <w:t>out‐of‐the‐box</w:t>
      </w:r>
      <w:r>
        <w:rPr>
          <w:spacing w:val="40"/>
          <w:sz w:val="22"/>
        </w:rPr>
        <w:t xml:space="preserve"> </w:t>
      </w:r>
      <w:r>
        <w:rPr>
          <w:sz w:val="22"/>
        </w:rPr>
        <w:t>thinking</w:t>
      </w:r>
      <w:r>
        <w:rPr>
          <w:spacing w:val="40"/>
          <w:sz w:val="22"/>
        </w:rPr>
        <w:t xml:space="preserve"> </w:t>
      </w:r>
      <w:r>
        <w:rPr>
          <w:sz w:val="22"/>
        </w:rPr>
        <w:t>to</w:t>
      </w:r>
      <w:r>
        <w:rPr>
          <w:spacing w:val="40"/>
          <w:sz w:val="22"/>
        </w:rPr>
        <w:t xml:space="preserve"> </w:t>
      </w:r>
      <w:r>
        <w:rPr>
          <w:sz w:val="22"/>
        </w:rPr>
        <w:t>generate</w:t>
      </w:r>
      <w:r>
        <w:rPr>
          <w:spacing w:val="40"/>
          <w:sz w:val="22"/>
        </w:rPr>
        <w:t xml:space="preserve"> </w:t>
      </w:r>
      <w:r>
        <w:rPr>
          <w:sz w:val="22"/>
        </w:rPr>
        <w:t>novel ideas and solutions.</w:t>
      </w:r>
    </w:p>
    <w:p w14:paraId="35F46721">
      <w:pPr>
        <w:pStyle w:val="11"/>
        <w:numPr>
          <w:ilvl w:val="0"/>
          <w:numId w:val="3"/>
        </w:numPr>
        <w:tabs>
          <w:tab w:val="left" w:pos="1470"/>
          <w:tab w:val="left" w:pos="1472"/>
        </w:tabs>
        <w:spacing w:before="3" w:after="0" w:line="244" w:lineRule="auto"/>
        <w:ind w:left="1472" w:right="1150" w:hanging="340"/>
        <w:jc w:val="left"/>
        <w:rPr>
          <w:sz w:val="22"/>
        </w:rPr>
      </w:pPr>
      <w:r>
        <w:rPr>
          <w:b/>
          <w:sz w:val="22"/>
        </w:rPr>
        <w:t xml:space="preserve">Collaboration: </w:t>
      </w:r>
      <w:r>
        <w:rPr>
          <w:sz w:val="22"/>
        </w:rPr>
        <w:t>Bringing together diverse perspectives fosters richer insights and more holistic solutions.</w:t>
      </w:r>
    </w:p>
    <w:p w14:paraId="638EEB0A">
      <w:pPr>
        <w:pStyle w:val="3"/>
        <w:spacing w:before="265"/>
        <w:jc w:val="both"/>
      </w:pPr>
      <w:r>
        <w:t>Applications</w:t>
      </w:r>
      <w:r>
        <w:rPr>
          <w:spacing w:val="8"/>
        </w:rPr>
        <w:t xml:space="preserve"> </w:t>
      </w:r>
      <w:r>
        <w:t>of</w:t>
      </w:r>
      <w:r>
        <w:rPr>
          <w:spacing w:val="11"/>
        </w:rPr>
        <w:t xml:space="preserve"> </w:t>
      </w:r>
      <w:r>
        <w:t>Design</w:t>
      </w:r>
      <w:r>
        <w:rPr>
          <w:spacing w:val="8"/>
        </w:rPr>
        <w:t xml:space="preserve"> </w:t>
      </w:r>
      <w:r>
        <w:rPr>
          <w:spacing w:val="-2"/>
        </w:rPr>
        <w:t>Thinking</w:t>
      </w:r>
    </w:p>
    <w:p w14:paraId="750C6675">
      <w:pPr>
        <w:pStyle w:val="6"/>
        <w:spacing w:before="3"/>
        <w:rPr>
          <w:b/>
        </w:rPr>
      </w:pPr>
    </w:p>
    <w:p w14:paraId="04F005F5">
      <w:pPr>
        <w:pStyle w:val="6"/>
        <w:spacing w:line="244" w:lineRule="auto"/>
        <w:ind w:left="794" w:right="1151" w:hanging="1"/>
        <w:jc w:val="both"/>
      </w:pPr>
      <w:r>
        <w:t>Design Thinking is a versatile methodology that can be applied across various domains and industries to address diverse challenges. Some notable applications include:</w:t>
      </w:r>
    </w:p>
    <w:p w14:paraId="1DC2D587">
      <w:pPr>
        <w:pStyle w:val="3"/>
        <w:numPr>
          <w:ilvl w:val="0"/>
          <w:numId w:val="4"/>
        </w:numPr>
        <w:tabs>
          <w:tab w:val="left" w:pos="1470"/>
        </w:tabs>
        <w:spacing w:before="266" w:after="0" w:line="240" w:lineRule="auto"/>
        <w:ind w:left="1470" w:right="0" w:hanging="338"/>
        <w:jc w:val="left"/>
      </w:pPr>
      <w:r>
        <w:t>Product</w:t>
      </w:r>
      <w:r>
        <w:rPr>
          <w:spacing w:val="9"/>
        </w:rPr>
        <w:t xml:space="preserve"> </w:t>
      </w:r>
      <w:r>
        <w:t>Design</w:t>
      </w:r>
      <w:r>
        <w:rPr>
          <w:spacing w:val="10"/>
        </w:rPr>
        <w:t xml:space="preserve"> </w:t>
      </w:r>
      <w:r>
        <w:t>and</w:t>
      </w:r>
      <w:r>
        <w:rPr>
          <w:spacing w:val="10"/>
        </w:rPr>
        <w:t xml:space="preserve"> </w:t>
      </w:r>
      <w:r>
        <w:rPr>
          <w:spacing w:val="-2"/>
        </w:rPr>
        <w:t>Development:</w:t>
      </w:r>
    </w:p>
    <w:p w14:paraId="3B986F54">
      <w:pPr>
        <w:pStyle w:val="11"/>
        <w:numPr>
          <w:ilvl w:val="1"/>
          <w:numId w:val="4"/>
        </w:numPr>
        <w:tabs>
          <w:tab w:val="left" w:pos="2148"/>
        </w:tabs>
        <w:spacing w:before="9" w:after="0" w:line="240" w:lineRule="auto"/>
        <w:ind w:left="2148" w:right="0" w:hanging="338"/>
        <w:jc w:val="left"/>
        <w:rPr>
          <w:sz w:val="22"/>
        </w:rPr>
      </w:pPr>
      <w:r>
        <w:rPr>
          <w:sz w:val="22"/>
        </w:rPr>
        <w:t>Creating</w:t>
      </w:r>
      <w:r>
        <w:rPr>
          <w:spacing w:val="12"/>
          <w:sz w:val="22"/>
        </w:rPr>
        <w:t xml:space="preserve"> </w:t>
      </w:r>
      <w:r>
        <w:rPr>
          <w:sz w:val="22"/>
        </w:rPr>
        <w:t>user‐friendly</w:t>
      </w:r>
      <w:r>
        <w:rPr>
          <w:spacing w:val="13"/>
          <w:sz w:val="22"/>
        </w:rPr>
        <w:t xml:space="preserve"> </w:t>
      </w:r>
      <w:r>
        <w:rPr>
          <w:sz w:val="22"/>
        </w:rPr>
        <w:t>and</w:t>
      </w:r>
      <w:r>
        <w:rPr>
          <w:spacing w:val="13"/>
          <w:sz w:val="22"/>
        </w:rPr>
        <w:t xml:space="preserve"> </w:t>
      </w:r>
      <w:r>
        <w:rPr>
          <w:sz w:val="22"/>
        </w:rPr>
        <w:t>innovative</w:t>
      </w:r>
      <w:r>
        <w:rPr>
          <w:spacing w:val="13"/>
          <w:sz w:val="22"/>
        </w:rPr>
        <w:t xml:space="preserve"> </w:t>
      </w:r>
      <w:r>
        <w:rPr>
          <w:sz w:val="22"/>
        </w:rPr>
        <w:t>products</w:t>
      </w:r>
      <w:r>
        <w:rPr>
          <w:spacing w:val="15"/>
          <w:sz w:val="22"/>
        </w:rPr>
        <w:t xml:space="preserve"> </w:t>
      </w:r>
      <w:r>
        <w:rPr>
          <w:sz w:val="22"/>
        </w:rPr>
        <w:t>that</w:t>
      </w:r>
      <w:r>
        <w:rPr>
          <w:spacing w:val="12"/>
          <w:sz w:val="22"/>
        </w:rPr>
        <w:t xml:space="preserve"> </w:t>
      </w:r>
      <w:r>
        <w:rPr>
          <w:sz w:val="22"/>
        </w:rPr>
        <w:t>meet</w:t>
      </w:r>
      <w:r>
        <w:rPr>
          <w:spacing w:val="12"/>
          <w:sz w:val="22"/>
        </w:rPr>
        <w:t xml:space="preserve"> </w:t>
      </w:r>
      <w:r>
        <w:rPr>
          <w:sz w:val="22"/>
        </w:rPr>
        <w:t>customer</w:t>
      </w:r>
      <w:r>
        <w:rPr>
          <w:spacing w:val="13"/>
          <w:sz w:val="22"/>
        </w:rPr>
        <w:t xml:space="preserve"> </w:t>
      </w:r>
      <w:r>
        <w:rPr>
          <w:spacing w:val="-2"/>
          <w:sz w:val="22"/>
        </w:rPr>
        <w:t>needs.</w:t>
      </w:r>
    </w:p>
    <w:p w14:paraId="3A235C18">
      <w:pPr>
        <w:pStyle w:val="11"/>
        <w:numPr>
          <w:ilvl w:val="1"/>
          <w:numId w:val="4"/>
        </w:numPr>
        <w:tabs>
          <w:tab w:val="left" w:pos="2149"/>
        </w:tabs>
        <w:spacing w:before="6" w:after="0" w:line="247" w:lineRule="auto"/>
        <w:ind w:left="2149" w:right="1147" w:hanging="339"/>
        <w:jc w:val="left"/>
        <w:rPr>
          <w:sz w:val="22"/>
        </w:rPr>
      </w:pPr>
      <w:r>
        <w:rPr>
          <w:sz w:val="22"/>
        </w:rPr>
        <w:t>Examples:</w:t>
      </w:r>
      <w:r>
        <w:rPr>
          <w:spacing w:val="80"/>
          <w:sz w:val="22"/>
        </w:rPr>
        <w:t xml:space="preserve"> </w:t>
      </w:r>
      <w:r>
        <w:rPr>
          <w:sz w:val="22"/>
        </w:rPr>
        <w:t>Designing</w:t>
      </w:r>
      <w:r>
        <w:rPr>
          <w:spacing w:val="80"/>
          <w:sz w:val="22"/>
        </w:rPr>
        <w:t xml:space="preserve"> </w:t>
      </w:r>
      <w:r>
        <w:rPr>
          <w:sz w:val="22"/>
        </w:rPr>
        <w:t>intuitive</w:t>
      </w:r>
      <w:r>
        <w:rPr>
          <w:spacing w:val="80"/>
          <w:sz w:val="22"/>
        </w:rPr>
        <w:t xml:space="preserve"> </w:t>
      </w:r>
      <w:r>
        <w:rPr>
          <w:sz w:val="22"/>
        </w:rPr>
        <w:t>apps,</w:t>
      </w:r>
      <w:r>
        <w:rPr>
          <w:spacing w:val="80"/>
          <w:sz w:val="22"/>
        </w:rPr>
        <w:t xml:space="preserve"> </w:t>
      </w:r>
      <w:r>
        <w:rPr>
          <w:sz w:val="22"/>
        </w:rPr>
        <w:t>consumer</w:t>
      </w:r>
      <w:r>
        <w:rPr>
          <w:spacing w:val="80"/>
          <w:sz w:val="22"/>
        </w:rPr>
        <w:t xml:space="preserve"> </w:t>
      </w:r>
      <w:r>
        <w:rPr>
          <w:sz w:val="22"/>
        </w:rPr>
        <w:t>electronics,</w:t>
      </w:r>
      <w:r>
        <w:rPr>
          <w:spacing w:val="80"/>
          <w:sz w:val="22"/>
        </w:rPr>
        <w:t xml:space="preserve"> </w:t>
      </w:r>
      <w:r>
        <w:rPr>
          <w:sz w:val="22"/>
        </w:rPr>
        <w:t>or</w:t>
      </w:r>
      <w:r>
        <w:rPr>
          <w:spacing w:val="80"/>
          <w:sz w:val="22"/>
        </w:rPr>
        <w:t xml:space="preserve"> </w:t>
      </w:r>
      <w:r>
        <w:rPr>
          <w:sz w:val="22"/>
        </w:rPr>
        <w:t xml:space="preserve">healthcare </w:t>
      </w:r>
      <w:r>
        <w:rPr>
          <w:spacing w:val="-2"/>
          <w:sz w:val="22"/>
        </w:rPr>
        <w:t>devices.</w:t>
      </w:r>
    </w:p>
    <w:p w14:paraId="6259687A">
      <w:pPr>
        <w:pStyle w:val="3"/>
        <w:numPr>
          <w:ilvl w:val="0"/>
          <w:numId w:val="4"/>
        </w:numPr>
        <w:tabs>
          <w:tab w:val="left" w:pos="1470"/>
        </w:tabs>
        <w:spacing w:before="0" w:after="0" w:line="266" w:lineRule="exact"/>
        <w:ind w:left="1470" w:right="0" w:hanging="338"/>
        <w:jc w:val="left"/>
      </w:pPr>
      <w:r>
        <w:t>Service</w:t>
      </w:r>
      <w:r>
        <w:rPr>
          <w:spacing w:val="10"/>
        </w:rPr>
        <w:t xml:space="preserve"> </w:t>
      </w:r>
      <w:r>
        <w:rPr>
          <w:spacing w:val="-2"/>
        </w:rPr>
        <w:t>Design:</w:t>
      </w:r>
    </w:p>
    <w:p w14:paraId="27C32C03">
      <w:pPr>
        <w:pStyle w:val="11"/>
        <w:numPr>
          <w:ilvl w:val="1"/>
          <w:numId w:val="4"/>
        </w:numPr>
        <w:tabs>
          <w:tab w:val="left" w:pos="2148"/>
        </w:tabs>
        <w:spacing w:before="7" w:after="0" w:line="240" w:lineRule="auto"/>
        <w:ind w:left="2148" w:right="0" w:hanging="338"/>
        <w:jc w:val="left"/>
        <w:rPr>
          <w:sz w:val="22"/>
        </w:rPr>
      </w:pPr>
      <w:r>
        <w:rPr>
          <w:sz w:val="22"/>
        </w:rPr>
        <w:t>Enhancing</w:t>
      </w:r>
      <w:r>
        <w:rPr>
          <w:spacing w:val="15"/>
          <w:sz w:val="22"/>
        </w:rPr>
        <w:t xml:space="preserve"> </w:t>
      </w:r>
      <w:r>
        <w:rPr>
          <w:sz w:val="22"/>
        </w:rPr>
        <w:t>customer</w:t>
      </w:r>
      <w:r>
        <w:rPr>
          <w:spacing w:val="12"/>
          <w:sz w:val="22"/>
        </w:rPr>
        <w:t xml:space="preserve"> </w:t>
      </w:r>
      <w:r>
        <w:rPr>
          <w:sz w:val="22"/>
        </w:rPr>
        <w:t>experiences</w:t>
      </w:r>
      <w:r>
        <w:rPr>
          <w:spacing w:val="13"/>
          <w:sz w:val="22"/>
        </w:rPr>
        <w:t xml:space="preserve"> </w:t>
      </w:r>
      <w:r>
        <w:rPr>
          <w:sz w:val="22"/>
        </w:rPr>
        <w:t>by</w:t>
      </w:r>
      <w:r>
        <w:rPr>
          <w:spacing w:val="12"/>
          <w:sz w:val="22"/>
        </w:rPr>
        <w:t xml:space="preserve"> </w:t>
      </w:r>
      <w:r>
        <w:rPr>
          <w:sz w:val="22"/>
        </w:rPr>
        <w:t>redesigning</w:t>
      </w:r>
      <w:r>
        <w:rPr>
          <w:spacing w:val="12"/>
          <w:sz w:val="22"/>
        </w:rPr>
        <w:t xml:space="preserve"> </w:t>
      </w:r>
      <w:r>
        <w:rPr>
          <w:spacing w:val="-2"/>
          <w:sz w:val="22"/>
        </w:rPr>
        <w:t>services.</w:t>
      </w:r>
    </w:p>
    <w:p w14:paraId="6DD19206">
      <w:pPr>
        <w:pStyle w:val="11"/>
        <w:numPr>
          <w:ilvl w:val="1"/>
          <w:numId w:val="4"/>
        </w:numPr>
        <w:tabs>
          <w:tab w:val="left" w:pos="2149"/>
        </w:tabs>
        <w:spacing w:before="8" w:after="0" w:line="244" w:lineRule="auto"/>
        <w:ind w:left="2149" w:right="1151" w:hanging="339"/>
        <w:jc w:val="left"/>
        <w:rPr>
          <w:sz w:val="22"/>
        </w:rPr>
      </w:pPr>
      <w:r>
        <w:rPr>
          <w:sz w:val="22"/>
        </w:rPr>
        <w:t>Examples:</w:t>
      </w:r>
      <w:r>
        <w:rPr>
          <w:spacing w:val="80"/>
          <w:sz w:val="22"/>
        </w:rPr>
        <w:t xml:space="preserve"> </w:t>
      </w:r>
      <w:r>
        <w:rPr>
          <w:sz w:val="22"/>
        </w:rPr>
        <w:t>Streamlining</w:t>
      </w:r>
      <w:r>
        <w:rPr>
          <w:spacing w:val="80"/>
          <w:sz w:val="22"/>
        </w:rPr>
        <w:t xml:space="preserve"> </w:t>
      </w:r>
      <w:r>
        <w:rPr>
          <w:sz w:val="22"/>
        </w:rPr>
        <w:t>hotel</w:t>
      </w:r>
      <w:r>
        <w:rPr>
          <w:spacing w:val="80"/>
          <w:sz w:val="22"/>
        </w:rPr>
        <w:t xml:space="preserve"> </w:t>
      </w:r>
      <w:r>
        <w:rPr>
          <w:sz w:val="22"/>
        </w:rPr>
        <w:t>check‐ins,</w:t>
      </w:r>
      <w:r>
        <w:rPr>
          <w:spacing w:val="80"/>
          <w:sz w:val="22"/>
        </w:rPr>
        <w:t xml:space="preserve"> </w:t>
      </w:r>
      <w:r>
        <w:rPr>
          <w:sz w:val="22"/>
        </w:rPr>
        <w:t>optimizing</w:t>
      </w:r>
      <w:r>
        <w:rPr>
          <w:spacing w:val="80"/>
          <w:sz w:val="22"/>
        </w:rPr>
        <w:t xml:space="preserve"> </w:t>
      </w:r>
      <w:r>
        <w:rPr>
          <w:sz w:val="22"/>
        </w:rPr>
        <w:t>banking</w:t>
      </w:r>
      <w:r>
        <w:rPr>
          <w:spacing w:val="80"/>
          <w:sz w:val="22"/>
        </w:rPr>
        <w:t xml:space="preserve"> </w:t>
      </w:r>
      <w:r>
        <w:rPr>
          <w:sz w:val="22"/>
        </w:rPr>
        <w:t>services,</w:t>
      </w:r>
      <w:r>
        <w:rPr>
          <w:spacing w:val="80"/>
          <w:sz w:val="22"/>
        </w:rPr>
        <w:t xml:space="preserve"> </w:t>
      </w:r>
      <w:r>
        <w:rPr>
          <w:sz w:val="22"/>
        </w:rPr>
        <w:t>or improving public transportation systems.</w:t>
      </w:r>
    </w:p>
    <w:p w14:paraId="05559762">
      <w:pPr>
        <w:pStyle w:val="3"/>
        <w:numPr>
          <w:ilvl w:val="0"/>
          <w:numId w:val="4"/>
        </w:numPr>
        <w:tabs>
          <w:tab w:val="left" w:pos="1470"/>
        </w:tabs>
        <w:spacing w:before="4" w:after="0" w:line="240" w:lineRule="auto"/>
        <w:ind w:left="1470" w:right="0" w:hanging="338"/>
        <w:jc w:val="left"/>
      </w:pPr>
      <w:r>
        <w:t>Business</w:t>
      </w:r>
      <w:r>
        <w:rPr>
          <w:spacing w:val="9"/>
        </w:rPr>
        <w:t xml:space="preserve"> </w:t>
      </w:r>
      <w:r>
        <w:rPr>
          <w:spacing w:val="-2"/>
        </w:rPr>
        <w:t>Strategy:</w:t>
      </w:r>
    </w:p>
    <w:p w14:paraId="65BDB446">
      <w:pPr>
        <w:pStyle w:val="11"/>
        <w:numPr>
          <w:ilvl w:val="1"/>
          <w:numId w:val="4"/>
        </w:numPr>
        <w:tabs>
          <w:tab w:val="left" w:pos="2148"/>
        </w:tabs>
        <w:spacing w:before="6" w:after="0" w:line="240" w:lineRule="auto"/>
        <w:ind w:left="2148" w:right="0" w:hanging="338"/>
        <w:jc w:val="left"/>
        <w:rPr>
          <w:sz w:val="22"/>
        </w:rPr>
      </w:pPr>
      <w:r>
        <w:rPr>
          <w:sz w:val="22"/>
        </w:rPr>
        <w:t>Identifying</w:t>
      </w:r>
      <w:r>
        <w:rPr>
          <w:spacing w:val="14"/>
          <w:sz w:val="22"/>
        </w:rPr>
        <w:t xml:space="preserve"> </w:t>
      </w:r>
      <w:r>
        <w:rPr>
          <w:sz w:val="22"/>
        </w:rPr>
        <w:t>new</w:t>
      </w:r>
      <w:r>
        <w:rPr>
          <w:spacing w:val="14"/>
          <w:sz w:val="22"/>
        </w:rPr>
        <w:t xml:space="preserve"> </w:t>
      </w:r>
      <w:r>
        <w:rPr>
          <w:sz w:val="22"/>
        </w:rPr>
        <w:t>business</w:t>
      </w:r>
      <w:r>
        <w:rPr>
          <w:spacing w:val="15"/>
          <w:sz w:val="22"/>
        </w:rPr>
        <w:t xml:space="preserve"> </w:t>
      </w:r>
      <w:r>
        <w:rPr>
          <w:sz w:val="22"/>
        </w:rPr>
        <w:t>opportunities</w:t>
      </w:r>
      <w:r>
        <w:rPr>
          <w:spacing w:val="16"/>
          <w:sz w:val="22"/>
        </w:rPr>
        <w:t xml:space="preserve"> </w:t>
      </w:r>
      <w:r>
        <w:rPr>
          <w:sz w:val="22"/>
        </w:rPr>
        <w:t>and</w:t>
      </w:r>
      <w:r>
        <w:rPr>
          <w:spacing w:val="14"/>
          <w:sz w:val="22"/>
        </w:rPr>
        <w:t xml:space="preserve"> </w:t>
      </w:r>
      <w:r>
        <w:rPr>
          <w:sz w:val="22"/>
        </w:rPr>
        <w:t>refining</w:t>
      </w:r>
      <w:r>
        <w:rPr>
          <w:spacing w:val="12"/>
          <w:sz w:val="22"/>
        </w:rPr>
        <w:t xml:space="preserve"> </w:t>
      </w:r>
      <w:r>
        <w:rPr>
          <w:sz w:val="22"/>
        </w:rPr>
        <w:t>organizational</w:t>
      </w:r>
      <w:r>
        <w:rPr>
          <w:spacing w:val="15"/>
          <w:sz w:val="22"/>
        </w:rPr>
        <w:t xml:space="preserve"> </w:t>
      </w:r>
      <w:r>
        <w:rPr>
          <w:spacing w:val="-2"/>
          <w:sz w:val="22"/>
        </w:rPr>
        <w:t>processes.</w:t>
      </w:r>
    </w:p>
    <w:p w14:paraId="239303A8">
      <w:pPr>
        <w:pStyle w:val="11"/>
        <w:numPr>
          <w:ilvl w:val="1"/>
          <w:numId w:val="4"/>
        </w:numPr>
        <w:tabs>
          <w:tab w:val="left" w:pos="2149"/>
        </w:tabs>
        <w:spacing w:before="8" w:after="0" w:line="244" w:lineRule="auto"/>
        <w:ind w:left="2149" w:right="1151" w:hanging="339"/>
        <w:jc w:val="left"/>
        <w:rPr>
          <w:sz w:val="22"/>
        </w:rPr>
      </w:pPr>
      <w:r>
        <w:rPr>
          <w:sz w:val="22"/>
        </w:rPr>
        <w:t>Examples:</w:t>
      </w:r>
      <w:r>
        <w:rPr>
          <w:spacing w:val="80"/>
          <w:w w:val="150"/>
          <w:sz w:val="22"/>
        </w:rPr>
        <w:t xml:space="preserve"> </w:t>
      </w:r>
      <w:r>
        <w:rPr>
          <w:sz w:val="22"/>
        </w:rPr>
        <w:t>Developing</w:t>
      </w:r>
      <w:r>
        <w:rPr>
          <w:spacing w:val="80"/>
          <w:w w:val="150"/>
          <w:sz w:val="22"/>
        </w:rPr>
        <w:t xml:space="preserve"> </w:t>
      </w:r>
      <w:r>
        <w:rPr>
          <w:sz w:val="22"/>
        </w:rPr>
        <w:t>customer‐centric</w:t>
      </w:r>
      <w:r>
        <w:rPr>
          <w:spacing w:val="80"/>
          <w:w w:val="150"/>
          <w:sz w:val="22"/>
        </w:rPr>
        <w:t xml:space="preserve"> </w:t>
      </w:r>
      <w:r>
        <w:rPr>
          <w:sz w:val="22"/>
        </w:rPr>
        <w:t>business</w:t>
      </w:r>
      <w:r>
        <w:rPr>
          <w:spacing w:val="80"/>
          <w:w w:val="150"/>
          <w:sz w:val="22"/>
        </w:rPr>
        <w:t xml:space="preserve"> </w:t>
      </w:r>
      <w:r>
        <w:rPr>
          <w:sz w:val="22"/>
        </w:rPr>
        <w:t>models</w:t>
      </w:r>
      <w:r>
        <w:rPr>
          <w:spacing w:val="80"/>
          <w:w w:val="150"/>
          <w:sz w:val="22"/>
        </w:rPr>
        <w:t xml:space="preserve"> </w:t>
      </w:r>
      <w:r>
        <w:rPr>
          <w:sz w:val="22"/>
        </w:rPr>
        <w:t>or</w:t>
      </w:r>
      <w:r>
        <w:rPr>
          <w:spacing w:val="80"/>
          <w:w w:val="150"/>
          <w:sz w:val="22"/>
        </w:rPr>
        <w:t xml:space="preserve"> </w:t>
      </w:r>
      <w:r>
        <w:rPr>
          <w:sz w:val="22"/>
        </w:rPr>
        <w:t>improving</w:t>
      </w:r>
      <w:r>
        <w:rPr>
          <w:spacing w:val="40"/>
          <w:sz w:val="22"/>
        </w:rPr>
        <w:t xml:space="preserve"> </w:t>
      </w:r>
      <w:r>
        <w:rPr>
          <w:sz w:val="22"/>
        </w:rPr>
        <w:t>employee workflows.</w:t>
      </w:r>
    </w:p>
    <w:p w14:paraId="75F2238B">
      <w:pPr>
        <w:pStyle w:val="6"/>
        <w:rPr>
          <w:sz w:val="20"/>
        </w:rPr>
      </w:pPr>
    </w:p>
    <w:p w14:paraId="0CF7D02A">
      <w:pPr>
        <w:pStyle w:val="6"/>
        <w:spacing w:before="1"/>
        <w:rPr>
          <w:sz w:val="20"/>
        </w:rPr>
      </w:pPr>
      <w:r>
        <w:rPr>
          <w:sz w:val="20"/>
        </w:rPr>
        <mc:AlternateContent>
          <mc:Choice Requires="wps">
            <w:drawing>
              <wp:anchor distT="0" distB="0" distL="0" distR="0" simplePos="0" relativeHeight="251699200" behindDoc="1" locked="0" layoutInCell="1" allowOverlap="1">
                <wp:simplePos x="0" y="0"/>
                <wp:positionH relativeFrom="page">
                  <wp:posOffset>1172210</wp:posOffset>
                </wp:positionH>
                <wp:positionV relativeFrom="paragraph">
                  <wp:posOffset>170815</wp:posOffset>
                </wp:positionV>
                <wp:extent cx="5428615" cy="6350"/>
                <wp:effectExtent l="0" t="0" r="0" b="0"/>
                <wp:wrapTopAndBottom/>
                <wp:docPr id="26" name="Graphic 26"/>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26" o:spid="_x0000_s1026" o:spt="100" style="position:absolute;left:0pt;margin-left:92.3pt;margin-top:13.45pt;height:0.5pt;width:427.45pt;mso-position-horizontal-relative:page;mso-wrap-distance-bottom:0pt;mso-wrap-distance-top:0pt;z-index:-251617280;mso-width-relative:page;mso-height-relative:page;" fillcolor="#000000" filled="t" stroked="f" coordsize="5428615,6350" o:gfxdata="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Y24aY&#10;1gAAAAoBAAAPAAAAAAAAAAEAIAAAACIAAABkcnMvZG93bnJldi54bWxQSwECFAAUAAAACACHTuJA&#10;98+UVCMCAADe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02ADEA1E">
      <w:pPr>
        <w:pStyle w:val="6"/>
        <w:spacing w:after="0"/>
        <w:rPr>
          <w:sz w:val="20"/>
        </w:rPr>
        <w:sectPr>
          <w:pgSz w:w="12240" w:h="15840"/>
          <w:pgMar w:top="1040" w:right="720" w:bottom="880" w:left="1080" w:header="623" w:footer="687" w:gutter="0"/>
          <w:cols w:space="720" w:num="1"/>
        </w:sectPr>
      </w:pPr>
    </w:p>
    <w:p w14:paraId="61D3FB5F">
      <w:pPr>
        <w:pStyle w:val="6"/>
        <w:spacing w:before="33"/>
      </w:pPr>
      <w:r>
        <mc:AlternateContent>
          <mc:Choice Requires="wpg">
            <w:drawing>
              <wp:anchor distT="0" distB="0" distL="0" distR="0" simplePos="0" relativeHeight="251667456"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27" name="Group 27"/>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28" name="Image 28"/>
                          <pic:cNvPicPr/>
                        </pic:nvPicPr>
                        <pic:blipFill>
                          <a:blip r:embed="rId11" cstate="print"/>
                          <a:stretch>
                            <a:fillRect/>
                          </a:stretch>
                        </pic:blipFill>
                        <pic:spPr>
                          <a:xfrm>
                            <a:off x="489966" y="9905"/>
                            <a:ext cx="1713738" cy="573785"/>
                          </a:xfrm>
                          <a:prstGeom prst="rect">
                            <a:avLst/>
                          </a:prstGeom>
                        </pic:spPr>
                      </pic:pic>
                      <wps:wsp>
                        <wps:cNvPr id="29" name="Graphic 29"/>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49024;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">
                <o:lock v:ext="edit" aspectratio="f"/>
                <v:shape id="Image 28" o:spid="_x0000_s1026" o:spt="75" type="#_x0000_t75" style="position:absolute;left:489966;top:9905;height:573785;width:1713738;" filled="f" o:preferrelative="t" stroked="f" coordsize="21600,21600" o:gfxdata="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UOoT7gAAADbAAAA&#10;DwAAAAAAAAABACAAAAAiAAAAZHJzL2Rvd25yZXYueG1sUEsBAhQAFAAAAAgAh07iQDMvBZ47AAAA&#10;OQAAABAAAAAAAAAAAQAgAAAABwEAAGRycy9zaGFwZXhtbC54bWxQSwUGAAAAAAYABgBbAQAAsQMA&#10;AAAA&#10;">
                  <v:fill on="f" focussize="0,0"/>
                  <v:stroke on="f"/>
                  <v:imagedata r:id="rId11" o:title=""/>
                  <o:lock v:ext="edit" aspectratio="f"/>
                </v:shape>
                <v:shape id="Graphic 29" o:spid="_x0000_s1026" o:spt="100" style="position:absolute;left:0;top:11;height:9486265;width:6456680;" fillcolor="#000000" filled="t" stroked="f" coordsize="6456680,9486265" o:gfxdata="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by5AAAA2wAA&#10;AA8AAAAAAAAAAQAgAAAAIgAAAGRycy9kb3ducmV2LnhtbFBLAQIUABQAAAAIAIdO4kAzLwWeOwAA&#10;ADkAAAAQAAAAAAAAAAEAIAAAAAgBAABkcnMvc2hhcGV4bWwueG1sUEsFBgAAAAAGAAYAWwEAALID&#10;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1641B2BF">
      <w:pPr>
        <w:pStyle w:val="3"/>
        <w:numPr>
          <w:ilvl w:val="0"/>
          <w:numId w:val="4"/>
        </w:numPr>
        <w:tabs>
          <w:tab w:val="left" w:pos="1470"/>
        </w:tabs>
        <w:spacing w:before="0" w:after="0" w:line="240" w:lineRule="auto"/>
        <w:ind w:left="1470" w:right="0" w:hanging="338"/>
        <w:jc w:val="left"/>
      </w:pPr>
      <w:r>
        <w:rPr>
          <w:spacing w:val="-2"/>
        </w:rPr>
        <w:t>Healthcare:</w:t>
      </w:r>
    </w:p>
    <w:p w14:paraId="215AD80D">
      <w:pPr>
        <w:pStyle w:val="11"/>
        <w:numPr>
          <w:ilvl w:val="1"/>
          <w:numId w:val="4"/>
        </w:numPr>
        <w:tabs>
          <w:tab w:val="left" w:pos="2148"/>
        </w:tabs>
        <w:spacing w:before="6" w:after="0" w:line="240" w:lineRule="auto"/>
        <w:ind w:left="2148" w:right="0" w:hanging="338"/>
        <w:jc w:val="left"/>
        <w:rPr>
          <w:sz w:val="22"/>
        </w:rPr>
      </w:pPr>
      <w:r>
        <w:rPr>
          <w:sz w:val="22"/>
        </w:rPr>
        <w:t>Addressing</w:t>
      </w:r>
      <w:r>
        <w:rPr>
          <w:spacing w:val="11"/>
          <w:sz w:val="22"/>
        </w:rPr>
        <w:t xml:space="preserve"> </w:t>
      </w:r>
      <w:r>
        <w:rPr>
          <w:sz w:val="22"/>
        </w:rPr>
        <w:t>patient</w:t>
      </w:r>
      <w:r>
        <w:rPr>
          <w:spacing w:val="12"/>
          <w:sz w:val="22"/>
        </w:rPr>
        <w:t xml:space="preserve"> </w:t>
      </w:r>
      <w:r>
        <w:rPr>
          <w:sz w:val="22"/>
        </w:rPr>
        <w:t>care</w:t>
      </w:r>
      <w:r>
        <w:rPr>
          <w:spacing w:val="15"/>
          <w:sz w:val="22"/>
        </w:rPr>
        <w:t xml:space="preserve"> </w:t>
      </w:r>
      <w:r>
        <w:rPr>
          <w:sz w:val="22"/>
        </w:rPr>
        <w:t>challenges</w:t>
      </w:r>
      <w:r>
        <w:rPr>
          <w:spacing w:val="12"/>
          <w:sz w:val="22"/>
        </w:rPr>
        <w:t xml:space="preserve"> </w:t>
      </w:r>
      <w:r>
        <w:rPr>
          <w:sz w:val="22"/>
        </w:rPr>
        <w:t>by</w:t>
      </w:r>
      <w:r>
        <w:rPr>
          <w:spacing w:val="14"/>
          <w:sz w:val="22"/>
        </w:rPr>
        <w:t xml:space="preserve"> </w:t>
      </w:r>
      <w:r>
        <w:rPr>
          <w:sz w:val="22"/>
        </w:rPr>
        <w:t>designing</w:t>
      </w:r>
      <w:r>
        <w:rPr>
          <w:spacing w:val="16"/>
          <w:sz w:val="22"/>
        </w:rPr>
        <w:t xml:space="preserve"> </w:t>
      </w:r>
      <w:r>
        <w:rPr>
          <w:sz w:val="22"/>
        </w:rPr>
        <w:t>empathetic</w:t>
      </w:r>
      <w:r>
        <w:rPr>
          <w:spacing w:val="13"/>
          <w:sz w:val="22"/>
        </w:rPr>
        <w:t xml:space="preserve"> </w:t>
      </w:r>
      <w:r>
        <w:rPr>
          <w:spacing w:val="-2"/>
          <w:sz w:val="22"/>
        </w:rPr>
        <w:t>solutions.</w:t>
      </w:r>
    </w:p>
    <w:p w14:paraId="363C1202">
      <w:pPr>
        <w:pStyle w:val="11"/>
        <w:numPr>
          <w:ilvl w:val="1"/>
          <w:numId w:val="4"/>
        </w:numPr>
        <w:tabs>
          <w:tab w:val="left" w:pos="2149"/>
        </w:tabs>
        <w:spacing w:before="7" w:after="0" w:line="244" w:lineRule="auto"/>
        <w:ind w:left="2149" w:right="1153" w:hanging="339"/>
        <w:jc w:val="left"/>
        <w:rPr>
          <w:sz w:val="22"/>
        </w:rPr>
      </w:pPr>
      <w:r>
        <w:rPr>
          <w:sz w:val="22"/>
        </w:rPr>
        <w:t>Examples: Simplifying medical device interfaces or improving hospital layouts for efficiency.</w:t>
      </w:r>
    </w:p>
    <w:p w14:paraId="1FEE6238">
      <w:pPr>
        <w:pStyle w:val="3"/>
        <w:numPr>
          <w:ilvl w:val="0"/>
          <w:numId w:val="4"/>
        </w:numPr>
        <w:tabs>
          <w:tab w:val="left" w:pos="1470"/>
        </w:tabs>
        <w:spacing w:before="5" w:after="0" w:line="240" w:lineRule="auto"/>
        <w:ind w:left="1470" w:right="0" w:hanging="338"/>
        <w:jc w:val="left"/>
      </w:pPr>
      <w:r>
        <w:rPr>
          <w:spacing w:val="-2"/>
        </w:rPr>
        <w:t>Education:</w:t>
      </w:r>
    </w:p>
    <w:p w14:paraId="7CF755E8">
      <w:pPr>
        <w:pStyle w:val="11"/>
        <w:numPr>
          <w:ilvl w:val="1"/>
          <w:numId w:val="4"/>
        </w:numPr>
        <w:tabs>
          <w:tab w:val="left" w:pos="2149"/>
        </w:tabs>
        <w:spacing w:before="7" w:after="0" w:line="244" w:lineRule="auto"/>
        <w:ind w:left="2149" w:right="1152" w:hanging="339"/>
        <w:jc w:val="left"/>
        <w:rPr>
          <w:sz w:val="22"/>
        </w:rPr>
      </w:pPr>
      <w:r>
        <w:rPr>
          <w:sz w:val="22"/>
        </w:rPr>
        <w:t>Redesigning</w:t>
      </w:r>
      <w:r>
        <w:rPr>
          <w:spacing w:val="80"/>
          <w:sz w:val="22"/>
        </w:rPr>
        <w:t xml:space="preserve"> </w:t>
      </w:r>
      <w:r>
        <w:rPr>
          <w:sz w:val="22"/>
        </w:rPr>
        <w:t>curriculums</w:t>
      </w:r>
      <w:r>
        <w:rPr>
          <w:spacing w:val="80"/>
          <w:sz w:val="22"/>
        </w:rPr>
        <w:t xml:space="preserve"> </w:t>
      </w:r>
      <w:r>
        <w:rPr>
          <w:sz w:val="22"/>
        </w:rPr>
        <w:t>and</w:t>
      </w:r>
      <w:r>
        <w:rPr>
          <w:spacing w:val="80"/>
          <w:sz w:val="22"/>
        </w:rPr>
        <w:t xml:space="preserve"> </w:t>
      </w:r>
      <w:r>
        <w:rPr>
          <w:sz w:val="22"/>
        </w:rPr>
        <w:t>learning</w:t>
      </w:r>
      <w:r>
        <w:rPr>
          <w:spacing w:val="80"/>
          <w:sz w:val="22"/>
        </w:rPr>
        <w:t xml:space="preserve"> </w:t>
      </w:r>
      <w:r>
        <w:rPr>
          <w:sz w:val="22"/>
        </w:rPr>
        <w:t>environments</w:t>
      </w:r>
      <w:r>
        <w:rPr>
          <w:spacing w:val="80"/>
          <w:sz w:val="22"/>
        </w:rPr>
        <w:t xml:space="preserve"> </w:t>
      </w:r>
      <w:r>
        <w:rPr>
          <w:sz w:val="22"/>
        </w:rPr>
        <w:t>to</w:t>
      </w:r>
      <w:r>
        <w:rPr>
          <w:spacing w:val="80"/>
          <w:sz w:val="22"/>
        </w:rPr>
        <w:t xml:space="preserve"> </w:t>
      </w:r>
      <w:r>
        <w:rPr>
          <w:sz w:val="22"/>
        </w:rPr>
        <w:t>enhance</w:t>
      </w:r>
      <w:r>
        <w:rPr>
          <w:spacing w:val="80"/>
          <w:sz w:val="22"/>
        </w:rPr>
        <w:t xml:space="preserve"> </w:t>
      </w:r>
      <w:r>
        <w:rPr>
          <w:sz w:val="22"/>
        </w:rPr>
        <w:t xml:space="preserve">student </w:t>
      </w:r>
      <w:r>
        <w:rPr>
          <w:spacing w:val="-2"/>
          <w:sz w:val="22"/>
        </w:rPr>
        <w:t>engagement.</w:t>
      </w:r>
    </w:p>
    <w:p w14:paraId="21110ABC">
      <w:pPr>
        <w:pStyle w:val="11"/>
        <w:numPr>
          <w:ilvl w:val="1"/>
          <w:numId w:val="4"/>
        </w:numPr>
        <w:tabs>
          <w:tab w:val="left" w:pos="2149"/>
        </w:tabs>
        <w:spacing w:before="3" w:after="0" w:line="244" w:lineRule="auto"/>
        <w:ind w:left="2149" w:right="1151" w:hanging="339"/>
        <w:jc w:val="left"/>
        <w:rPr>
          <w:sz w:val="22"/>
        </w:rPr>
      </w:pPr>
      <w:r>
        <w:rPr>
          <w:sz w:val="22"/>
        </w:rPr>
        <w:t>Examples:</w:t>
      </w:r>
      <w:r>
        <w:rPr>
          <w:spacing w:val="80"/>
          <w:sz w:val="22"/>
        </w:rPr>
        <w:t xml:space="preserve"> </w:t>
      </w:r>
      <w:r>
        <w:rPr>
          <w:sz w:val="22"/>
        </w:rPr>
        <w:t>Creating</w:t>
      </w:r>
      <w:r>
        <w:rPr>
          <w:spacing w:val="80"/>
          <w:sz w:val="22"/>
        </w:rPr>
        <w:t xml:space="preserve"> </w:t>
      </w:r>
      <w:r>
        <w:rPr>
          <w:sz w:val="22"/>
        </w:rPr>
        <w:t>innovative</w:t>
      </w:r>
      <w:r>
        <w:rPr>
          <w:spacing w:val="80"/>
          <w:sz w:val="22"/>
        </w:rPr>
        <w:t xml:space="preserve"> </w:t>
      </w:r>
      <w:r>
        <w:rPr>
          <w:sz w:val="22"/>
        </w:rPr>
        <w:t>teaching</w:t>
      </w:r>
      <w:r>
        <w:rPr>
          <w:spacing w:val="80"/>
          <w:sz w:val="22"/>
        </w:rPr>
        <w:t xml:space="preserve"> </w:t>
      </w:r>
      <w:r>
        <w:rPr>
          <w:sz w:val="22"/>
        </w:rPr>
        <w:t>tools</w:t>
      </w:r>
      <w:r>
        <w:rPr>
          <w:spacing w:val="80"/>
          <w:sz w:val="22"/>
        </w:rPr>
        <w:t xml:space="preserve"> </w:t>
      </w:r>
      <w:r>
        <w:rPr>
          <w:sz w:val="22"/>
        </w:rPr>
        <w:t>or</w:t>
      </w:r>
      <w:r>
        <w:rPr>
          <w:spacing w:val="80"/>
          <w:sz w:val="22"/>
        </w:rPr>
        <w:t xml:space="preserve"> </w:t>
      </w:r>
      <w:r>
        <w:rPr>
          <w:sz w:val="22"/>
        </w:rPr>
        <w:t>designing</w:t>
      </w:r>
      <w:r>
        <w:rPr>
          <w:spacing w:val="80"/>
          <w:sz w:val="22"/>
        </w:rPr>
        <w:t xml:space="preserve"> </w:t>
      </w:r>
      <w:r>
        <w:rPr>
          <w:sz w:val="22"/>
        </w:rPr>
        <w:t>collaborative classroom spaces.</w:t>
      </w:r>
    </w:p>
    <w:p w14:paraId="26303362">
      <w:pPr>
        <w:pStyle w:val="3"/>
        <w:numPr>
          <w:ilvl w:val="0"/>
          <w:numId w:val="4"/>
        </w:numPr>
        <w:tabs>
          <w:tab w:val="left" w:pos="1470"/>
        </w:tabs>
        <w:spacing w:before="3" w:after="0" w:line="240" w:lineRule="auto"/>
        <w:ind w:left="1470" w:right="0" w:hanging="338"/>
        <w:jc w:val="left"/>
      </w:pPr>
      <w:r>
        <w:t>Social</w:t>
      </w:r>
      <w:r>
        <w:rPr>
          <w:spacing w:val="11"/>
        </w:rPr>
        <w:t xml:space="preserve"> </w:t>
      </w:r>
      <w:r>
        <w:rPr>
          <w:spacing w:val="-2"/>
        </w:rPr>
        <w:t>Innovation:</w:t>
      </w:r>
    </w:p>
    <w:p w14:paraId="61374417">
      <w:pPr>
        <w:pStyle w:val="11"/>
        <w:numPr>
          <w:ilvl w:val="1"/>
          <w:numId w:val="4"/>
        </w:numPr>
        <w:tabs>
          <w:tab w:val="left" w:pos="2149"/>
        </w:tabs>
        <w:spacing w:before="6" w:after="0" w:line="247" w:lineRule="auto"/>
        <w:ind w:left="2149" w:right="1151" w:hanging="339"/>
        <w:jc w:val="left"/>
        <w:rPr>
          <w:sz w:val="22"/>
        </w:rPr>
      </w:pPr>
      <w:r>
        <w:rPr>
          <w:sz w:val="22"/>
        </w:rPr>
        <w:t>Tackling</w:t>
      </w:r>
      <w:r>
        <w:rPr>
          <w:spacing w:val="40"/>
          <w:sz w:val="22"/>
        </w:rPr>
        <w:t xml:space="preserve"> </w:t>
      </w:r>
      <w:r>
        <w:rPr>
          <w:sz w:val="22"/>
        </w:rPr>
        <w:t>complex</w:t>
      </w:r>
      <w:r>
        <w:rPr>
          <w:spacing w:val="40"/>
          <w:sz w:val="22"/>
        </w:rPr>
        <w:t xml:space="preserve"> </w:t>
      </w:r>
      <w:r>
        <w:rPr>
          <w:sz w:val="22"/>
        </w:rPr>
        <w:t>societal</w:t>
      </w:r>
      <w:r>
        <w:rPr>
          <w:spacing w:val="40"/>
          <w:sz w:val="22"/>
        </w:rPr>
        <w:t xml:space="preserve"> </w:t>
      </w:r>
      <w:r>
        <w:rPr>
          <w:sz w:val="22"/>
        </w:rPr>
        <w:t>challenges</w:t>
      </w:r>
      <w:r>
        <w:rPr>
          <w:spacing w:val="40"/>
          <w:sz w:val="22"/>
        </w:rPr>
        <w:t xml:space="preserve"> </w:t>
      </w:r>
      <w:r>
        <w:rPr>
          <w:sz w:val="22"/>
        </w:rPr>
        <w:t>such</w:t>
      </w:r>
      <w:r>
        <w:rPr>
          <w:spacing w:val="40"/>
          <w:sz w:val="22"/>
        </w:rPr>
        <w:t xml:space="preserve"> </w:t>
      </w:r>
      <w:r>
        <w:rPr>
          <w:sz w:val="22"/>
        </w:rPr>
        <w:t>as</w:t>
      </w:r>
      <w:r>
        <w:rPr>
          <w:spacing w:val="40"/>
          <w:sz w:val="22"/>
        </w:rPr>
        <w:t xml:space="preserve"> </w:t>
      </w:r>
      <w:r>
        <w:rPr>
          <w:sz w:val="22"/>
        </w:rPr>
        <w:t>poverty,</w:t>
      </w:r>
      <w:r>
        <w:rPr>
          <w:spacing w:val="40"/>
          <w:sz w:val="22"/>
        </w:rPr>
        <w:t xml:space="preserve"> </w:t>
      </w:r>
      <w:r>
        <w:rPr>
          <w:sz w:val="22"/>
        </w:rPr>
        <w:t>climate</w:t>
      </w:r>
      <w:r>
        <w:rPr>
          <w:spacing w:val="40"/>
          <w:sz w:val="22"/>
        </w:rPr>
        <w:t xml:space="preserve"> </w:t>
      </w:r>
      <w:r>
        <w:rPr>
          <w:sz w:val="22"/>
        </w:rPr>
        <w:t>change,</w:t>
      </w:r>
      <w:r>
        <w:rPr>
          <w:spacing w:val="40"/>
          <w:sz w:val="22"/>
        </w:rPr>
        <w:t xml:space="preserve"> </w:t>
      </w:r>
      <w:r>
        <w:rPr>
          <w:sz w:val="22"/>
        </w:rPr>
        <w:t>and access to clean water.</w:t>
      </w:r>
    </w:p>
    <w:p w14:paraId="20E4D058">
      <w:pPr>
        <w:pStyle w:val="11"/>
        <w:numPr>
          <w:ilvl w:val="1"/>
          <w:numId w:val="4"/>
        </w:numPr>
        <w:tabs>
          <w:tab w:val="left" w:pos="2149"/>
        </w:tabs>
        <w:spacing w:before="0" w:after="0" w:line="247" w:lineRule="auto"/>
        <w:ind w:left="2149" w:right="1152" w:hanging="339"/>
        <w:jc w:val="left"/>
        <w:rPr>
          <w:sz w:val="22"/>
        </w:rPr>
      </w:pPr>
      <w:r>
        <w:rPr>
          <w:sz w:val="22"/>
        </w:rPr>
        <w:t>Examples:</w:t>
      </w:r>
      <w:r>
        <w:rPr>
          <w:spacing w:val="40"/>
          <w:sz w:val="22"/>
        </w:rPr>
        <w:t xml:space="preserve"> </w:t>
      </w:r>
      <w:r>
        <w:rPr>
          <w:sz w:val="22"/>
        </w:rPr>
        <w:t>Developing</w:t>
      </w:r>
      <w:r>
        <w:rPr>
          <w:spacing w:val="40"/>
          <w:sz w:val="22"/>
        </w:rPr>
        <w:t xml:space="preserve"> </w:t>
      </w:r>
      <w:r>
        <w:rPr>
          <w:sz w:val="22"/>
        </w:rPr>
        <w:t>affordable</w:t>
      </w:r>
      <w:r>
        <w:rPr>
          <w:spacing w:val="40"/>
          <w:sz w:val="22"/>
        </w:rPr>
        <w:t xml:space="preserve"> </w:t>
      </w:r>
      <w:r>
        <w:rPr>
          <w:sz w:val="22"/>
        </w:rPr>
        <w:t>housing</w:t>
      </w:r>
      <w:r>
        <w:rPr>
          <w:spacing w:val="40"/>
          <w:sz w:val="22"/>
        </w:rPr>
        <w:t xml:space="preserve"> </w:t>
      </w:r>
      <w:r>
        <w:rPr>
          <w:sz w:val="22"/>
        </w:rPr>
        <w:t>solutions</w:t>
      </w:r>
      <w:r>
        <w:rPr>
          <w:spacing w:val="40"/>
          <w:sz w:val="22"/>
        </w:rPr>
        <w:t xml:space="preserve"> </w:t>
      </w:r>
      <w:r>
        <w:rPr>
          <w:sz w:val="22"/>
        </w:rPr>
        <w:t>or</w:t>
      </w:r>
      <w:r>
        <w:rPr>
          <w:spacing w:val="40"/>
          <w:sz w:val="22"/>
        </w:rPr>
        <w:t xml:space="preserve"> </w:t>
      </w:r>
      <w:r>
        <w:rPr>
          <w:sz w:val="22"/>
        </w:rPr>
        <w:t>sustainable</w:t>
      </w:r>
      <w:r>
        <w:rPr>
          <w:spacing w:val="40"/>
          <w:sz w:val="22"/>
        </w:rPr>
        <w:t xml:space="preserve"> </w:t>
      </w:r>
      <w:r>
        <w:rPr>
          <w:sz w:val="22"/>
        </w:rPr>
        <w:t>farming</w:t>
      </w:r>
      <w:r>
        <w:rPr>
          <w:spacing w:val="40"/>
          <w:sz w:val="22"/>
        </w:rPr>
        <w:t xml:space="preserve"> </w:t>
      </w:r>
      <w:r>
        <w:rPr>
          <w:spacing w:val="-2"/>
          <w:sz w:val="22"/>
        </w:rPr>
        <w:t>techniques.</w:t>
      </w:r>
    </w:p>
    <w:p w14:paraId="41265FD3">
      <w:pPr>
        <w:pStyle w:val="3"/>
        <w:numPr>
          <w:ilvl w:val="0"/>
          <w:numId w:val="4"/>
        </w:numPr>
        <w:tabs>
          <w:tab w:val="left" w:pos="1470"/>
        </w:tabs>
        <w:spacing w:before="0" w:after="0" w:line="267" w:lineRule="exact"/>
        <w:ind w:left="1470" w:right="0" w:hanging="338"/>
        <w:jc w:val="left"/>
      </w:pPr>
      <w:r>
        <w:rPr>
          <w:spacing w:val="-2"/>
        </w:rPr>
        <w:t>Technology:</w:t>
      </w:r>
    </w:p>
    <w:p w14:paraId="7512E60B">
      <w:pPr>
        <w:pStyle w:val="11"/>
        <w:numPr>
          <w:ilvl w:val="1"/>
          <w:numId w:val="4"/>
        </w:numPr>
        <w:tabs>
          <w:tab w:val="left" w:pos="2148"/>
        </w:tabs>
        <w:spacing w:before="5" w:after="0" w:line="240" w:lineRule="auto"/>
        <w:ind w:left="2148" w:right="0" w:hanging="338"/>
        <w:jc w:val="left"/>
        <w:rPr>
          <w:sz w:val="22"/>
        </w:rPr>
      </w:pPr>
      <w:r>
        <w:rPr>
          <w:sz w:val="22"/>
        </w:rPr>
        <w:t>Building</w:t>
      </w:r>
      <w:r>
        <w:rPr>
          <w:spacing w:val="16"/>
          <w:sz w:val="22"/>
        </w:rPr>
        <w:t xml:space="preserve"> </w:t>
      </w:r>
      <w:r>
        <w:rPr>
          <w:sz w:val="22"/>
        </w:rPr>
        <w:t>user‐centered</w:t>
      </w:r>
      <w:r>
        <w:rPr>
          <w:spacing w:val="13"/>
          <w:sz w:val="22"/>
        </w:rPr>
        <w:t xml:space="preserve"> </w:t>
      </w:r>
      <w:r>
        <w:rPr>
          <w:sz w:val="22"/>
        </w:rPr>
        <w:t>digital</w:t>
      </w:r>
      <w:r>
        <w:rPr>
          <w:spacing w:val="14"/>
          <w:sz w:val="22"/>
        </w:rPr>
        <w:t xml:space="preserve"> </w:t>
      </w:r>
      <w:r>
        <w:rPr>
          <w:spacing w:val="-2"/>
          <w:sz w:val="22"/>
        </w:rPr>
        <w:t>experiences.</w:t>
      </w:r>
    </w:p>
    <w:p w14:paraId="504E5DF3">
      <w:pPr>
        <w:pStyle w:val="11"/>
        <w:numPr>
          <w:ilvl w:val="1"/>
          <w:numId w:val="4"/>
        </w:numPr>
        <w:tabs>
          <w:tab w:val="left" w:pos="2148"/>
        </w:tabs>
        <w:spacing w:before="8" w:after="0" w:line="240" w:lineRule="auto"/>
        <w:ind w:left="2148" w:right="0" w:hanging="338"/>
        <w:jc w:val="left"/>
        <w:rPr>
          <w:sz w:val="22"/>
        </w:rPr>
      </w:pPr>
      <w:r>
        <w:rPr>
          <w:sz w:val="22"/>
        </w:rPr>
        <w:t>Examples:</w:t>
      </w:r>
      <w:r>
        <w:rPr>
          <w:spacing w:val="10"/>
          <w:sz w:val="22"/>
        </w:rPr>
        <w:t xml:space="preserve"> </w:t>
      </w:r>
      <w:r>
        <w:rPr>
          <w:sz w:val="22"/>
        </w:rPr>
        <w:t>Enhancing</w:t>
      </w:r>
      <w:r>
        <w:rPr>
          <w:spacing w:val="9"/>
          <w:sz w:val="22"/>
        </w:rPr>
        <w:t xml:space="preserve"> </w:t>
      </w:r>
      <w:r>
        <w:rPr>
          <w:sz w:val="22"/>
        </w:rPr>
        <w:t>usability</w:t>
      </w:r>
      <w:r>
        <w:rPr>
          <w:spacing w:val="12"/>
          <w:sz w:val="22"/>
        </w:rPr>
        <w:t xml:space="preserve"> </w:t>
      </w:r>
      <w:r>
        <w:rPr>
          <w:sz w:val="22"/>
        </w:rPr>
        <w:t>of</w:t>
      </w:r>
      <w:r>
        <w:rPr>
          <w:spacing w:val="11"/>
          <w:sz w:val="22"/>
        </w:rPr>
        <w:t xml:space="preserve"> </w:t>
      </w:r>
      <w:r>
        <w:rPr>
          <w:sz w:val="22"/>
        </w:rPr>
        <w:t>websites,</w:t>
      </w:r>
      <w:r>
        <w:rPr>
          <w:spacing w:val="10"/>
          <w:sz w:val="22"/>
        </w:rPr>
        <w:t xml:space="preserve"> </w:t>
      </w:r>
      <w:r>
        <w:rPr>
          <w:sz w:val="22"/>
        </w:rPr>
        <w:t>apps,</w:t>
      </w:r>
      <w:r>
        <w:rPr>
          <w:spacing w:val="11"/>
          <w:sz w:val="22"/>
        </w:rPr>
        <w:t xml:space="preserve"> </w:t>
      </w:r>
      <w:r>
        <w:rPr>
          <w:sz w:val="22"/>
        </w:rPr>
        <w:t>and</w:t>
      </w:r>
      <w:r>
        <w:rPr>
          <w:spacing w:val="10"/>
          <w:sz w:val="22"/>
        </w:rPr>
        <w:t xml:space="preserve"> </w:t>
      </w:r>
      <w:r>
        <w:rPr>
          <w:sz w:val="22"/>
        </w:rPr>
        <w:t>software</w:t>
      </w:r>
      <w:r>
        <w:rPr>
          <w:spacing w:val="12"/>
          <w:sz w:val="22"/>
        </w:rPr>
        <w:t xml:space="preserve"> </w:t>
      </w:r>
      <w:r>
        <w:rPr>
          <w:spacing w:val="-2"/>
          <w:sz w:val="22"/>
        </w:rPr>
        <w:t>platforms.</w:t>
      </w:r>
    </w:p>
    <w:p w14:paraId="10C01FC7">
      <w:pPr>
        <w:pStyle w:val="6"/>
        <w:spacing w:before="1"/>
      </w:pPr>
    </w:p>
    <w:p w14:paraId="055007E0">
      <w:pPr>
        <w:pStyle w:val="3"/>
      </w:pPr>
      <w:r>
        <w:t>Benefits</w:t>
      </w:r>
      <w:r>
        <w:rPr>
          <w:spacing w:val="9"/>
        </w:rPr>
        <w:t xml:space="preserve"> </w:t>
      </w:r>
      <w:r>
        <w:t>of</w:t>
      </w:r>
      <w:r>
        <w:rPr>
          <w:spacing w:val="9"/>
        </w:rPr>
        <w:t xml:space="preserve"> </w:t>
      </w:r>
      <w:r>
        <w:t>Design</w:t>
      </w:r>
      <w:r>
        <w:rPr>
          <w:spacing w:val="9"/>
        </w:rPr>
        <w:t xml:space="preserve"> </w:t>
      </w:r>
      <w:r>
        <w:rPr>
          <w:spacing w:val="-2"/>
        </w:rPr>
        <w:t>Thinking</w:t>
      </w:r>
    </w:p>
    <w:p w14:paraId="792E0549">
      <w:pPr>
        <w:pStyle w:val="6"/>
        <w:spacing w:before="2"/>
        <w:rPr>
          <w:b/>
        </w:rPr>
      </w:pPr>
    </w:p>
    <w:p w14:paraId="4292F026">
      <w:pPr>
        <w:pStyle w:val="11"/>
        <w:numPr>
          <w:ilvl w:val="0"/>
          <w:numId w:val="5"/>
        </w:numPr>
        <w:tabs>
          <w:tab w:val="left" w:pos="1470"/>
        </w:tabs>
        <w:spacing w:before="0" w:after="0" w:line="240" w:lineRule="auto"/>
        <w:ind w:left="1470" w:right="0" w:hanging="338"/>
        <w:jc w:val="left"/>
        <w:rPr>
          <w:b/>
          <w:sz w:val="22"/>
        </w:rPr>
      </w:pPr>
      <w:r>
        <w:rPr>
          <w:b/>
          <w:sz w:val="22"/>
        </w:rPr>
        <w:t>Enhanced</w:t>
      </w:r>
      <w:r>
        <w:rPr>
          <w:b/>
          <w:spacing w:val="16"/>
          <w:sz w:val="22"/>
        </w:rPr>
        <w:t xml:space="preserve"> </w:t>
      </w:r>
      <w:r>
        <w:rPr>
          <w:b/>
          <w:spacing w:val="-2"/>
          <w:sz w:val="22"/>
        </w:rPr>
        <w:t>Innovation:</w:t>
      </w:r>
    </w:p>
    <w:p w14:paraId="1D39B156">
      <w:pPr>
        <w:pStyle w:val="11"/>
        <w:numPr>
          <w:ilvl w:val="1"/>
          <w:numId w:val="5"/>
        </w:numPr>
        <w:tabs>
          <w:tab w:val="left" w:pos="2149"/>
        </w:tabs>
        <w:spacing w:before="8" w:after="0" w:line="244" w:lineRule="auto"/>
        <w:ind w:left="2149" w:right="1152" w:hanging="339"/>
        <w:jc w:val="left"/>
        <w:rPr>
          <w:sz w:val="22"/>
        </w:rPr>
      </w:pPr>
      <w:r>
        <w:rPr>
          <w:sz w:val="22"/>
        </w:rPr>
        <w:t>Fosters</w:t>
      </w:r>
      <w:r>
        <w:rPr>
          <w:spacing w:val="40"/>
          <w:sz w:val="22"/>
        </w:rPr>
        <w:t xml:space="preserve"> </w:t>
      </w:r>
      <w:r>
        <w:rPr>
          <w:sz w:val="22"/>
        </w:rPr>
        <w:t>creativity</w:t>
      </w:r>
      <w:r>
        <w:rPr>
          <w:spacing w:val="40"/>
          <w:sz w:val="22"/>
        </w:rPr>
        <w:t xml:space="preserve"> </w:t>
      </w:r>
      <w:r>
        <w:rPr>
          <w:sz w:val="22"/>
        </w:rPr>
        <w:t>by</w:t>
      </w:r>
      <w:r>
        <w:rPr>
          <w:spacing w:val="40"/>
          <w:sz w:val="22"/>
        </w:rPr>
        <w:t xml:space="preserve"> </w:t>
      </w:r>
      <w:r>
        <w:rPr>
          <w:sz w:val="22"/>
        </w:rPr>
        <w:t>encouraging</w:t>
      </w:r>
      <w:r>
        <w:rPr>
          <w:spacing w:val="40"/>
          <w:sz w:val="22"/>
        </w:rPr>
        <w:t xml:space="preserve"> </w:t>
      </w:r>
      <w:r>
        <w:rPr>
          <w:sz w:val="22"/>
        </w:rPr>
        <w:t>diverse</w:t>
      </w:r>
      <w:r>
        <w:rPr>
          <w:spacing w:val="40"/>
          <w:sz w:val="22"/>
        </w:rPr>
        <w:t xml:space="preserve"> </w:t>
      </w:r>
      <w:r>
        <w:rPr>
          <w:sz w:val="22"/>
        </w:rPr>
        <w:t>perspectives</w:t>
      </w:r>
      <w:r>
        <w:rPr>
          <w:spacing w:val="40"/>
          <w:sz w:val="22"/>
        </w:rPr>
        <w:t xml:space="preserve"> </w:t>
      </w:r>
      <w:r>
        <w:rPr>
          <w:sz w:val="22"/>
        </w:rPr>
        <w:t>and</w:t>
      </w:r>
      <w:r>
        <w:rPr>
          <w:spacing w:val="40"/>
          <w:sz w:val="22"/>
        </w:rPr>
        <w:t xml:space="preserve"> </w:t>
      </w:r>
      <w:r>
        <w:rPr>
          <w:sz w:val="22"/>
        </w:rPr>
        <w:t>out‐of‐the‐box</w:t>
      </w:r>
      <w:r>
        <w:rPr>
          <w:spacing w:val="40"/>
          <w:sz w:val="22"/>
        </w:rPr>
        <w:t xml:space="preserve"> </w:t>
      </w:r>
      <w:r>
        <w:rPr>
          <w:spacing w:val="-2"/>
          <w:sz w:val="22"/>
        </w:rPr>
        <w:t>thinking.</w:t>
      </w:r>
    </w:p>
    <w:p w14:paraId="67C27C46">
      <w:pPr>
        <w:pStyle w:val="3"/>
        <w:numPr>
          <w:ilvl w:val="0"/>
          <w:numId w:val="5"/>
        </w:numPr>
        <w:tabs>
          <w:tab w:val="left" w:pos="1470"/>
        </w:tabs>
        <w:spacing w:before="4" w:after="0" w:line="240" w:lineRule="auto"/>
        <w:ind w:left="1470" w:right="0" w:hanging="338"/>
        <w:jc w:val="left"/>
      </w:pPr>
      <w:r>
        <w:t>User‐Centered</w:t>
      </w:r>
      <w:r>
        <w:rPr>
          <w:spacing w:val="23"/>
        </w:rPr>
        <w:t xml:space="preserve"> </w:t>
      </w:r>
      <w:r>
        <w:rPr>
          <w:spacing w:val="-2"/>
        </w:rPr>
        <w:t>Solutions:</w:t>
      </w:r>
    </w:p>
    <w:p w14:paraId="5E3C84BE">
      <w:pPr>
        <w:pStyle w:val="11"/>
        <w:numPr>
          <w:ilvl w:val="1"/>
          <w:numId w:val="5"/>
        </w:numPr>
        <w:tabs>
          <w:tab w:val="left" w:pos="2149"/>
        </w:tabs>
        <w:spacing w:before="6" w:after="0" w:line="247" w:lineRule="auto"/>
        <w:ind w:left="2149" w:right="1151" w:hanging="339"/>
        <w:jc w:val="left"/>
        <w:rPr>
          <w:sz w:val="22"/>
        </w:rPr>
      </w:pPr>
      <w:r>
        <w:rPr>
          <w:sz w:val="22"/>
        </w:rPr>
        <w:t xml:space="preserve">Focuses on understanding and addressing user needs, ensuring relevance and </w:t>
      </w:r>
      <w:r>
        <w:rPr>
          <w:spacing w:val="-2"/>
          <w:sz w:val="22"/>
        </w:rPr>
        <w:t>effectiveness.</w:t>
      </w:r>
    </w:p>
    <w:p w14:paraId="6CD63A2D">
      <w:pPr>
        <w:pStyle w:val="3"/>
        <w:numPr>
          <w:ilvl w:val="0"/>
          <w:numId w:val="5"/>
        </w:numPr>
        <w:tabs>
          <w:tab w:val="left" w:pos="1470"/>
        </w:tabs>
        <w:spacing w:before="0" w:after="0" w:line="267" w:lineRule="exact"/>
        <w:ind w:left="1470" w:right="0" w:hanging="338"/>
        <w:jc w:val="left"/>
      </w:pPr>
      <w:r>
        <w:t>Risk</w:t>
      </w:r>
      <w:r>
        <w:rPr>
          <w:spacing w:val="5"/>
        </w:rPr>
        <w:t xml:space="preserve"> </w:t>
      </w:r>
      <w:r>
        <w:rPr>
          <w:spacing w:val="-2"/>
        </w:rPr>
        <w:t>Reduction:</w:t>
      </w:r>
    </w:p>
    <w:p w14:paraId="2D174847">
      <w:pPr>
        <w:pStyle w:val="11"/>
        <w:numPr>
          <w:ilvl w:val="1"/>
          <w:numId w:val="5"/>
        </w:numPr>
        <w:tabs>
          <w:tab w:val="left" w:pos="2149"/>
        </w:tabs>
        <w:spacing w:before="6" w:after="0" w:line="247" w:lineRule="auto"/>
        <w:ind w:left="2149" w:right="1151" w:hanging="339"/>
        <w:jc w:val="left"/>
        <w:rPr>
          <w:sz w:val="22"/>
        </w:rPr>
      </w:pPr>
      <w:r>
        <w:rPr>
          <w:sz w:val="22"/>
        </w:rPr>
        <w:t>Early prototyping and testing help identify flaws and gather feedback, reducing the cost of failures.</w:t>
      </w:r>
    </w:p>
    <w:p w14:paraId="38815181">
      <w:pPr>
        <w:pStyle w:val="3"/>
        <w:numPr>
          <w:ilvl w:val="0"/>
          <w:numId w:val="5"/>
        </w:numPr>
        <w:tabs>
          <w:tab w:val="left" w:pos="1470"/>
        </w:tabs>
        <w:spacing w:before="0" w:after="0" w:line="266" w:lineRule="exact"/>
        <w:ind w:left="1470" w:right="0" w:hanging="338"/>
        <w:jc w:val="left"/>
      </w:pPr>
      <w:r>
        <w:t>Improved</w:t>
      </w:r>
      <w:r>
        <w:rPr>
          <w:spacing w:val="14"/>
        </w:rPr>
        <w:t xml:space="preserve"> </w:t>
      </w:r>
      <w:r>
        <w:rPr>
          <w:spacing w:val="-2"/>
        </w:rPr>
        <w:t>Collaboration:</w:t>
      </w:r>
    </w:p>
    <w:p w14:paraId="715AA6EB">
      <w:pPr>
        <w:pStyle w:val="11"/>
        <w:numPr>
          <w:ilvl w:val="1"/>
          <w:numId w:val="5"/>
        </w:numPr>
        <w:tabs>
          <w:tab w:val="left" w:pos="2148"/>
        </w:tabs>
        <w:spacing w:before="9" w:after="0" w:line="240" w:lineRule="auto"/>
        <w:ind w:left="2148" w:right="0" w:hanging="338"/>
        <w:jc w:val="left"/>
        <w:rPr>
          <w:sz w:val="22"/>
        </w:rPr>
      </w:pPr>
      <w:r>
        <w:rPr>
          <w:sz w:val="22"/>
        </w:rPr>
        <w:t>Encourages</w:t>
      </w:r>
      <w:r>
        <w:rPr>
          <w:spacing w:val="10"/>
          <w:sz w:val="22"/>
        </w:rPr>
        <w:t xml:space="preserve"> </w:t>
      </w:r>
      <w:r>
        <w:rPr>
          <w:sz w:val="22"/>
        </w:rPr>
        <w:t>teamwork</w:t>
      </w:r>
      <w:r>
        <w:rPr>
          <w:spacing w:val="12"/>
          <w:sz w:val="22"/>
        </w:rPr>
        <w:t xml:space="preserve"> </w:t>
      </w:r>
      <w:r>
        <w:rPr>
          <w:sz w:val="22"/>
        </w:rPr>
        <w:t>across</w:t>
      </w:r>
      <w:r>
        <w:rPr>
          <w:spacing w:val="11"/>
          <w:sz w:val="22"/>
        </w:rPr>
        <w:t xml:space="preserve"> </w:t>
      </w:r>
      <w:r>
        <w:rPr>
          <w:sz w:val="22"/>
        </w:rPr>
        <w:t>disciplines,</w:t>
      </w:r>
      <w:r>
        <w:rPr>
          <w:spacing w:val="11"/>
          <w:sz w:val="22"/>
        </w:rPr>
        <w:t xml:space="preserve"> </w:t>
      </w:r>
      <w:r>
        <w:rPr>
          <w:sz w:val="22"/>
        </w:rPr>
        <w:t>leading</w:t>
      </w:r>
      <w:r>
        <w:rPr>
          <w:spacing w:val="11"/>
          <w:sz w:val="22"/>
        </w:rPr>
        <w:t xml:space="preserve"> </w:t>
      </w:r>
      <w:r>
        <w:rPr>
          <w:sz w:val="22"/>
        </w:rPr>
        <w:t>to</w:t>
      </w:r>
      <w:r>
        <w:rPr>
          <w:spacing w:val="11"/>
          <w:sz w:val="22"/>
        </w:rPr>
        <w:t xml:space="preserve"> </w:t>
      </w:r>
      <w:r>
        <w:rPr>
          <w:sz w:val="22"/>
        </w:rPr>
        <w:t>holistic</w:t>
      </w:r>
      <w:r>
        <w:rPr>
          <w:spacing w:val="11"/>
          <w:sz w:val="22"/>
        </w:rPr>
        <w:t xml:space="preserve"> </w:t>
      </w:r>
      <w:r>
        <w:rPr>
          <w:spacing w:val="-2"/>
          <w:sz w:val="22"/>
        </w:rPr>
        <w:t>solutions.</w:t>
      </w:r>
    </w:p>
    <w:p w14:paraId="5156E8CA">
      <w:pPr>
        <w:pStyle w:val="3"/>
        <w:numPr>
          <w:ilvl w:val="0"/>
          <w:numId w:val="5"/>
        </w:numPr>
        <w:tabs>
          <w:tab w:val="left" w:pos="1470"/>
        </w:tabs>
        <w:spacing w:before="6" w:after="0" w:line="240" w:lineRule="auto"/>
        <w:ind w:left="1470" w:right="0" w:hanging="338"/>
        <w:jc w:val="left"/>
      </w:pPr>
      <w:r>
        <w:t>Faster</w:t>
      </w:r>
      <w:r>
        <w:rPr>
          <w:spacing w:val="11"/>
        </w:rPr>
        <w:t xml:space="preserve"> </w:t>
      </w:r>
      <w:r>
        <w:rPr>
          <w:spacing w:val="-2"/>
        </w:rPr>
        <w:t>Problem‐Solving:</w:t>
      </w:r>
    </w:p>
    <w:p w14:paraId="46C07542">
      <w:pPr>
        <w:pStyle w:val="11"/>
        <w:numPr>
          <w:ilvl w:val="1"/>
          <w:numId w:val="5"/>
        </w:numPr>
        <w:tabs>
          <w:tab w:val="left" w:pos="2148"/>
        </w:tabs>
        <w:spacing w:before="8" w:after="0" w:line="240" w:lineRule="auto"/>
        <w:ind w:left="2148" w:right="0" w:hanging="338"/>
        <w:jc w:val="left"/>
        <w:rPr>
          <w:sz w:val="22"/>
        </w:rPr>
      </w:pPr>
      <w:r>
        <w:rPr>
          <w:sz w:val="22"/>
        </w:rPr>
        <w:t>Iterative</w:t>
      </w:r>
      <w:r>
        <w:rPr>
          <w:spacing w:val="12"/>
          <w:sz w:val="22"/>
        </w:rPr>
        <w:t xml:space="preserve"> </w:t>
      </w:r>
      <w:r>
        <w:rPr>
          <w:sz w:val="22"/>
        </w:rPr>
        <w:t>processes</w:t>
      </w:r>
      <w:r>
        <w:rPr>
          <w:spacing w:val="12"/>
          <w:sz w:val="22"/>
        </w:rPr>
        <w:t xml:space="preserve"> </w:t>
      </w:r>
      <w:r>
        <w:rPr>
          <w:sz w:val="22"/>
        </w:rPr>
        <w:t>accelerate</w:t>
      </w:r>
      <w:r>
        <w:rPr>
          <w:spacing w:val="10"/>
          <w:sz w:val="22"/>
        </w:rPr>
        <w:t xml:space="preserve"> </w:t>
      </w:r>
      <w:r>
        <w:rPr>
          <w:sz w:val="22"/>
        </w:rPr>
        <w:t>learning</w:t>
      </w:r>
      <w:r>
        <w:rPr>
          <w:spacing w:val="12"/>
          <w:sz w:val="22"/>
        </w:rPr>
        <w:t xml:space="preserve"> </w:t>
      </w:r>
      <w:r>
        <w:rPr>
          <w:sz w:val="22"/>
        </w:rPr>
        <w:t>and</w:t>
      </w:r>
      <w:r>
        <w:rPr>
          <w:spacing w:val="11"/>
          <w:sz w:val="22"/>
        </w:rPr>
        <w:t xml:space="preserve"> </w:t>
      </w:r>
      <w:r>
        <w:rPr>
          <w:sz w:val="22"/>
        </w:rPr>
        <w:t>solution</w:t>
      </w:r>
      <w:r>
        <w:rPr>
          <w:spacing w:val="12"/>
          <w:sz w:val="22"/>
        </w:rPr>
        <w:t xml:space="preserve"> </w:t>
      </w:r>
      <w:r>
        <w:rPr>
          <w:spacing w:val="-2"/>
          <w:sz w:val="22"/>
        </w:rPr>
        <w:t>development.</w:t>
      </w:r>
    </w:p>
    <w:p w14:paraId="69FA70C7">
      <w:pPr>
        <w:pStyle w:val="3"/>
        <w:numPr>
          <w:ilvl w:val="0"/>
          <w:numId w:val="5"/>
        </w:numPr>
        <w:tabs>
          <w:tab w:val="left" w:pos="1470"/>
        </w:tabs>
        <w:spacing w:before="6" w:after="0" w:line="240" w:lineRule="auto"/>
        <w:ind w:left="1470" w:right="0" w:hanging="338"/>
        <w:jc w:val="left"/>
      </w:pPr>
      <w:r>
        <w:rPr>
          <w:spacing w:val="-2"/>
        </w:rPr>
        <w:t>Adaptability:</w:t>
      </w:r>
    </w:p>
    <w:p w14:paraId="10680AFC">
      <w:pPr>
        <w:pStyle w:val="11"/>
        <w:numPr>
          <w:ilvl w:val="1"/>
          <w:numId w:val="5"/>
        </w:numPr>
        <w:tabs>
          <w:tab w:val="left" w:pos="2149"/>
        </w:tabs>
        <w:spacing w:before="7" w:after="0" w:line="247" w:lineRule="auto"/>
        <w:ind w:left="2149" w:right="1150" w:hanging="339"/>
        <w:jc w:val="left"/>
        <w:rPr>
          <w:sz w:val="22"/>
        </w:rPr>
      </w:pPr>
      <w:r>
        <w:rPr>
          <w:sz w:val="22"/>
        </w:rPr>
        <w:t>Promotes</w:t>
      </w:r>
      <w:r>
        <w:rPr>
          <w:spacing w:val="80"/>
          <w:sz w:val="22"/>
        </w:rPr>
        <w:t xml:space="preserve"> </w:t>
      </w:r>
      <w:r>
        <w:rPr>
          <w:sz w:val="22"/>
        </w:rPr>
        <w:t>a</w:t>
      </w:r>
      <w:r>
        <w:rPr>
          <w:spacing w:val="80"/>
          <w:sz w:val="22"/>
        </w:rPr>
        <w:t xml:space="preserve"> </w:t>
      </w:r>
      <w:r>
        <w:rPr>
          <w:sz w:val="22"/>
        </w:rPr>
        <w:t>culture</w:t>
      </w:r>
      <w:r>
        <w:rPr>
          <w:spacing w:val="80"/>
          <w:sz w:val="22"/>
        </w:rPr>
        <w:t xml:space="preserve"> </w:t>
      </w:r>
      <w:r>
        <w:rPr>
          <w:sz w:val="22"/>
        </w:rPr>
        <w:t>of</w:t>
      </w:r>
      <w:r>
        <w:rPr>
          <w:spacing w:val="80"/>
          <w:sz w:val="22"/>
        </w:rPr>
        <w:t xml:space="preserve"> </w:t>
      </w:r>
      <w:r>
        <w:rPr>
          <w:sz w:val="22"/>
        </w:rPr>
        <w:t>continuous</w:t>
      </w:r>
      <w:r>
        <w:rPr>
          <w:spacing w:val="80"/>
          <w:sz w:val="22"/>
        </w:rPr>
        <w:t xml:space="preserve"> </w:t>
      </w:r>
      <w:r>
        <w:rPr>
          <w:sz w:val="22"/>
        </w:rPr>
        <w:t>learning</w:t>
      </w:r>
      <w:r>
        <w:rPr>
          <w:spacing w:val="80"/>
          <w:sz w:val="22"/>
        </w:rPr>
        <w:t xml:space="preserve"> </w:t>
      </w:r>
      <w:r>
        <w:rPr>
          <w:sz w:val="22"/>
        </w:rPr>
        <w:t>and</w:t>
      </w:r>
      <w:r>
        <w:rPr>
          <w:spacing w:val="80"/>
          <w:sz w:val="22"/>
        </w:rPr>
        <w:t xml:space="preserve"> </w:t>
      </w:r>
      <w:r>
        <w:rPr>
          <w:sz w:val="22"/>
        </w:rPr>
        <w:t>adaptability</w:t>
      </w:r>
      <w:r>
        <w:rPr>
          <w:spacing w:val="80"/>
          <w:sz w:val="22"/>
        </w:rPr>
        <w:t xml:space="preserve"> </w:t>
      </w:r>
      <w:r>
        <w:rPr>
          <w:sz w:val="22"/>
        </w:rPr>
        <w:t>to</w:t>
      </w:r>
      <w:r>
        <w:rPr>
          <w:spacing w:val="80"/>
          <w:sz w:val="22"/>
        </w:rPr>
        <w:t xml:space="preserve"> </w:t>
      </w:r>
      <w:r>
        <w:rPr>
          <w:sz w:val="22"/>
        </w:rPr>
        <w:t xml:space="preserve">changing </w:t>
      </w:r>
      <w:r>
        <w:rPr>
          <w:spacing w:val="-2"/>
          <w:sz w:val="22"/>
        </w:rPr>
        <w:t>circumstances.</w:t>
      </w:r>
    </w:p>
    <w:p w14:paraId="33E3EBD6">
      <w:pPr>
        <w:pStyle w:val="3"/>
        <w:numPr>
          <w:ilvl w:val="0"/>
          <w:numId w:val="5"/>
        </w:numPr>
        <w:tabs>
          <w:tab w:val="left" w:pos="1470"/>
        </w:tabs>
        <w:spacing w:before="0" w:after="0" w:line="266" w:lineRule="exact"/>
        <w:ind w:left="1470" w:right="0" w:hanging="338"/>
        <w:jc w:val="left"/>
      </w:pPr>
      <w:r>
        <w:t>Competitive</w:t>
      </w:r>
      <w:r>
        <w:rPr>
          <w:spacing w:val="16"/>
        </w:rPr>
        <w:t xml:space="preserve"> </w:t>
      </w:r>
      <w:r>
        <w:rPr>
          <w:spacing w:val="-2"/>
        </w:rPr>
        <w:t>Advantage:</w:t>
      </w:r>
    </w:p>
    <w:p w14:paraId="24BF00C2">
      <w:pPr>
        <w:pStyle w:val="11"/>
        <w:numPr>
          <w:ilvl w:val="1"/>
          <w:numId w:val="5"/>
        </w:numPr>
        <w:tabs>
          <w:tab w:val="left" w:pos="2149"/>
        </w:tabs>
        <w:spacing w:before="9" w:after="0" w:line="244" w:lineRule="auto"/>
        <w:ind w:left="2149" w:right="1151" w:hanging="339"/>
        <w:jc w:val="left"/>
        <w:rPr>
          <w:sz w:val="22"/>
        </w:rPr>
      </w:pPr>
      <w:r>
        <w:rPr>
          <w:sz w:val="22"/>
        </w:rPr>
        <w:t>Businesses leveraging Design Thinking can differentiate themselves by offering superior customer experiences and innovative products.</w:t>
      </w:r>
    </w:p>
    <w:p w14:paraId="2B51D81D">
      <w:pPr>
        <w:pStyle w:val="3"/>
        <w:numPr>
          <w:ilvl w:val="0"/>
          <w:numId w:val="5"/>
        </w:numPr>
        <w:tabs>
          <w:tab w:val="left" w:pos="1470"/>
        </w:tabs>
        <w:spacing w:before="3" w:after="0" w:line="240" w:lineRule="auto"/>
        <w:ind w:left="1470" w:right="0" w:hanging="338"/>
        <w:jc w:val="left"/>
      </w:pPr>
      <w:r>
        <w:t>Empowerment</w:t>
      </w:r>
      <w:r>
        <w:rPr>
          <w:spacing w:val="15"/>
        </w:rPr>
        <w:t xml:space="preserve"> </w:t>
      </w:r>
      <w:r>
        <w:t>and</w:t>
      </w:r>
      <w:r>
        <w:rPr>
          <w:spacing w:val="15"/>
        </w:rPr>
        <w:t xml:space="preserve"> </w:t>
      </w:r>
      <w:r>
        <w:rPr>
          <w:spacing w:val="-2"/>
        </w:rPr>
        <w:t>Engagement:</w:t>
      </w:r>
    </w:p>
    <w:p w14:paraId="16637CB9">
      <w:pPr>
        <w:pStyle w:val="11"/>
        <w:numPr>
          <w:ilvl w:val="1"/>
          <w:numId w:val="5"/>
        </w:numPr>
        <w:tabs>
          <w:tab w:val="left" w:pos="2149"/>
        </w:tabs>
        <w:spacing w:before="6" w:after="0" w:line="247" w:lineRule="auto"/>
        <w:ind w:left="2149" w:right="1151" w:hanging="339"/>
        <w:jc w:val="left"/>
        <w:rPr>
          <w:sz w:val="22"/>
        </w:rPr>
      </w:pPr>
      <w:r>
        <w:rPr>
          <w:sz w:val="22"/>
        </w:rPr>
        <w:t>Teams</w:t>
      </w:r>
      <w:r>
        <w:rPr>
          <w:spacing w:val="80"/>
          <w:sz w:val="22"/>
        </w:rPr>
        <w:t xml:space="preserve"> </w:t>
      </w:r>
      <w:r>
        <w:rPr>
          <w:sz w:val="22"/>
        </w:rPr>
        <w:t>feel</w:t>
      </w:r>
      <w:r>
        <w:rPr>
          <w:spacing w:val="79"/>
          <w:sz w:val="22"/>
        </w:rPr>
        <w:t xml:space="preserve"> </w:t>
      </w:r>
      <w:r>
        <w:rPr>
          <w:sz w:val="22"/>
        </w:rPr>
        <w:t>more</w:t>
      </w:r>
      <w:r>
        <w:rPr>
          <w:spacing w:val="79"/>
          <w:sz w:val="22"/>
        </w:rPr>
        <w:t xml:space="preserve"> </w:t>
      </w:r>
      <w:r>
        <w:rPr>
          <w:sz w:val="22"/>
        </w:rPr>
        <w:t>invested</w:t>
      </w:r>
      <w:r>
        <w:rPr>
          <w:spacing w:val="79"/>
          <w:sz w:val="22"/>
        </w:rPr>
        <w:t xml:space="preserve"> </w:t>
      </w:r>
      <w:r>
        <w:rPr>
          <w:sz w:val="22"/>
        </w:rPr>
        <w:t>and</w:t>
      </w:r>
      <w:r>
        <w:rPr>
          <w:spacing w:val="79"/>
          <w:sz w:val="22"/>
        </w:rPr>
        <w:t xml:space="preserve"> </w:t>
      </w:r>
      <w:r>
        <w:rPr>
          <w:sz w:val="22"/>
        </w:rPr>
        <w:t>motivated</w:t>
      </w:r>
      <w:r>
        <w:rPr>
          <w:spacing w:val="80"/>
          <w:sz w:val="22"/>
        </w:rPr>
        <w:t xml:space="preserve"> </w:t>
      </w:r>
      <w:r>
        <w:rPr>
          <w:sz w:val="22"/>
        </w:rPr>
        <w:t>through</w:t>
      </w:r>
      <w:r>
        <w:rPr>
          <w:spacing w:val="80"/>
          <w:sz w:val="22"/>
        </w:rPr>
        <w:t xml:space="preserve"> </w:t>
      </w:r>
      <w:r>
        <w:rPr>
          <w:sz w:val="22"/>
        </w:rPr>
        <w:t>collaborative,</w:t>
      </w:r>
      <w:r>
        <w:rPr>
          <w:spacing w:val="80"/>
          <w:sz w:val="22"/>
        </w:rPr>
        <w:t xml:space="preserve"> </w:t>
      </w:r>
      <w:r>
        <w:rPr>
          <w:sz w:val="22"/>
        </w:rPr>
        <w:t xml:space="preserve">creative </w:t>
      </w:r>
      <w:r>
        <w:rPr>
          <w:spacing w:val="-2"/>
          <w:sz w:val="22"/>
        </w:rPr>
        <w:t>processes.</w:t>
      </w:r>
    </w:p>
    <w:p w14:paraId="42AFDA57">
      <w:pPr>
        <w:pStyle w:val="6"/>
        <w:spacing w:before="263" w:line="244" w:lineRule="auto"/>
        <w:ind w:left="794" w:right="1150" w:hanging="1"/>
      </w:pPr>
      <w:r>
        <w:t>Design</w:t>
      </w:r>
      <w:r>
        <w:rPr>
          <w:spacing w:val="38"/>
        </w:rPr>
        <w:t xml:space="preserve"> </w:t>
      </w:r>
      <w:r>
        <w:t>Thinking's</w:t>
      </w:r>
      <w:r>
        <w:rPr>
          <w:spacing w:val="40"/>
        </w:rPr>
        <w:t xml:space="preserve"> </w:t>
      </w:r>
      <w:r>
        <w:t>combination</w:t>
      </w:r>
      <w:r>
        <w:rPr>
          <w:spacing w:val="39"/>
        </w:rPr>
        <w:t xml:space="preserve"> </w:t>
      </w:r>
      <w:r>
        <w:t>of</w:t>
      </w:r>
      <w:r>
        <w:rPr>
          <w:spacing w:val="39"/>
        </w:rPr>
        <w:t xml:space="preserve"> </w:t>
      </w:r>
      <w:r>
        <w:t>empathy,</w:t>
      </w:r>
      <w:r>
        <w:rPr>
          <w:spacing w:val="39"/>
        </w:rPr>
        <w:t xml:space="preserve"> </w:t>
      </w:r>
      <w:r>
        <w:t>creativity,</w:t>
      </w:r>
      <w:r>
        <w:rPr>
          <w:spacing w:val="39"/>
        </w:rPr>
        <w:t xml:space="preserve"> </w:t>
      </w:r>
      <w:r>
        <w:t>and</w:t>
      </w:r>
      <w:r>
        <w:rPr>
          <w:spacing w:val="38"/>
        </w:rPr>
        <w:t xml:space="preserve"> </w:t>
      </w:r>
      <w:r>
        <w:t>practicality</w:t>
      </w:r>
      <w:r>
        <w:rPr>
          <w:spacing w:val="35"/>
        </w:rPr>
        <w:t xml:space="preserve"> </w:t>
      </w:r>
      <w:r>
        <w:t>makes</w:t>
      </w:r>
      <w:r>
        <w:rPr>
          <w:spacing w:val="40"/>
        </w:rPr>
        <w:t xml:space="preserve"> </w:t>
      </w:r>
      <w:r>
        <w:t>it</w:t>
      </w:r>
      <w:r>
        <w:rPr>
          <w:spacing w:val="39"/>
        </w:rPr>
        <w:t xml:space="preserve"> </w:t>
      </w:r>
      <w:r>
        <w:t>a</w:t>
      </w:r>
      <w:r>
        <w:rPr>
          <w:spacing w:val="38"/>
        </w:rPr>
        <w:t xml:space="preserve"> </w:t>
      </w:r>
      <w:r>
        <w:t>powerful tool for addressing both organizational and societal challenges.</w:t>
      </w:r>
    </w:p>
    <w:p w14:paraId="0697AA9C">
      <w:pPr>
        <w:pStyle w:val="6"/>
        <w:rPr>
          <w:sz w:val="20"/>
        </w:rPr>
      </w:pPr>
    </w:p>
    <w:p w14:paraId="544A16BF">
      <w:pPr>
        <w:pStyle w:val="6"/>
        <w:rPr>
          <w:sz w:val="20"/>
        </w:rPr>
      </w:pPr>
    </w:p>
    <w:p w14:paraId="55611EBB">
      <w:pPr>
        <w:pStyle w:val="6"/>
        <w:rPr>
          <w:sz w:val="20"/>
        </w:rPr>
      </w:pPr>
    </w:p>
    <w:p w14:paraId="173F60E8">
      <w:pPr>
        <w:pStyle w:val="6"/>
        <w:spacing w:before="158"/>
        <w:rPr>
          <w:sz w:val="20"/>
        </w:rPr>
      </w:pPr>
      <w:r>
        <w:rPr>
          <w:sz w:val="20"/>
        </w:rPr>
        <mc:AlternateContent>
          <mc:Choice Requires="wps">
            <w:drawing>
              <wp:anchor distT="0" distB="0" distL="0" distR="0" simplePos="0" relativeHeight="251700224" behindDoc="1" locked="0" layoutInCell="1" allowOverlap="1">
                <wp:simplePos x="0" y="0"/>
                <wp:positionH relativeFrom="page">
                  <wp:posOffset>1172210</wp:posOffset>
                </wp:positionH>
                <wp:positionV relativeFrom="paragraph">
                  <wp:posOffset>270510</wp:posOffset>
                </wp:positionV>
                <wp:extent cx="5428615" cy="6350"/>
                <wp:effectExtent l="0" t="0" r="0" b="0"/>
                <wp:wrapTopAndBottom/>
                <wp:docPr id="30" name="Graphic 30"/>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30" o:spid="_x0000_s1026" o:spt="100" style="position:absolute;left:0pt;margin-left:92.3pt;margin-top:21.3pt;height:0.5pt;width:427.45pt;mso-position-horizontal-relative:page;mso-wrap-distance-bottom:0pt;mso-wrap-distance-top:0pt;z-index:-251616256;mso-width-relative:page;mso-height-relative:page;" fillcolor="#000000" filled="t" stroked="f" coordsize="5428615,6350" o:gfxdata="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Upaqs&#10;1wAAAAoBAAAPAAAAAAAAAAEAIAAAACIAAABkcnMvZG93bnJldi54bWxQSwECFAAUAAAACACHTuJA&#10;60pMhyICAADeBAAADgAAAAAAAAABACAAAAAm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4693A621">
      <w:pPr>
        <w:pStyle w:val="6"/>
        <w:spacing w:after="0"/>
        <w:rPr>
          <w:sz w:val="20"/>
        </w:rPr>
        <w:sectPr>
          <w:pgSz w:w="12240" w:h="15840"/>
          <w:pgMar w:top="1040" w:right="720" w:bottom="880" w:left="1080" w:header="623" w:footer="687" w:gutter="0"/>
          <w:cols w:space="720" w:num="1"/>
        </w:sectPr>
      </w:pPr>
    </w:p>
    <w:p w14:paraId="59F8944C">
      <w:pPr>
        <w:pStyle w:val="6"/>
        <w:spacing w:before="33"/>
      </w:pPr>
      <w:r>
        <mc:AlternateContent>
          <mc:Choice Requires="wpg">
            <w:drawing>
              <wp:anchor distT="0" distB="0" distL="0" distR="0" simplePos="0" relativeHeight="251668480"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31" name="Group 31"/>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32" name="Image 32"/>
                          <pic:cNvPicPr/>
                        </pic:nvPicPr>
                        <pic:blipFill>
                          <a:blip r:embed="rId11" cstate="print"/>
                          <a:stretch>
                            <a:fillRect/>
                          </a:stretch>
                        </pic:blipFill>
                        <pic:spPr>
                          <a:xfrm>
                            <a:off x="489966" y="9905"/>
                            <a:ext cx="1713738" cy="573785"/>
                          </a:xfrm>
                          <a:prstGeom prst="rect">
                            <a:avLst/>
                          </a:prstGeom>
                        </pic:spPr>
                      </pic:pic>
                      <wps:wsp>
                        <wps:cNvPr id="33" name="Graphic 33"/>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48000;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">
                <o:lock v:ext="edit" aspectratio="f"/>
                <v:shape id="Image 32" o:spid="_x0000_s1026" o:spt="75" type="#_x0000_t75" style="position:absolute;left:489966;top:9905;height:573785;width:1713738;" filled="f" o:preferrelative="t" stroked="f" coordsize="21600,21600" o:gfxdata="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XIJeL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Graphic 33" o:spid="_x0000_s1026" o:spt="100" style="position:absolute;left:0;top:11;height:9486265;width:6456680;" fillcolor="#000000" filled="t" stroked="f" coordsize="6456680,9486265" o:gfxdata="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6KWIu5AAAA2wAA&#10;AA8AAAAAAAAAAQAgAAAAIgAAAGRycy9kb3ducmV2LnhtbFBLAQIUABQAAAAIAIdO4kAzLwWeOwAA&#10;ADkAAAAQAAAAAAAAAAEAIAAAAAgBAABkcnMvc2hhcGV4bWwueG1sUEsFBgAAAAAGAAYAWwEAALID&#10;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3ACABD44">
      <w:pPr>
        <w:spacing w:before="0" w:line="244" w:lineRule="auto"/>
        <w:ind w:left="794" w:right="1150" w:firstLine="0"/>
        <w:jc w:val="left"/>
        <w:rPr>
          <w:b/>
          <w:sz w:val="22"/>
        </w:rPr>
      </w:pPr>
      <w:r>
        <w:rPr>
          <w:b/>
          <w:sz w:val="22"/>
        </w:rPr>
        <w:t>Design</w:t>
      </w:r>
      <w:r>
        <w:rPr>
          <w:b/>
          <w:spacing w:val="74"/>
          <w:sz w:val="22"/>
        </w:rPr>
        <w:t xml:space="preserve"> </w:t>
      </w:r>
      <w:r>
        <w:rPr>
          <w:sz w:val="22"/>
        </w:rPr>
        <w:t>and</w:t>
      </w:r>
      <w:r>
        <w:rPr>
          <w:spacing w:val="74"/>
          <w:sz w:val="22"/>
        </w:rPr>
        <w:t xml:space="preserve"> </w:t>
      </w:r>
      <w:r>
        <w:rPr>
          <w:b/>
          <w:sz w:val="22"/>
        </w:rPr>
        <w:t>Design</w:t>
      </w:r>
      <w:r>
        <w:rPr>
          <w:b/>
          <w:spacing w:val="74"/>
          <w:sz w:val="22"/>
        </w:rPr>
        <w:t xml:space="preserve"> </w:t>
      </w:r>
      <w:r>
        <w:rPr>
          <w:b/>
          <w:sz w:val="22"/>
        </w:rPr>
        <w:t>Thinking</w:t>
      </w:r>
      <w:r>
        <w:rPr>
          <w:b/>
          <w:spacing w:val="76"/>
          <w:sz w:val="22"/>
        </w:rPr>
        <w:t xml:space="preserve"> </w:t>
      </w:r>
      <w:r>
        <w:rPr>
          <w:sz w:val="22"/>
        </w:rPr>
        <w:t>are</w:t>
      </w:r>
      <w:r>
        <w:rPr>
          <w:spacing w:val="71"/>
          <w:sz w:val="22"/>
        </w:rPr>
        <w:t xml:space="preserve"> </w:t>
      </w:r>
      <w:r>
        <w:rPr>
          <w:sz w:val="22"/>
        </w:rPr>
        <w:t>closely</w:t>
      </w:r>
      <w:r>
        <w:rPr>
          <w:spacing w:val="71"/>
          <w:sz w:val="22"/>
        </w:rPr>
        <w:t xml:space="preserve"> </w:t>
      </w:r>
      <w:r>
        <w:rPr>
          <w:sz w:val="22"/>
        </w:rPr>
        <w:t>related</w:t>
      </w:r>
      <w:r>
        <w:rPr>
          <w:spacing w:val="74"/>
          <w:sz w:val="22"/>
        </w:rPr>
        <w:t xml:space="preserve"> </w:t>
      </w:r>
      <w:r>
        <w:rPr>
          <w:sz w:val="22"/>
        </w:rPr>
        <w:t>concepts,</w:t>
      </w:r>
      <w:r>
        <w:rPr>
          <w:spacing w:val="72"/>
          <w:sz w:val="22"/>
        </w:rPr>
        <w:t xml:space="preserve"> </w:t>
      </w:r>
      <w:r>
        <w:rPr>
          <w:sz w:val="22"/>
        </w:rPr>
        <w:t>but</w:t>
      </w:r>
      <w:r>
        <w:rPr>
          <w:spacing w:val="72"/>
          <w:sz w:val="22"/>
        </w:rPr>
        <w:t xml:space="preserve"> </w:t>
      </w:r>
      <w:r>
        <w:rPr>
          <w:sz w:val="22"/>
        </w:rPr>
        <w:t>they</w:t>
      </w:r>
      <w:r>
        <w:rPr>
          <w:spacing w:val="72"/>
          <w:sz w:val="22"/>
        </w:rPr>
        <w:t xml:space="preserve"> </w:t>
      </w:r>
      <w:r>
        <w:rPr>
          <w:sz w:val="22"/>
        </w:rPr>
        <w:t>represent</w:t>
      </w:r>
      <w:r>
        <w:rPr>
          <w:spacing w:val="71"/>
          <w:sz w:val="22"/>
        </w:rPr>
        <w:t xml:space="preserve"> </w:t>
      </w:r>
      <w:r>
        <w:rPr>
          <w:sz w:val="22"/>
        </w:rPr>
        <w:t xml:space="preserve">different approaches and scopes of work. </w:t>
      </w:r>
      <w:r>
        <w:rPr>
          <w:b/>
          <w:sz w:val="22"/>
        </w:rPr>
        <w:t>Here’s a contrast between them:</w:t>
      </w:r>
    </w:p>
    <w:p w14:paraId="4E55DEB0">
      <w:pPr>
        <w:pStyle w:val="6"/>
        <w:spacing w:before="36"/>
        <w:rPr>
          <w:b/>
          <w:sz w:val="20"/>
        </w:rPr>
      </w:pPr>
    </w:p>
    <w:tbl>
      <w:tblPr>
        <w:tblStyle w:val="5"/>
        <w:tblW w:w="0" w:type="auto"/>
        <w:tblInd w:w="830" w:type="dxa"/>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Layout w:type="fixed"/>
        <w:tblCellMar>
          <w:top w:w="0" w:type="dxa"/>
          <w:left w:w="0" w:type="dxa"/>
          <w:bottom w:w="0" w:type="dxa"/>
          <w:right w:w="0" w:type="dxa"/>
        </w:tblCellMar>
      </w:tblPr>
      <w:tblGrid>
        <w:gridCol w:w="1280"/>
        <w:gridCol w:w="3550"/>
        <w:gridCol w:w="3618"/>
      </w:tblGrid>
      <w:tr w14:paraId="669A2C29">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493" w:hRule="atLeast"/>
        </w:trPr>
        <w:tc>
          <w:tcPr>
            <w:tcW w:w="1280" w:type="dxa"/>
          </w:tcPr>
          <w:p w14:paraId="46040EC5">
            <w:pPr>
              <w:pStyle w:val="12"/>
              <w:spacing w:before="28"/>
              <w:ind w:left="25"/>
              <w:rPr>
                <w:b/>
                <w:sz w:val="22"/>
              </w:rPr>
            </w:pPr>
            <w:r>
              <w:rPr>
                <w:b/>
                <w:spacing w:val="-2"/>
                <w:sz w:val="22"/>
              </w:rPr>
              <w:t>Aspect</w:t>
            </w:r>
          </w:p>
        </w:tc>
        <w:tc>
          <w:tcPr>
            <w:tcW w:w="3550" w:type="dxa"/>
          </w:tcPr>
          <w:p w14:paraId="69A0396D">
            <w:pPr>
              <w:pStyle w:val="12"/>
              <w:spacing w:before="28"/>
              <w:ind w:left="27"/>
              <w:rPr>
                <w:b/>
                <w:sz w:val="22"/>
              </w:rPr>
            </w:pPr>
            <w:r>
              <w:rPr>
                <w:b/>
                <w:spacing w:val="-2"/>
                <w:sz w:val="22"/>
              </w:rPr>
              <w:t>Design</w:t>
            </w:r>
          </w:p>
        </w:tc>
        <w:tc>
          <w:tcPr>
            <w:tcW w:w="3618" w:type="dxa"/>
          </w:tcPr>
          <w:p w14:paraId="1C0F338E">
            <w:pPr>
              <w:pStyle w:val="12"/>
              <w:spacing w:before="28"/>
              <w:ind w:left="28"/>
              <w:rPr>
                <w:b/>
                <w:sz w:val="22"/>
              </w:rPr>
            </w:pPr>
            <w:r>
              <w:rPr>
                <w:b/>
                <w:sz w:val="22"/>
              </w:rPr>
              <w:t>Design</w:t>
            </w:r>
            <w:r>
              <w:rPr>
                <w:b/>
                <w:spacing w:val="10"/>
                <w:sz w:val="22"/>
              </w:rPr>
              <w:t xml:space="preserve"> </w:t>
            </w:r>
            <w:r>
              <w:rPr>
                <w:b/>
                <w:spacing w:val="-2"/>
                <w:sz w:val="22"/>
              </w:rPr>
              <w:t>Thinking</w:t>
            </w:r>
          </w:p>
        </w:tc>
      </w:tr>
      <w:tr w14:paraId="1341E8B0">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1683" w:hRule="atLeast"/>
        </w:trPr>
        <w:tc>
          <w:tcPr>
            <w:tcW w:w="1280" w:type="dxa"/>
          </w:tcPr>
          <w:p w14:paraId="21107EA7">
            <w:pPr>
              <w:pStyle w:val="12"/>
              <w:rPr>
                <w:b/>
                <w:sz w:val="22"/>
              </w:rPr>
            </w:pPr>
          </w:p>
          <w:p w14:paraId="3B5B6706">
            <w:pPr>
              <w:pStyle w:val="12"/>
              <w:spacing w:before="85"/>
              <w:rPr>
                <w:b/>
                <w:sz w:val="22"/>
              </w:rPr>
            </w:pPr>
          </w:p>
          <w:p w14:paraId="34170566">
            <w:pPr>
              <w:pStyle w:val="12"/>
              <w:ind w:left="25"/>
              <w:rPr>
                <w:b/>
                <w:sz w:val="22"/>
              </w:rPr>
            </w:pPr>
            <w:r>
              <w:rPr>
                <w:b/>
                <w:spacing w:val="-2"/>
                <w:sz w:val="22"/>
              </w:rPr>
              <w:t>Definition</w:t>
            </w:r>
          </w:p>
        </w:tc>
        <w:tc>
          <w:tcPr>
            <w:tcW w:w="3550" w:type="dxa"/>
          </w:tcPr>
          <w:p w14:paraId="13632754">
            <w:pPr>
              <w:pStyle w:val="12"/>
              <w:spacing w:before="27" w:line="266" w:lineRule="auto"/>
              <w:ind w:left="27" w:right="14"/>
              <w:jc w:val="both"/>
              <w:rPr>
                <w:sz w:val="22"/>
              </w:rPr>
            </w:pPr>
            <w:r>
              <w:rPr>
                <w:sz w:val="22"/>
              </w:rPr>
              <w:t>Design refers to the act of creating</w:t>
            </w:r>
            <w:r>
              <w:rPr>
                <w:spacing w:val="40"/>
                <w:sz w:val="22"/>
              </w:rPr>
              <w:t xml:space="preserve"> </w:t>
            </w:r>
            <w:r>
              <w:rPr>
                <w:sz w:val="22"/>
              </w:rPr>
              <w:t>and planning aesthetic, functional, or technical solutions for products, services, or systems. It is often centered around a specific solution.</w:t>
            </w:r>
          </w:p>
        </w:tc>
        <w:tc>
          <w:tcPr>
            <w:tcW w:w="3618" w:type="dxa"/>
          </w:tcPr>
          <w:p w14:paraId="3BCBA6B7">
            <w:pPr>
              <w:pStyle w:val="12"/>
              <w:spacing w:before="27" w:line="266" w:lineRule="auto"/>
              <w:ind w:left="28" w:right="10"/>
              <w:jc w:val="both"/>
              <w:rPr>
                <w:sz w:val="22"/>
              </w:rPr>
            </w:pPr>
            <w:r>
              <w:rPr>
                <w:sz w:val="22"/>
              </w:rPr>
              <w:t>Design Thinking is a human‐centered problem‐solving methodology that involves understanding users, ideating, prototyping, and testing ideas iteratively to arrive at solutions.</w:t>
            </w:r>
          </w:p>
        </w:tc>
      </w:tr>
      <w:tr w14:paraId="663E6FEA">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1088" w:hRule="atLeast"/>
        </w:trPr>
        <w:tc>
          <w:tcPr>
            <w:tcW w:w="1280" w:type="dxa"/>
          </w:tcPr>
          <w:p w14:paraId="23CA8E0D">
            <w:pPr>
              <w:pStyle w:val="12"/>
              <w:spacing w:before="56"/>
              <w:rPr>
                <w:b/>
                <w:sz w:val="22"/>
              </w:rPr>
            </w:pPr>
          </w:p>
          <w:p w14:paraId="359CE2A4">
            <w:pPr>
              <w:pStyle w:val="12"/>
              <w:ind w:left="25"/>
              <w:rPr>
                <w:b/>
                <w:sz w:val="22"/>
              </w:rPr>
            </w:pPr>
            <w:r>
              <w:rPr>
                <w:b/>
                <w:spacing w:val="-2"/>
                <w:sz w:val="22"/>
              </w:rPr>
              <w:t>Focus</w:t>
            </w:r>
          </w:p>
        </w:tc>
        <w:tc>
          <w:tcPr>
            <w:tcW w:w="3550" w:type="dxa"/>
          </w:tcPr>
          <w:p w14:paraId="71BF299B">
            <w:pPr>
              <w:pStyle w:val="12"/>
              <w:spacing w:before="28" w:line="266" w:lineRule="auto"/>
              <w:ind w:left="27" w:right="14"/>
              <w:jc w:val="both"/>
              <w:rPr>
                <w:sz w:val="22"/>
              </w:rPr>
            </w:pPr>
            <w:r>
              <w:rPr>
                <w:sz w:val="22"/>
              </w:rPr>
              <w:t>Focuses on the creation and</w:t>
            </w:r>
            <w:r>
              <w:rPr>
                <w:spacing w:val="80"/>
                <w:sz w:val="22"/>
              </w:rPr>
              <w:t xml:space="preserve"> </w:t>
            </w:r>
            <w:r>
              <w:rPr>
                <w:sz w:val="22"/>
              </w:rPr>
              <w:t xml:space="preserve">aesthetics of the end product or </w:t>
            </w:r>
            <w:r>
              <w:rPr>
                <w:spacing w:val="-2"/>
                <w:sz w:val="22"/>
              </w:rPr>
              <w:t>solution.</w:t>
            </w:r>
          </w:p>
        </w:tc>
        <w:tc>
          <w:tcPr>
            <w:tcW w:w="3618" w:type="dxa"/>
          </w:tcPr>
          <w:p w14:paraId="7A1BDAB5">
            <w:pPr>
              <w:pStyle w:val="12"/>
              <w:spacing w:before="28" w:line="266" w:lineRule="auto"/>
              <w:ind w:left="28" w:right="11"/>
              <w:jc w:val="both"/>
              <w:rPr>
                <w:sz w:val="22"/>
              </w:rPr>
            </w:pPr>
            <w:r>
              <w:rPr>
                <w:sz w:val="22"/>
              </w:rPr>
              <w:t>Focuses on the process of problem‐ solving and innovation, with a heavy emphasis</w:t>
            </w:r>
            <w:r>
              <w:rPr>
                <w:spacing w:val="10"/>
                <w:sz w:val="22"/>
              </w:rPr>
              <w:t xml:space="preserve"> </w:t>
            </w:r>
            <w:r>
              <w:rPr>
                <w:sz w:val="22"/>
              </w:rPr>
              <w:t>on</w:t>
            </w:r>
            <w:r>
              <w:rPr>
                <w:spacing w:val="11"/>
                <w:sz w:val="22"/>
              </w:rPr>
              <w:t xml:space="preserve"> </w:t>
            </w:r>
            <w:r>
              <w:rPr>
                <w:sz w:val="22"/>
              </w:rPr>
              <w:t>empathy</w:t>
            </w:r>
            <w:r>
              <w:rPr>
                <w:spacing w:val="8"/>
                <w:sz w:val="22"/>
              </w:rPr>
              <w:t xml:space="preserve"> </w:t>
            </w:r>
            <w:r>
              <w:rPr>
                <w:sz w:val="22"/>
              </w:rPr>
              <w:t>and</w:t>
            </w:r>
            <w:r>
              <w:rPr>
                <w:spacing w:val="11"/>
                <w:sz w:val="22"/>
              </w:rPr>
              <w:t xml:space="preserve"> </w:t>
            </w:r>
            <w:r>
              <w:rPr>
                <w:sz w:val="22"/>
              </w:rPr>
              <w:t>user</w:t>
            </w:r>
            <w:r>
              <w:rPr>
                <w:spacing w:val="8"/>
                <w:sz w:val="22"/>
              </w:rPr>
              <w:t xml:space="preserve"> </w:t>
            </w:r>
            <w:r>
              <w:rPr>
                <w:spacing w:val="-2"/>
                <w:sz w:val="22"/>
              </w:rPr>
              <w:t>needs.</w:t>
            </w:r>
          </w:p>
        </w:tc>
      </w:tr>
      <w:tr w14:paraId="069366C3">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1385" w:hRule="atLeast"/>
        </w:trPr>
        <w:tc>
          <w:tcPr>
            <w:tcW w:w="1280" w:type="dxa"/>
          </w:tcPr>
          <w:p w14:paraId="297B6537">
            <w:pPr>
              <w:pStyle w:val="12"/>
              <w:spacing w:before="205"/>
              <w:rPr>
                <w:b/>
                <w:sz w:val="22"/>
              </w:rPr>
            </w:pPr>
          </w:p>
          <w:p w14:paraId="7691AB7A">
            <w:pPr>
              <w:pStyle w:val="12"/>
              <w:ind w:left="25"/>
              <w:rPr>
                <w:b/>
                <w:sz w:val="22"/>
              </w:rPr>
            </w:pPr>
            <w:r>
              <w:rPr>
                <w:b/>
                <w:spacing w:val="-2"/>
                <w:sz w:val="22"/>
              </w:rPr>
              <w:t>Scope</w:t>
            </w:r>
          </w:p>
        </w:tc>
        <w:tc>
          <w:tcPr>
            <w:tcW w:w="3550" w:type="dxa"/>
          </w:tcPr>
          <w:p w14:paraId="0DD0E44A">
            <w:pPr>
              <w:pStyle w:val="12"/>
              <w:spacing w:before="176" w:line="266" w:lineRule="auto"/>
              <w:ind w:left="27" w:right="12"/>
              <w:jc w:val="both"/>
              <w:rPr>
                <w:sz w:val="22"/>
              </w:rPr>
            </w:pPr>
            <w:r>
              <w:rPr>
                <w:sz w:val="22"/>
              </w:rPr>
              <w:t>Primarily concerned with the visual, functional, and practical aspects of a product or service.</w:t>
            </w:r>
          </w:p>
        </w:tc>
        <w:tc>
          <w:tcPr>
            <w:tcW w:w="3618" w:type="dxa"/>
          </w:tcPr>
          <w:p w14:paraId="4A882880">
            <w:pPr>
              <w:pStyle w:val="12"/>
              <w:spacing w:before="27" w:line="266" w:lineRule="auto"/>
              <w:ind w:left="28" w:right="10"/>
              <w:jc w:val="both"/>
              <w:rPr>
                <w:sz w:val="22"/>
              </w:rPr>
            </w:pPr>
            <w:r>
              <w:rPr>
                <w:sz w:val="22"/>
              </w:rPr>
              <w:t>Encompasses the entire process of identifying a problem, ideating, prototyping, testing, and refining to achieve a human‐centered solution.</w:t>
            </w:r>
          </w:p>
        </w:tc>
      </w:tr>
      <w:tr w14:paraId="640BBC0E">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1087" w:hRule="atLeast"/>
        </w:trPr>
        <w:tc>
          <w:tcPr>
            <w:tcW w:w="1280" w:type="dxa"/>
          </w:tcPr>
          <w:p w14:paraId="601D1AD2">
            <w:pPr>
              <w:pStyle w:val="12"/>
              <w:spacing w:before="55"/>
              <w:rPr>
                <w:b/>
                <w:sz w:val="22"/>
              </w:rPr>
            </w:pPr>
          </w:p>
          <w:p w14:paraId="0AB80333">
            <w:pPr>
              <w:pStyle w:val="12"/>
              <w:ind w:left="25"/>
              <w:rPr>
                <w:b/>
                <w:sz w:val="22"/>
              </w:rPr>
            </w:pPr>
            <w:r>
              <w:rPr>
                <w:b/>
                <w:spacing w:val="-2"/>
                <w:sz w:val="22"/>
              </w:rPr>
              <w:t>Approach</w:t>
            </w:r>
          </w:p>
        </w:tc>
        <w:tc>
          <w:tcPr>
            <w:tcW w:w="3550" w:type="dxa"/>
          </w:tcPr>
          <w:p w14:paraId="15F412CE">
            <w:pPr>
              <w:pStyle w:val="12"/>
              <w:spacing w:before="176" w:line="266" w:lineRule="auto"/>
              <w:ind w:left="27"/>
              <w:rPr>
                <w:sz w:val="22"/>
              </w:rPr>
            </w:pPr>
            <w:r>
              <w:rPr>
                <w:sz w:val="22"/>
              </w:rPr>
              <w:t>Can</w:t>
            </w:r>
            <w:r>
              <w:rPr>
                <w:spacing w:val="-3"/>
                <w:sz w:val="22"/>
              </w:rPr>
              <w:t xml:space="preserve"> </w:t>
            </w:r>
            <w:r>
              <w:rPr>
                <w:sz w:val="22"/>
              </w:rPr>
              <w:t>be</w:t>
            </w:r>
            <w:r>
              <w:rPr>
                <w:spacing w:val="-3"/>
                <w:sz w:val="22"/>
              </w:rPr>
              <w:t xml:space="preserve"> </w:t>
            </w:r>
            <w:r>
              <w:rPr>
                <w:sz w:val="22"/>
              </w:rPr>
              <w:t>linear,</w:t>
            </w:r>
            <w:r>
              <w:rPr>
                <w:spacing w:val="-2"/>
                <w:sz w:val="22"/>
              </w:rPr>
              <w:t xml:space="preserve"> </w:t>
            </w:r>
            <w:r>
              <w:rPr>
                <w:sz w:val="22"/>
              </w:rPr>
              <w:t>aiming</w:t>
            </w:r>
            <w:r>
              <w:rPr>
                <w:spacing w:val="-3"/>
                <w:sz w:val="22"/>
              </w:rPr>
              <w:t xml:space="preserve"> </w:t>
            </w:r>
            <w:r>
              <w:rPr>
                <w:sz w:val="22"/>
              </w:rPr>
              <w:t>at</w:t>
            </w:r>
            <w:r>
              <w:rPr>
                <w:spacing w:val="-3"/>
                <w:sz w:val="22"/>
              </w:rPr>
              <w:t xml:space="preserve"> </w:t>
            </w:r>
            <w:r>
              <w:rPr>
                <w:sz w:val="22"/>
              </w:rPr>
              <w:t>a</w:t>
            </w:r>
            <w:r>
              <w:rPr>
                <w:spacing w:val="-2"/>
                <w:sz w:val="22"/>
              </w:rPr>
              <w:t xml:space="preserve"> </w:t>
            </w:r>
            <w:r>
              <w:rPr>
                <w:sz w:val="22"/>
              </w:rPr>
              <w:t>final</w:t>
            </w:r>
            <w:r>
              <w:rPr>
                <w:spacing w:val="-2"/>
                <w:sz w:val="22"/>
              </w:rPr>
              <w:t xml:space="preserve"> </w:t>
            </w:r>
            <w:r>
              <w:rPr>
                <w:sz w:val="22"/>
              </w:rPr>
              <w:t>product with specific design goals.</w:t>
            </w:r>
          </w:p>
        </w:tc>
        <w:tc>
          <w:tcPr>
            <w:tcW w:w="3618" w:type="dxa"/>
          </w:tcPr>
          <w:p w14:paraId="4DD7F234">
            <w:pPr>
              <w:pStyle w:val="12"/>
              <w:spacing w:before="27" w:line="266" w:lineRule="auto"/>
              <w:ind w:left="28" w:right="10"/>
              <w:jc w:val="both"/>
              <w:rPr>
                <w:sz w:val="22"/>
              </w:rPr>
            </w:pPr>
            <w:r>
              <w:rPr>
                <w:sz w:val="22"/>
              </w:rPr>
              <w:t xml:space="preserve">Iterative, with a focus on continuous learning, testing, and improving </w:t>
            </w:r>
            <w:r>
              <w:rPr>
                <w:spacing w:val="-2"/>
                <w:sz w:val="22"/>
              </w:rPr>
              <w:t>solutions.</w:t>
            </w:r>
          </w:p>
        </w:tc>
      </w:tr>
      <w:tr w14:paraId="27AC5AA8">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1087" w:hRule="atLeast"/>
        </w:trPr>
        <w:tc>
          <w:tcPr>
            <w:tcW w:w="1280" w:type="dxa"/>
          </w:tcPr>
          <w:p w14:paraId="33B05590">
            <w:pPr>
              <w:pStyle w:val="12"/>
              <w:spacing w:before="57"/>
              <w:rPr>
                <w:b/>
                <w:sz w:val="22"/>
              </w:rPr>
            </w:pPr>
          </w:p>
          <w:p w14:paraId="17494D4B">
            <w:pPr>
              <w:pStyle w:val="12"/>
              <w:ind w:left="25"/>
              <w:rPr>
                <w:b/>
                <w:sz w:val="22"/>
              </w:rPr>
            </w:pPr>
            <w:r>
              <w:rPr>
                <w:b/>
                <w:spacing w:val="-2"/>
                <w:sz w:val="22"/>
              </w:rPr>
              <w:t>Outcome</w:t>
            </w:r>
          </w:p>
        </w:tc>
        <w:tc>
          <w:tcPr>
            <w:tcW w:w="3550" w:type="dxa"/>
          </w:tcPr>
          <w:p w14:paraId="7283B250">
            <w:pPr>
              <w:pStyle w:val="12"/>
              <w:spacing w:before="27" w:line="266" w:lineRule="auto"/>
              <w:ind w:left="28" w:right="13"/>
              <w:jc w:val="both"/>
              <w:rPr>
                <w:sz w:val="22"/>
              </w:rPr>
            </w:pPr>
            <w:r>
              <w:rPr>
                <w:sz w:val="22"/>
              </w:rPr>
              <w:t xml:space="preserve">The end result is often a final product, system, or service that meets design </w:t>
            </w:r>
            <w:r>
              <w:rPr>
                <w:spacing w:val="-2"/>
                <w:sz w:val="22"/>
              </w:rPr>
              <w:t>specifications.</w:t>
            </w:r>
          </w:p>
        </w:tc>
        <w:tc>
          <w:tcPr>
            <w:tcW w:w="3618" w:type="dxa"/>
          </w:tcPr>
          <w:p w14:paraId="1E9324F9">
            <w:pPr>
              <w:pStyle w:val="12"/>
              <w:spacing w:before="27" w:line="266" w:lineRule="auto"/>
              <w:ind w:left="28" w:right="10"/>
              <w:jc w:val="both"/>
              <w:rPr>
                <w:sz w:val="22"/>
              </w:rPr>
            </w:pPr>
            <w:r>
              <w:rPr>
                <w:sz w:val="22"/>
              </w:rPr>
              <w:t>The outcome is an iterative process</w:t>
            </w:r>
            <w:r>
              <w:rPr>
                <w:spacing w:val="40"/>
                <w:sz w:val="22"/>
              </w:rPr>
              <w:t xml:space="preserve"> </w:t>
            </w:r>
            <w:r>
              <w:rPr>
                <w:sz w:val="22"/>
              </w:rPr>
              <w:t>that leads to a refined solution or prototype, often evolving over time.</w:t>
            </w:r>
          </w:p>
        </w:tc>
      </w:tr>
      <w:tr w14:paraId="16DD7CD7">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1088" w:hRule="atLeast"/>
        </w:trPr>
        <w:tc>
          <w:tcPr>
            <w:tcW w:w="1280" w:type="dxa"/>
          </w:tcPr>
          <w:p w14:paraId="3E169FA1">
            <w:pPr>
              <w:pStyle w:val="12"/>
              <w:tabs>
                <w:tab w:val="left" w:pos="878"/>
              </w:tabs>
              <w:spacing w:before="176" w:line="266" w:lineRule="auto"/>
              <w:ind w:left="25" w:right="15"/>
              <w:rPr>
                <w:b/>
                <w:sz w:val="22"/>
              </w:rPr>
            </w:pPr>
            <w:r>
              <w:rPr>
                <w:b/>
                <w:spacing w:val="-2"/>
                <w:sz w:val="22"/>
              </w:rPr>
              <w:t>Tools</w:t>
            </w:r>
            <w:r>
              <w:rPr>
                <w:b/>
                <w:sz w:val="22"/>
              </w:rPr>
              <w:tab/>
            </w:r>
            <w:r>
              <w:rPr>
                <w:b/>
                <w:spacing w:val="-4"/>
                <w:sz w:val="22"/>
              </w:rPr>
              <w:t xml:space="preserve">and </w:t>
            </w:r>
            <w:r>
              <w:rPr>
                <w:b/>
                <w:spacing w:val="-2"/>
                <w:sz w:val="22"/>
              </w:rPr>
              <w:t>Techniques</w:t>
            </w:r>
          </w:p>
        </w:tc>
        <w:tc>
          <w:tcPr>
            <w:tcW w:w="3550" w:type="dxa"/>
          </w:tcPr>
          <w:p w14:paraId="095B4A1C">
            <w:pPr>
              <w:pStyle w:val="12"/>
              <w:spacing w:before="28" w:line="266" w:lineRule="auto"/>
              <w:ind w:left="28" w:right="15"/>
              <w:jc w:val="both"/>
              <w:rPr>
                <w:sz w:val="22"/>
              </w:rPr>
            </w:pPr>
            <w:r>
              <w:rPr>
                <w:sz w:val="22"/>
              </w:rPr>
              <w:t>Includes graphic design, industrial design, UI/UX design, and other specialized techniques.</w:t>
            </w:r>
          </w:p>
        </w:tc>
        <w:tc>
          <w:tcPr>
            <w:tcW w:w="3618" w:type="dxa"/>
          </w:tcPr>
          <w:p w14:paraId="0F0DBEDC">
            <w:pPr>
              <w:pStyle w:val="12"/>
              <w:tabs>
                <w:tab w:val="left" w:pos="1897"/>
              </w:tabs>
              <w:spacing w:before="28" w:line="266" w:lineRule="auto"/>
              <w:ind w:left="28" w:right="9"/>
              <w:jc w:val="both"/>
              <w:rPr>
                <w:sz w:val="22"/>
              </w:rPr>
            </w:pPr>
            <w:r>
              <w:rPr>
                <w:spacing w:val="-2"/>
                <w:sz w:val="22"/>
              </w:rPr>
              <w:t>Involves</w:t>
            </w:r>
            <w:r>
              <w:rPr>
                <w:sz w:val="22"/>
              </w:rPr>
              <w:tab/>
            </w:r>
            <w:r>
              <w:rPr>
                <w:spacing w:val="-2"/>
                <w:sz w:val="22"/>
              </w:rPr>
              <w:t xml:space="preserve">empathy‐building, </w:t>
            </w:r>
            <w:r>
              <w:rPr>
                <w:sz w:val="22"/>
              </w:rPr>
              <w:t>brainstorming, prototyping, and</w:t>
            </w:r>
            <w:r>
              <w:rPr>
                <w:spacing w:val="80"/>
                <w:sz w:val="22"/>
              </w:rPr>
              <w:t xml:space="preserve"> </w:t>
            </w:r>
            <w:r>
              <w:rPr>
                <w:sz w:val="22"/>
              </w:rPr>
              <w:t>testing to explore diverse solutions.</w:t>
            </w:r>
          </w:p>
        </w:tc>
      </w:tr>
      <w:tr w14:paraId="0B79BD21">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1088" w:hRule="atLeast"/>
        </w:trPr>
        <w:tc>
          <w:tcPr>
            <w:tcW w:w="1280" w:type="dxa"/>
          </w:tcPr>
          <w:p w14:paraId="6B01C025">
            <w:pPr>
              <w:pStyle w:val="12"/>
              <w:spacing w:before="56"/>
              <w:rPr>
                <w:b/>
                <w:sz w:val="22"/>
              </w:rPr>
            </w:pPr>
          </w:p>
          <w:p w14:paraId="309E8756">
            <w:pPr>
              <w:pStyle w:val="12"/>
              <w:ind w:left="25"/>
              <w:rPr>
                <w:b/>
                <w:sz w:val="22"/>
              </w:rPr>
            </w:pPr>
            <w:r>
              <w:rPr>
                <w:b/>
                <w:spacing w:val="-4"/>
                <w:sz w:val="22"/>
              </w:rPr>
              <w:t>Goal</w:t>
            </w:r>
          </w:p>
        </w:tc>
        <w:tc>
          <w:tcPr>
            <w:tcW w:w="3550" w:type="dxa"/>
          </w:tcPr>
          <w:p w14:paraId="5A5B8F30">
            <w:pPr>
              <w:pStyle w:val="12"/>
              <w:spacing w:before="27" w:line="266" w:lineRule="auto"/>
              <w:ind w:left="28" w:right="14" w:hanging="1"/>
              <w:jc w:val="both"/>
              <w:rPr>
                <w:sz w:val="22"/>
              </w:rPr>
            </w:pPr>
            <w:r>
              <w:rPr>
                <w:sz w:val="22"/>
              </w:rPr>
              <w:t xml:space="preserve">To create a tangible product or solution that meets specific </w:t>
            </w:r>
            <w:r>
              <w:rPr>
                <w:spacing w:val="-2"/>
                <w:sz w:val="22"/>
              </w:rPr>
              <w:t>requirements.</w:t>
            </w:r>
          </w:p>
        </w:tc>
        <w:tc>
          <w:tcPr>
            <w:tcW w:w="3618" w:type="dxa"/>
          </w:tcPr>
          <w:p w14:paraId="5D8F8B27">
            <w:pPr>
              <w:pStyle w:val="12"/>
              <w:spacing w:before="27" w:line="266" w:lineRule="auto"/>
              <w:ind w:left="28" w:right="9"/>
              <w:jc w:val="both"/>
              <w:rPr>
                <w:sz w:val="22"/>
              </w:rPr>
            </w:pPr>
            <w:r>
              <w:rPr>
                <w:sz w:val="22"/>
              </w:rPr>
              <w:t>To create innovative solutions based</w:t>
            </w:r>
            <w:r>
              <w:rPr>
                <w:spacing w:val="80"/>
                <w:sz w:val="22"/>
              </w:rPr>
              <w:t xml:space="preserve"> </w:t>
            </w:r>
            <w:r>
              <w:rPr>
                <w:sz w:val="22"/>
              </w:rPr>
              <w:t>on user insights, while also learning</w:t>
            </w:r>
            <w:r>
              <w:rPr>
                <w:spacing w:val="40"/>
                <w:sz w:val="22"/>
              </w:rPr>
              <w:t xml:space="preserve"> </w:t>
            </w:r>
            <w:r>
              <w:rPr>
                <w:sz w:val="22"/>
              </w:rPr>
              <w:t>and iterating throughout the process.</w:t>
            </w:r>
          </w:p>
        </w:tc>
      </w:tr>
    </w:tbl>
    <w:p w14:paraId="35FC83CB">
      <w:pPr>
        <w:pStyle w:val="6"/>
        <w:spacing w:before="8"/>
        <w:rPr>
          <w:b/>
          <w:sz w:val="14"/>
        </w:rPr>
      </w:pPr>
      <w:r>
        <w:rPr>
          <w:b/>
          <w:sz w:val="14"/>
        </w:rPr>
        <mc:AlternateContent>
          <mc:Choice Requires="wpg">
            <w:drawing>
              <wp:anchor distT="0" distB="0" distL="0" distR="0" simplePos="0" relativeHeight="251734016" behindDoc="1" locked="0" layoutInCell="1" allowOverlap="1">
                <wp:simplePos x="0" y="0"/>
                <wp:positionH relativeFrom="page">
                  <wp:posOffset>1189990</wp:posOffset>
                </wp:positionH>
                <wp:positionV relativeFrom="paragraph">
                  <wp:posOffset>128905</wp:posOffset>
                </wp:positionV>
                <wp:extent cx="5393055" cy="17780"/>
                <wp:effectExtent l="0" t="0" r="0" b="0"/>
                <wp:wrapTopAndBottom/>
                <wp:docPr id="34" name="Group 34"/>
                <wp:cNvGraphicFramePr/>
                <a:graphic xmlns:a="http://schemas.openxmlformats.org/drawingml/2006/main">
                  <a:graphicData uri="http://schemas.microsoft.com/office/word/2010/wordprocessingGroup">
                    <wpg:wgp>
                      <wpg:cNvGrpSpPr/>
                      <wpg:grpSpPr>
                        <a:xfrm>
                          <a:off x="0" y="0"/>
                          <a:ext cx="5393055" cy="17780"/>
                          <a:chOff x="0" y="0"/>
                          <a:chExt cx="5393055" cy="17780"/>
                        </a:xfrm>
                      </wpg:grpSpPr>
                      <wps:wsp>
                        <wps:cNvPr id="35" name="Graphic 35"/>
                        <wps:cNvSpPr/>
                        <wps:spPr>
                          <a:xfrm>
                            <a:off x="0" y="0"/>
                            <a:ext cx="5393055" cy="17145"/>
                          </a:xfrm>
                          <a:custGeom>
                            <a:avLst/>
                            <a:gdLst/>
                            <a:ahLst/>
                            <a:cxnLst/>
                            <a:rect l="l" t="t" r="r" b="b"/>
                            <a:pathLst>
                              <a:path w="5393055" h="17145">
                                <a:moveTo>
                                  <a:pt x="5392674" y="0"/>
                                </a:moveTo>
                                <a:lnTo>
                                  <a:pt x="0" y="0"/>
                                </a:lnTo>
                                <a:lnTo>
                                  <a:pt x="0" y="16764"/>
                                </a:lnTo>
                                <a:lnTo>
                                  <a:pt x="5392674" y="16764"/>
                                </a:lnTo>
                                <a:lnTo>
                                  <a:pt x="5392674" y="0"/>
                                </a:lnTo>
                                <a:close/>
                              </a:path>
                            </a:pathLst>
                          </a:custGeom>
                          <a:solidFill>
                            <a:srgbClr val="9F9F9F"/>
                          </a:solidFill>
                        </wps:spPr>
                        <wps:bodyPr wrap="square" lIns="0" tIns="0" rIns="0" bIns="0" rtlCol="0">
                          <a:noAutofit/>
                        </wps:bodyPr>
                      </wps:wsp>
                      <wps:wsp>
                        <wps:cNvPr id="36" name="Graphic 36"/>
                        <wps:cNvSpPr/>
                        <wps:spPr>
                          <a:xfrm>
                            <a:off x="0" y="0"/>
                            <a:ext cx="5389880" cy="3175"/>
                          </a:xfrm>
                          <a:custGeom>
                            <a:avLst/>
                            <a:gdLst/>
                            <a:ahLst/>
                            <a:cxnLst/>
                            <a:rect l="l" t="t" r="r" b="b"/>
                            <a:pathLst>
                              <a:path w="5389880" h="3175">
                                <a:moveTo>
                                  <a:pt x="5389626" y="0"/>
                                </a:moveTo>
                                <a:lnTo>
                                  <a:pt x="3048" y="0"/>
                                </a:lnTo>
                                <a:lnTo>
                                  <a:pt x="0" y="0"/>
                                </a:lnTo>
                                <a:lnTo>
                                  <a:pt x="0" y="3048"/>
                                </a:lnTo>
                                <a:lnTo>
                                  <a:pt x="3048" y="3048"/>
                                </a:lnTo>
                                <a:lnTo>
                                  <a:pt x="5389626" y="3048"/>
                                </a:lnTo>
                                <a:lnTo>
                                  <a:pt x="5389626" y="0"/>
                                </a:lnTo>
                                <a:close/>
                              </a:path>
                            </a:pathLst>
                          </a:custGeom>
                          <a:solidFill>
                            <a:srgbClr val="A0A0A0"/>
                          </a:solidFill>
                        </wps:spPr>
                        <wps:bodyPr wrap="square" lIns="0" tIns="0" rIns="0" bIns="0" rtlCol="0">
                          <a:noAutofit/>
                        </wps:bodyPr>
                      </wps:wsp>
                      <wps:wsp>
                        <wps:cNvPr id="37" name="Graphic 37"/>
                        <wps:cNvSpPr/>
                        <wps:spPr>
                          <a:xfrm>
                            <a:off x="5389626"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3E3E3"/>
                          </a:solidFill>
                        </wps:spPr>
                        <wps:bodyPr wrap="square" lIns="0" tIns="0" rIns="0" bIns="0" rtlCol="0">
                          <a:noAutofit/>
                        </wps:bodyPr>
                      </wps:wsp>
                      <wps:wsp>
                        <wps:cNvPr id="38" name="Graphic 38"/>
                        <wps:cNvSpPr/>
                        <wps:spPr>
                          <a:xfrm>
                            <a:off x="0" y="0"/>
                            <a:ext cx="5393055" cy="14604"/>
                          </a:xfrm>
                          <a:custGeom>
                            <a:avLst/>
                            <a:gdLst/>
                            <a:ahLst/>
                            <a:cxnLst/>
                            <a:rect l="l" t="t" r="r" b="b"/>
                            <a:pathLst>
                              <a:path w="5393055" h="14604">
                                <a:moveTo>
                                  <a:pt x="3048" y="3060"/>
                                </a:moveTo>
                                <a:lnTo>
                                  <a:pt x="0" y="3060"/>
                                </a:lnTo>
                                <a:lnTo>
                                  <a:pt x="0" y="14478"/>
                                </a:lnTo>
                                <a:lnTo>
                                  <a:pt x="3048" y="14478"/>
                                </a:lnTo>
                                <a:lnTo>
                                  <a:pt x="3048" y="3060"/>
                                </a:lnTo>
                                <a:close/>
                              </a:path>
                              <a:path w="5393055" h="14604">
                                <a:moveTo>
                                  <a:pt x="5392661" y="0"/>
                                </a:moveTo>
                                <a:lnTo>
                                  <a:pt x="5389626" y="0"/>
                                </a:lnTo>
                                <a:lnTo>
                                  <a:pt x="5389626" y="3048"/>
                                </a:lnTo>
                                <a:lnTo>
                                  <a:pt x="5392661" y="3048"/>
                                </a:lnTo>
                                <a:lnTo>
                                  <a:pt x="5392661" y="0"/>
                                </a:lnTo>
                                <a:close/>
                              </a:path>
                            </a:pathLst>
                          </a:custGeom>
                          <a:solidFill>
                            <a:srgbClr val="A0A0A0"/>
                          </a:solidFill>
                        </wps:spPr>
                        <wps:bodyPr wrap="square" lIns="0" tIns="0" rIns="0" bIns="0" rtlCol="0">
                          <a:noAutofit/>
                        </wps:bodyPr>
                      </wps:wsp>
                      <wps:wsp>
                        <wps:cNvPr id="39" name="Graphic 39"/>
                        <wps:cNvSpPr/>
                        <wps:spPr>
                          <a:xfrm>
                            <a:off x="5389626" y="3048"/>
                            <a:ext cx="3175" cy="11430"/>
                          </a:xfrm>
                          <a:custGeom>
                            <a:avLst/>
                            <a:gdLst/>
                            <a:ahLst/>
                            <a:cxnLst/>
                            <a:rect l="l" t="t" r="r" b="b"/>
                            <a:pathLst>
                              <a:path w="3175" h="11430">
                                <a:moveTo>
                                  <a:pt x="3047" y="0"/>
                                </a:moveTo>
                                <a:lnTo>
                                  <a:pt x="0" y="0"/>
                                </a:lnTo>
                                <a:lnTo>
                                  <a:pt x="0" y="11429"/>
                                </a:lnTo>
                                <a:lnTo>
                                  <a:pt x="3047" y="11429"/>
                                </a:lnTo>
                                <a:lnTo>
                                  <a:pt x="3047" y="0"/>
                                </a:lnTo>
                                <a:close/>
                              </a:path>
                            </a:pathLst>
                          </a:custGeom>
                          <a:solidFill>
                            <a:srgbClr val="E3E3E3"/>
                          </a:solidFill>
                        </wps:spPr>
                        <wps:bodyPr wrap="square" lIns="0" tIns="0" rIns="0" bIns="0" rtlCol="0">
                          <a:noAutofit/>
                        </wps:bodyPr>
                      </wps:wsp>
                      <wps:wsp>
                        <wps:cNvPr id="40" name="Graphic 40"/>
                        <wps:cNvSpPr/>
                        <wps:spPr>
                          <a:xfrm>
                            <a:off x="0" y="14477"/>
                            <a:ext cx="3175" cy="3175"/>
                          </a:xfrm>
                          <a:custGeom>
                            <a:avLst/>
                            <a:gdLst/>
                            <a:ahLst/>
                            <a:cxnLst/>
                            <a:rect l="l" t="t" r="r" b="b"/>
                            <a:pathLst>
                              <a:path w="3175" h="3175">
                                <a:moveTo>
                                  <a:pt x="3048" y="0"/>
                                </a:moveTo>
                                <a:lnTo>
                                  <a:pt x="0" y="0"/>
                                </a:lnTo>
                                <a:lnTo>
                                  <a:pt x="0" y="3048"/>
                                </a:lnTo>
                                <a:lnTo>
                                  <a:pt x="3048" y="3048"/>
                                </a:lnTo>
                                <a:lnTo>
                                  <a:pt x="3048" y="0"/>
                                </a:lnTo>
                                <a:close/>
                              </a:path>
                            </a:pathLst>
                          </a:custGeom>
                          <a:solidFill>
                            <a:srgbClr val="A0A0A0"/>
                          </a:solidFill>
                        </wps:spPr>
                        <wps:bodyPr wrap="square" lIns="0" tIns="0" rIns="0" bIns="0" rtlCol="0">
                          <a:noAutofit/>
                        </wps:bodyPr>
                      </wps:wsp>
                      <wps:wsp>
                        <wps:cNvPr id="41" name="Graphic 41"/>
                        <wps:cNvSpPr/>
                        <wps:spPr>
                          <a:xfrm>
                            <a:off x="0" y="14478"/>
                            <a:ext cx="5393055" cy="3175"/>
                          </a:xfrm>
                          <a:custGeom>
                            <a:avLst/>
                            <a:gdLst/>
                            <a:ahLst/>
                            <a:cxnLst/>
                            <a:rect l="l" t="t" r="r" b="b"/>
                            <a:pathLst>
                              <a:path w="5393055" h="3175">
                                <a:moveTo>
                                  <a:pt x="5392674" y="0"/>
                                </a:moveTo>
                                <a:lnTo>
                                  <a:pt x="5389626" y="0"/>
                                </a:lnTo>
                                <a:lnTo>
                                  <a:pt x="0" y="0"/>
                                </a:lnTo>
                                <a:lnTo>
                                  <a:pt x="0" y="3048"/>
                                </a:lnTo>
                                <a:lnTo>
                                  <a:pt x="5389626" y="3048"/>
                                </a:lnTo>
                                <a:lnTo>
                                  <a:pt x="5392661" y="3048"/>
                                </a:lnTo>
                                <a:lnTo>
                                  <a:pt x="5392674" y="0"/>
                                </a:lnTo>
                                <a:close/>
                              </a:path>
                            </a:pathLst>
                          </a:custGeom>
                          <a:solidFill>
                            <a:srgbClr val="E3E3E3"/>
                          </a:solidFill>
                        </wps:spPr>
                        <wps:bodyPr wrap="square" lIns="0" tIns="0" rIns="0" bIns="0" rtlCol="0">
                          <a:noAutofit/>
                        </wps:bodyPr>
                      </wps:wsp>
                    </wpg:wgp>
                  </a:graphicData>
                </a:graphic>
              </wp:anchor>
            </w:drawing>
          </mc:Choice>
          <mc:Fallback>
            <w:pict>
              <v:group id="_x0000_s1026" o:spid="_x0000_s1026" o:spt="203" style="position:absolute;left:0pt;margin-left:93.7pt;margin-top:10.15pt;height:1.4pt;width:424.65pt;mso-position-horizontal-relative:page;mso-wrap-distance-bottom:0pt;mso-wrap-distance-top:0pt;z-index:-251582464;mso-width-relative:page;mso-height-relative:page;" coordsize="5393055,17780" o:gfxdata="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">
                <o:lock v:ext="edit" aspectratio="f"/>
                <v:shape id="Graphic 35" o:spid="_x0000_s1026" o:spt="100" style="position:absolute;left:0;top:0;height:17145;width:5393055;" fillcolor="#9F9F9F" filled="t" stroked="f" coordsize="5393055,17145" o:gfxdata="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5A3Rb4A&#10;AADbAAAADwAAAAAAAAABACAAAAAiAAAAZHJzL2Rvd25yZXYueG1sUEsBAhQAFAAAAAgAh07iQDMv&#10;BZ47AAAAOQAAABAAAAAAAAAAAQAgAAAADQEAAGRycy9zaGFwZXhtbC54bWxQSwUGAAAAAAYABgBb&#10;AQAAtwMAAAAA&#10;" path="m5392674,0l0,0,0,16764,5392674,16764,5392674,0xe">
                  <v:fill on="t" focussize="0,0"/>
                  <v:stroke on="f"/>
                  <v:imagedata o:title=""/>
                  <o:lock v:ext="edit" aspectratio="f"/>
                  <v:textbox inset="0mm,0mm,0mm,0mm"/>
                </v:shape>
                <v:shape id="Graphic 36" o:spid="_x0000_s1026" o:spt="100" style="position:absolute;left:0;top:0;height:3175;width:5389880;" fillcolor="#A0A0A0" filled="t" stroked="f" coordsize="5389880,3175" o:gfxdata="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r8A6/&#10;AAAA2wAAAA8AAAAAAAAAAQAgAAAAIgAAAGRycy9kb3ducmV2LnhtbFBLAQIUABQAAAAIAIdO4kAz&#10;LwWeOwAAADkAAAAQAAAAAAAAAAEAIAAAAA4BAABkcnMvc2hhcGV4bWwueG1sUEsFBgAAAAAGAAYA&#10;WwEAALgDAAAAAA==&#10;" path="m5389626,0l3048,0,0,0,0,3048,3048,3048,5389626,3048,5389626,0xe">
                  <v:fill on="t" focussize="0,0"/>
                  <v:stroke on="f"/>
                  <v:imagedata o:title=""/>
                  <o:lock v:ext="edit" aspectratio="f"/>
                  <v:textbox inset="0mm,0mm,0mm,0mm"/>
                </v:shape>
                <v:shape id="Graphic 37" o:spid="_x0000_s1026" o:spt="100" style="position:absolute;left:5389626;top:0;height:3175;width:3175;" fillcolor="#E3E3E3" filled="t" stroked="f" coordsize="3175,3175" o:gfxdata="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h0WPbsAAADb&#10;AAAADwAAAAAAAAABACAAAAAiAAAAZHJzL2Rvd25yZXYueG1sUEsBAhQAFAAAAAgAh07iQDMvBZ47&#10;AAAAOQAAABAAAAAAAAAAAQAgAAAACgEAAGRycy9zaGFwZXhtbC54bWxQSwUGAAAAAAYABgBbAQAA&#10;tAMAAAAA&#10;" path="m3047,0l0,0,0,3048,3047,3048,3047,0xe">
                  <v:fill on="t" focussize="0,0"/>
                  <v:stroke on="f"/>
                  <v:imagedata o:title=""/>
                  <o:lock v:ext="edit" aspectratio="f"/>
                  <v:textbox inset="0mm,0mm,0mm,0mm"/>
                </v:shape>
                <v:shape id="Graphic 38" o:spid="_x0000_s1026" o:spt="100" style="position:absolute;left:0;top:0;height:14604;width:5393055;" fillcolor="#A0A0A0" filled="t" stroked="f" coordsize="5393055,14604" o:gfxdata="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jLwG5AAAA2wAA&#10;AA8AAAAAAAAAAQAgAAAAIgAAAGRycy9kb3ducmV2LnhtbFBLAQIUABQAAAAIAIdO4kAzLwWeOwAA&#10;ADkAAAAQAAAAAAAAAAEAIAAAAAgBAABkcnMvc2hhcGV4bWwueG1sUEsFBgAAAAAGAAYAWwEAALID&#10;AAAAAA==&#10;" path="m3048,3060l0,3060,0,14478,3048,14478,3048,3060xem5392661,0l5389626,0,5389626,3048,5392661,3048,5392661,0xe">
                  <v:fill on="t" focussize="0,0"/>
                  <v:stroke on="f"/>
                  <v:imagedata o:title=""/>
                  <o:lock v:ext="edit" aspectratio="f"/>
                  <v:textbox inset="0mm,0mm,0mm,0mm"/>
                </v:shape>
                <v:shape id="Graphic 39" o:spid="_x0000_s1026" o:spt="100" style="position:absolute;left:5389626;top:3048;height:11430;width:3175;" fillcolor="#E3E3E3" filled="t" stroked="f" coordsize="3175,11430" o:gfxdata="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3Vp+vQAA&#10;ANsAAAAPAAAAAAAAAAEAIAAAACIAAABkcnMvZG93bnJldi54bWxQSwECFAAUAAAACACHTuJAMy8F&#10;njsAAAA5AAAAEAAAAAAAAAABACAAAAAMAQAAZHJzL3NoYXBleG1sLnhtbFBLBQYAAAAABgAGAFsB&#10;AAC2AwAAAAA=&#10;" path="m3047,0l0,0,0,11429,3047,11429,3047,0xe">
                  <v:fill on="t" focussize="0,0"/>
                  <v:stroke on="f"/>
                  <v:imagedata o:title=""/>
                  <o:lock v:ext="edit" aspectratio="f"/>
                  <v:textbox inset="0mm,0mm,0mm,0mm"/>
                </v:shape>
                <v:shape id="Graphic 40" o:spid="_x0000_s1026" o:spt="100" style="position:absolute;left:0;top:14477;height:3175;width:3175;" fillcolor="#A0A0A0" filled="t" stroked="f" coordsize="3175,3175" o:gfxdata="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8Km2a5AAAA2wAA&#10;AA8AAAAAAAAAAQAgAAAAIgAAAGRycy9kb3ducmV2LnhtbFBLAQIUABQAAAAIAIdO4kAzLwWeOwAA&#10;ADkAAAAQAAAAAAAAAAEAIAAAAAgBAABkcnMvc2hhcGV4bWwueG1sUEsFBgAAAAAGAAYAWwEAALID&#10;AAAAAA==&#10;" path="m3048,0l0,0,0,3048,3048,3048,3048,0xe">
                  <v:fill on="t" focussize="0,0"/>
                  <v:stroke on="f"/>
                  <v:imagedata o:title=""/>
                  <o:lock v:ext="edit" aspectratio="f"/>
                  <v:textbox inset="0mm,0mm,0mm,0mm"/>
                </v:shape>
                <v:shape id="Graphic 41" o:spid="_x0000_s1026" o:spt="100" style="position:absolute;left:0;top:14478;height:3175;width:5393055;" fillcolor="#E3E3E3" filled="t" stroked="f" coordsize="5393055,3175" o:gfxdata="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2ouhK/&#10;AAAA2wAAAA8AAAAAAAAAAQAgAAAAIgAAAGRycy9kb3ducmV2LnhtbFBLAQIUABQAAAAIAIdO4kAz&#10;LwWeOwAAADkAAAAQAAAAAAAAAAEAIAAAAA4BAABkcnMvc2hhcGV4bWwueG1sUEsFBgAAAAAGAAYA&#10;WwEAALgDAAAAAA==&#10;" path="m5392674,0l5389626,0,0,0,0,3048,5389626,3048,5392661,3048,5392674,0xe">
                  <v:fill on="t" focussize="0,0"/>
                  <v:stroke on="f"/>
                  <v:imagedata o:title=""/>
                  <o:lock v:ext="edit" aspectratio="f"/>
                  <v:textbox inset="0mm,0mm,0mm,0mm"/>
                </v:shape>
                <w10:wrap type="topAndBottom"/>
              </v:group>
            </w:pict>
          </mc:Fallback>
        </mc:AlternateContent>
      </w:r>
    </w:p>
    <w:p w14:paraId="18576691">
      <w:pPr>
        <w:pStyle w:val="6"/>
        <w:spacing w:before="69"/>
        <w:rPr>
          <w:b/>
        </w:rPr>
      </w:pPr>
    </w:p>
    <w:p w14:paraId="21D0A4E1">
      <w:pPr>
        <w:pStyle w:val="3"/>
      </w:pPr>
      <w:r>
        <w:t>Differentiating</w:t>
      </w:r>
      <w:r>
        <w:rPr>
          <w:spacing w:val="12"/>
        </w:rPr>
        <w:t xml:space="preserve"> </w:t>
      </w:r>
      <w:r>
        <w:t>Design</w:t>
      </w:r>
      <w:r>
        <w:rPr>
          <w:spacing w:val="9"/>
        </w:rPr>
        <w:t xml:space="preserve"> </w:t>
      </w:r>
      <w:r>
        <w:t>and</w:t>
      </w:r>
      <w:r>
        <w:rPr>
          <w:spacing w:val="11"/>
        </w:rPr>
        <w:t xml:space="preserve"> </w:t>
      </w:r>
      <w:r>
        <w:t>Design</w:t>
      </w:r>
      <w:r>
        <w:rPr>
          <w:spacing w:val="10"/>
        </w:rPr>
        <w:t xml:space="preserve"> </w:t>
      </w:r>
      <w:r>
        <w:rPr>
          <w:spacing w:val="-2"/>
        </w:rPr>
        <w:t>Thinking:</w:t>
      </w:r>
    </w:p>
    <w:p w14:paraId="72E39B92">
      <w:pPr>
        <w:pStyle w:val="6"/>
        <w:spacing w:before="1"/>
        <w:rPr>
          <w:b/>
        </w:rPr>
      </w:pPr>
    </w:p>
    <w:p w14:paraId="66C1F147">
      <w:pPr>
        <w:pStyle w:val="11"/>
        <w:numPr>
          <w:ilvl w:val="0"/>
          <w:numId w:val="6"/>
        </w:numPr>
        <w:tabs>
          <w:tab w:val="left" w:pos="1470"/>
        </w:tabs>
        <w:spacing w:before="1" w:after="0" w:line="240" w:lineRule="auto"/>
        <w:ind w:left="1470" w:right="0" w:hanging="338"/>
        <w:jc w:val="both"/>
        <w:rPr>
          <w:b/>
          <w:sz w:val="22"/>
        </w:rPr>
      </w:pPr>
      <w:r>
        <w:rPr>
          <w:b/>
          <w:spacing w:val="-2"/>
          <w:sz w:val="22"/>
        </w:rPr>
        <w:t>Orientation:</w:t>
      </w:r>
    </w:p>
    <w:p w14:paraId="509BC2A3">
      <w:pPr>
        <w:pStyle w:val="11"/>
        <w:numPr>
          <w:ilvl w:val="1"/>
          <w:numId w:val="6"/>
        </w:numPr>
        <w:tabs>
          <w:tab w:val="left" w:pos="2149"/>
        </w:tabs>
        <w:spacing w:before="6" w:after="0" w:line="247" w:lineRule="auto"/>
        <w:ind w:left="2149" w:right="1151" w:hanging="339"/>
        <w:jc w:val="both"/>
        <w:rPr>
          <w:sz w:val="22"/>
        </w:rPr>
      </w:pPr>
      <w:r>
        <w:rPr>
          <w:b/>
          <w:sz w:val="22"/>
        </w:rPr>
        <w:t xml:space="preserve">Design: </w:t>
      </w:r>
      <w:r>
        <w:rPr>
          <w:sz w:val="22"/>
        </w:rPr>
        <w:t xml:space="preserve">Focused on </w:t>
      </w:r>
      <w:r>
        <w:rPr>
          <w:b/>
          <w:sz w:val="22"/>
        </w:rPr>
        <w:t xml:space="preserve">creating </w:t>
      </w:r>
      <w:r>
        <w:rPr>
          <w:sz w:val="22"/>
        </w:rPr>
        <w:t>something tangible, like a product, graphic, or space, with emphasis on aesthetics and functionality.</w:t>
      </w:r>
    </w:p>
    <w:p w14:paraId="0C18CA8C">
      <w:pPr>
        <w:pStyle w:val="11"/>
        <w:numPr>
          <w:ilvl w:val="1"/>
          <w:numId w:val="6"/>
        </w:numPr>
        <w:tabs>
          <w:tab w:val="left" w:pos="2149"/>
        </w:tabs>
        <w:spacing w:before="0" w:after="0" w:line="247" w:lineRule="auto"/>
        <w:ind w:left="2149" w:right="1150" w:hanging="339"/>
        <w:jc w:val="both"/>
        <w:rPr>
          <w:sz w:val="22"/>
        </w:rPr>
      </w:pPr>
      <w:r>
        <w:rPr>
          <w:b/>
          <w:sz w:val="22"/>
        </w:rPr>
        <w:t xml:space="preserve">Design Thinking: </w:t>
      </w:r>
      <w:r>
        <w:rPr>
          <w:sz w:val="22"/>
        </w:rPr>
        <w:t xml:space="preserve">A </w:t>
      </w:r>
      <w:r>
        <w:rPr>
          <w:b/>
          <w:sz w:val="22"/>
        </w:rPr>
        <w:t xml:space="preserve">problem‐solving methodology </w:t>
      </w:r>
      <w:r>
        <w:rPr>
          <w:sz w:val="22"/>
        </w:rPr>
        <w:t>that focuses on understanding the people you're designing for, generating creative solutions, and iterating on them.</w:t>
      </w:r>
    </w:p>
    <w:p w14:paraId="70CA2462">
      <w:pPr>
        <w:pStyle w:val="6"/>
        <w:rPr>
          <w:sz w:val="20"/>
        </w:rPr>
      </w:pPr>
    </w:p>
    <w:p w14:paraId="71D6CE5C">
      <w:pPr>
        <w:pStyle w:val="6"/>
        <w:spacing w:before="149"/>
        <w:rPr>
          <w:sz w:val="20"/>
        </w:rPr>
      </w:pPr>
      <w:r>
        <w:rPr>
          <w:sz w:val="20"/>
        </w:rPr>
        <mc:AlternateContent>
          <mc:Choice Requires="wps">
            <w:drawing>
              <wp:anchor distT="0" distB="0" distL="0" distR="0" simplePos="0" relativeHeight="251701248" behindDoc="1" locked="0" layoutInCell="1" allowOverlap="1">
                <wp:simplePos x="0" y="0"/>
                <wp:positionH relativeFrom="page">
                  <wp:posOffset>1172210</wp:posOffset>
                </wp:positionH>
                <wp:positionV relativeFrom="paragraph">
                  <wp:posOffset>264795</wp:posOffset>
                </wp:positionV>
                <wp:extent cx="5428615" cy="6350"/>
                <wp:effectExtent l="0" t="0" r="0" b="0"/>
                <wp:wrapTopAndBottom/>
                <wp:docPr id="42" name="Graphic 42"/>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42" o:spid="_x0000_s1026" o:spt="100" style="position:absolute;left:0pt;margin-left:92.3pt;margin-top:20.85pt;height:0.5pt;width:427.45pt;mso-position-horizontal-relative:page;mso-wrap-distance-bottom:0pt;mso-wrap-distance-top:0pt;z-index:-251615232;mso-width-relative:page;mso-height-relative:page;" fillcolor="#000000" filled="t" stroked="f" coordsize="5428615,6350" o:gfxdata="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yCTfT&#10;1gAAAAoBAAAPAAAAAAAAAAEAIAAAACIAAABkcnMvZG93bnJldi54bWxQSwECFAAUAAAACACHTuJA&#10;LmYOGiMCAADe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05961A9F">
      <w:pPr>
        <w:pStyle w:val="6"/>
        <w:spacing w:after="0"/>
        <w:rPr>
          <w:sz w:val="20"/>
        </w:rPr>
        <w:sectPr>
          <w:pgSz w:w="12240" w:h="15840"/>
          <w:pgMar w:top="1040" w:right="720" w:bottom="880" w:left="1080" w:header="623" w:footer="687" w:gutter="0"/>
          <w:cols w:space="720" w:num="1"/>
        </w:sectPr>
      </w:pPr>
    </w:p>
    <w:p w14:paraId="571A9270">
      <w:pPr>
        <w:pStyle w:val="6"/>
        <w:spacing w:before="33"/>
      </w:pPr>
      <w:r>
        <mc:AlternateContent>
          <mc:Choice Requires="wpg">
            <w:drawing>
              <wp:anchor distT="0" distB="0" distL="0" distR="0" simplePos="0" relativeHeight="251669504"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43" name="Group 43"/>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44" name="Image 44"/>
                          <pic:cNvPicPr/>
                        </pic:nvPicPr>
                        <pic:blipFill>
                          <a:blip r:embed="rId11" cstate="print"/>
                          <a:stretch>
                            <a:fillRect/>
                          </a:stretch>
                        </pic:blipFill>
                        <pic:spPr>
                          <a:xfrm>
                            <a:off x="489966" y="9905"/>
                            <a:ext cx="1713738" cy="573785"/>
                          </a:xfrm>
                          <a:prstGeom prst="rect">
                            <a:avLst/>
                          </a:prstGeom>
                        </pic:spPr>
                      </pic:pic>
                      <wps:wsp>
                        <wps:cNvPr id="45" name="Graphic 45"/>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46976;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">
                <o:lock v:ext="edit" aspectratio="f"/>
                <v:shape id="Image 44" o:spid="_x0000_s1026" o:spt="75" type="#_x0000_t75" style="position:absolute;left:489966;top:9905;height:573785;width:1713738;" filled="f" o:preferrelative="t" stroked="f" coordsize="21600,21600" o:gfxdata="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FH6r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Graphic 45" o:spid="_x0000_s1026" o:spt="100" style="position:absolute;left:0;top:11;height:9486265;width:6456680;" fillcolor="#000000" filled="t" stroked="f" coordsize="6456680,9486265" o:gfxdata="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kWGbsAAADb&#10;AAAADwAAAAAAAAABACAAAAAiAAAAZHJzL2Rvd25yZXYueG1sUEsBAhQAFAAAAAgAh07iQDMvBZ47&#10;AAAAOQAAABAAAAAAAAAAAQAgAAAACgEAAGRycy9zaGFwZXhtbC54bWxQSwUGAAAAAAYABgBbAQAA&#10;tAM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3228D7B1">
      <w:pPr>
        <w:pStyle w:val="3"/>
        <w:numPr>
          <w:ilvl w:val="0"/>
          <w:numId w:val="6"/>
        </w:numPr>
        <w:tabs>
          <w:tab w:val="left" w:pos="1470"/>
        </w:tabs>
        <w:spacing w:before="0" w:after="0" w:line="240" w:lineRule="auto"/>
        <w:ind w:left="1470" w:right="0" w:hanging="338"/>
        <w:jc w:val="both"/>
      </w:pPr>
      <w:r>
        <w:rPr>
          <w:spacing w:val="-2"/>
        </w:rPr>
        <w:t>Process:</w:t>
      </w:r>
    </w:p>
    <w:p w14:paraId="64134B7A">
      <w:pPr>
        <w:pStyle w:val="11"/>
        <w:numPr>
          <w:ilvl w:val="1"/>
          <w:numId w:val="6"/>
        </w:numPr>
        <w:tabs>
          <w:tab w:val="left" w:pos="2149"/>
        </w:tabs>
        <w:spacing w:before="6" w:after="0" w:line="247" w:lineRule="auto"/>
        <w:ind w:left="2149" w:right="1149" w:hanging="339"/>
        <w:jc w:val="both"/>
        <w:rPr>
          <w:sz w:val="22"/>
        </w:rPr>
      </w:pPr>
      <w:r>
        <w:rPr>
          <w:b/>
          <w:sz w:val="22"/>
        </w:rPr>
        <w:t xml:space="preserve">Design: </w:t>
      </w:r>
      <w:r>
        <w:rPr>
          <w:sz w:val="22"/>
        </w:rPr>
        <w:t xml:space="preserve">Often a </w:t>
      </w:r>
      <w:r>
        <w:rPr>
          <w:b/>
          <w:sz w:val="22"/>
        </w:rPr>
        <w:t xml:space="preserve">linear </w:t>
      </w:r>
      <w:r>
        <w:rPr>
          <w:sz w:val="22"/>
        </w:rPr>
        <w:t>process that begins with a concept and moves toward a finalized product or solution.</w:t>
      </w:r>
    </w:p>
    <w:p w14:paraId="197D7A98">
      <w:pPr>
        <w:pStyle w:val="11"/>
        <w:numPr>
          <w:ilvl w:val="1"/>
          <w:numId w:val="6"/>
        </w:numPr>
        <w:tabs>
          <w:tab w:val="left" w:pos="2149"/>
        </w:tabs>
        <w:spacing w:before="0" w:after="0" w:line="247" w:lineRule="auto"/>
        <w:ind w:left="2149" w:right="1152" w:hanging="339"/>
        <w:jc w:val="both"/>
        <w:rPr>
          <w:sz w:val="22"/>
        </w:rPr>
      </w:pPr>
      <w:r>
        <w:rPr>
          <w:b/>
          <w:sz w:val="22"/>
        </w:rPr>
        <w:t xml:space="preserve">Design Thinking: </w:t>
      </w:r>
      <w:r>
        <w:rPr>
          <w:sz w:val="22"/>
        </w:rPr>
        <w:t xml:space="preserve">An </w:t>
      </w:r>
      <w:r>
        <w:rPr>
          <w:b/>
          <w:sz w:val="22"/>
        </w:rPr>
        <w:t xml:space="preserve">iterative </w:t>
      </w:r>
      <w:r>
        <w:rPr>
          <w:sz w:val="22"/>
        </w:rPr>
        <w:t xml:space="preserve">process that moves back and forth between different phases like empathy, ideation, and testing to refine solutions </w:t>
      </w:r>
      <w:r>
        <w:rPr>
          <w:spacing w:val="-2"/>
          <w:sz w:val="22"/>
        </w:rPr>
        <w:t>continuously.</w:t>
      </w:r>
    </w:p>
    <w:p w14:paraId="23FDB6B9">
      <w:pPr>
        <w:pStyle w:val="3"/>
        <w:numPr>
          <w:ilvl w:val="0"/>
          <w:numId w:val="6"/>
        </w:numPr>
        <w:tabs>
          <w:tab w:val="left" w:pos="1470"/>
        </w:tabs>
        <w:spacing w:before="0" w:after="0" w:line="267" w:lineRule="exact"/>
        <w:ind w:left="1470" w:right="0" w:hanging="338"/>
        <w:jc w:val="both"/>
      </w:pPr>
      <w:r>
        <w:t>Problem‐Solving</w:t>
      </w:r>
      <w:r>
        <w:rPr>
          <w:spacing w:val="22"/>
        </w:rPr>
        <w:t xml:space="preserve"> </w:t>
      </w:r>
      <w:r>
        <w:rPr>
          <w:spacing w:val="-2"/>
        </w:rPr>
        <w:t>Approach:</w:t>
      </w:r>
    </w:p>
    <w:p w14:paraId="48C15738">
      <w:pPr>
        <w:pStyle w:val="11"/>
        <w:numPr>
          <w:ilvl w:val="1"/>
          <w:numId w:val="6"/>
        </w:numPr>
        <w:tabs>
          <w:tab w:val="left" w:pos="2149"/>
        </w:tabs>
        <w:spacing w:before="5" w:after="0" w:line="244" w:lineRule="auto"/>
        <w:ind w:left="2149" w:right="1151" w:hanging="339"/>
        <w:jc w:val="both"/>
        <w:rPr>
          <w:sz w:val="22"/>
        </w:rPr>
      </w:pPr>
      <w:r>
        <w:rPr>
          <w:b/>
          <w:sz w:val="22"/>
        </w:rPr>
        <w:t xml:space="preserve">Design: </w:t>
      </w:r>
      <w:r>
        <w:rPr>
          <w:sz w:val="22"/>
        </w:rPr>
        <w:t xml:space="preserve">Focuses on solving a </w:t>
      </w:r>
      <w:r>
        <w:rPr>
          <w:b/>
          <w:sz w:val="22"/>
        </w:rPr>
        <w:t xml:space="preserve">specific design problem </w:t>
      </w:r>
      <w:r>
        <w:rPr>
          <w:sz w:val="22"/>
        </w:rPr>
        <w:t>(e.g., creating an efficient chair, designing a logo).</w:t>
      </w:r>
    </w:p>
    <w:p w14:paraId="09468A0B">
      <w:pPr>
        <w:pStyle w:val="11"/>
        <w:numPr>
          <w:ilvl w:val="1"/>
          <w:numId w:val="6"/>
        </w:numPr>
        <w:tabs>
          <w:tab w:val="left" w:pos="2149"/>
        </w:tabs>
        <w:spacing w:before="3" w:after="0" w:line="247" w:lineRule="auto"/>
        <w:ind w:left="2149" w:right="1150" w:hanging="339"/>
        <w:jc w:val="both"/>
        <w:rPr>
          <w:sz w:val="22"/>
        </w:rPr>
      </w:pPr>
      <w:r>
        <w:rPr>
          <w:b/>
          <w:sz w:val="22"/>
        </w:rPr>
        <w:t xml:space="preserve">Design Thinking: </w:t>
      </w:r>
      <w:r>
        <w:rPr>
          <w:sz w:val="22"/>
        </w:rPr>
        <w:t xml:space="preserve">Aims to solve </w:t>
      </w:r>
      <w:r>
        <w:rPr>
          <w:b/>
          <w:sz w:val="22"/>
        </w:rPr>
        <w:t xml:space="preserve">complex, open‐ended problems </w:t>
      </w:r>
      <w:r>
        <w:rPr>
          <w:sz w:val="22"/>
        </w:rPr>
        <w:t>(e.g.,</w:t>
      </w:r>
      <w:r>
        <w:rPr>
          <w:spacing w:val="40"/>
          <w:sz w:val="22"/>
        </w:rPr>
        <w:t xml:space="preserve"> </w:t>
      </w:r>
      <w:r>
        <w:rPr>
          <w:sz w:val="22"/>
        </w:rPr>
        <w:t>improving customer experience, designing a service) by understanding the underlying issues, needs, and context.</w:t>
      </w:r>
    </w:p>
    <w:p w14:paraId="0B9A83DA">
      <w:pPr>
        <w:pStyle w:val="3"/>
        <w:numPr>
          <w:ilvl w:val="0"/>
          <w:numId w:val="6"/>
        </w:numPr>
        <w:tabs>
          <w:tab w:val="left" w:pos="1470"/>
        </w:tabs>
        <w:spacing w:before="0" w:after="0" w:line="265" w:lineRule="exact"/>
        <w:ind w:left="1470" w:right="0" w:hanging="338"/>
        <w:jc w:val="both"/>
      </w:pPr>
      <w:r>
        <w:rPr>
          <w:spacing w:val="-2"/>
        </w:rPr>
        <w:t>Human‐Centeredness:</w:t>
      </w:r>
    </w:p>
    <w:p w14:paraId="53031FFA">
      <w:pPr>
        <w:pStyle w:val="11"/>
        <w:numPr>
          <w:ilvl w:val="1"/>
          <w:numId w:val="6"/>
        </w:numPr>
        <w:tabs>
          <w:tab w:val="left" w:pos="2149"/>
        </w:tabs>
        <w:spacing w:before="7" w:after="0" w:line="247" w:lineRule="auto"/>
        <w:ind w:left="2149" w:right="1150" w:hanging="339"/>
        <w:jc w:val="both"/>
        <w:rPr>
          <w:sz w:val="22"/>
        </w:rPr>
      </w:pPr>
      <w:r>
        <w:rPr>
          <w:b/>
          <w:sz w:val="22"/>
        </w:rPr>
        <w:t xml:space="preserve">Design: </w:t>
      </w:r>
      <w:r>
        <w:rPr>
          <w:sz w:val="22"/>
        </w:rPr>
        <w:t xml:space="preserve">While design can consider users, it may not always prioritize </w:t>
      </w:r>
      <w:r>
        <w:rPr>
          <w:b/>
          <w:sz w:val="22"/>
        </w:rPr>
        <w:t xml:space="preserve">deep empathy </w:t>
      </w:r>
      <w:r>
        <w:rPr>
          <w:sz w:val="22"/>
        </w:rPr>
        <w:t>with the end‐user.</w:t>
      </w:r>
    </w:p>
    <w:p w14:paraId="46FB6844">
      <w:pPr>
        <w:pStyle w:val="11"/>
        <w:numPr>
          <w:ilvl w:val="1"/>
          <w:numId w:val="6"/>
        </w:numPr>
        <w:tabs>
          <w:tab w:val="left" w:pos="2149"/>
        </w:tabs>
        <w:spacing w:before="0" w:after="0" w:line="247" w:lineRule="auto"/>
        <w:ind w:left="2149" w:right="1150" w:hanging="339"/>
        <w:jc w:val="both"/>
        <w:rPr>
          <w:sz w:val="22"/>
        </w:rPr>
      </w:pPr>
      <w:r>
        <w:rPr>
          <w:b/>
          <w:sz w:val="22"/>
        </w:rPr>
        <w:t xml:space="preserve">Design Thinking: </w:t>
      </w:r>
      <w:r>
        <w:rPr>
          <w:sz w:val="22"/>
        </w:rPr>
        <w:t xml:space="preserve">Puts </w:t>
      </w:r>
      <w:r>
        <w:rPr>
          <w:b/>
          <w:sz w:val="22"/>
        </w:rPr>
        <w:t xml:space="preserve">human empathy </w:t>
      </w:r>
      <w:r>
        <w:rPr>
          <w:sz w:val="22"/>
        </w:rPr>
        <w:t xml:space="preserve">at the core, seeking to deeply understand users' emotions, behaviors, and pain points before creating a </w:t>
      </w:r>
      <w:r>
        <w:rPr>
          <w:spacing w:val="-2"/>
          <w:sz w:val="22"/>
        </w:rPr>
        <w:t>solution.</w:t>
      </w:r>
    </w:p>
    <w:p w14:paraId="09EBF76B">
      <w:pPr>
        <w:pStyle w:val="3"/>
        <w:numPr>
          <w:ilvl w:val="0"/>
          <w:numId w:val="6"/>
        </w:numPr>
        <w:tabs>
          <w:tab w:val="left" w:pos="1470"/>
        </w:tabs>
        <w:spacing w:before="0" w:after="0" w:line="267" w:lineRule="exact"/>
        <w:ind w:left="1470" w:right="0" w:hanging="338"/>
        <w:jc w:val="both"/>
      </w:pPr>
      <w:r>
        <w:t>Flexibility</w:t>
      </w:r>
      <w:r>
        <w:rPr>
          <w:spacing w:val="11"/>
        </w:rPr>
        <w:t xml:space="preserve"> </w:t>
      </w:r>
      <w:r>
        <w:t>and</w:t>
      </w:r>
      <w:r>
        <w:rPr>
          <w:spacing w:val="11"/>
        </w:rPr>
        <w:t xml:space="preserve"> </w:t>
      </w:r>
      <w:r>
        <w:rPr>
          <w:spacing w:val="-2"/>
        </w:rPr>
        <w:t>Adaptability:</w:t>
      </w:r>
    </w:p>
    <w:p w14:paraId="342526F0">
      <w:pPr>
        <w:pStyle w:val="11"/>
        <w:numPr>
          <w:ilvl w:val="1"/>
          <w:numId w:val="6"/>
        </w:numPr>
        <w:tabs>
          <w:tab w:val="left" w:pos="2149"/>
        </w:tabs>
        <w:spacing w:before="4" w:after="0" w:line="247" w:lineRule="auto"/>
        <w:ind w:left="2149" w:right="1150" w:hanging="339"/>
        <w:jc w:val="both"/>
        <w:rPr>
          <w:sz w:val="22"/>
        </w:rPr>
      </w:pPr>
      <w:r>
        <w:rPr>
          <w:b/>
          <w:sz w:val="22"/>
        </w:rPr>
        <w:t xml:space="preserve">Design: </w:t>
      </w:r>
      <w:r>
        <w:rPr>
          <w:sz w:val="22"/>
        </w:rPr>
        <w:t xml:space="preserve">Once a solution is reached, it tends to be </w:t>
      </w:r>
      <w:r>
        <w:rPr>
          <w:b/>
          <w:sz w:val="22"/>
        </w:rPr>
        <w:t>finalized</w:t>
      </w:r>
      <w:r>
        <w:rPr>
          <w:sz w:val="22"/>
        </w:rPr>
        <w:t>, often with little revision unless there’s a problem.</w:t>
      </w:r>
    </w:p>
    <w:p w14:paraId="521C9C84">
      <w:pPr>
        <w:pStyle w:val="11"/>
        <w:numPr>
          <w:ilvl w:val="1"/>
          <w:numId w:val="6"/>
        </w:numPr>
        <w:tabs>
          <w:tab w:val="left" w:pos="2149"/>
        </w:tabs>
        <w:spacing w:before="0" w:after="0" w:line="247" w:lineRule="auto"/>
        <w:ind w:left="2149" w:right="1151" w:hanging="339"/>
        <w:jc w:val="both"/>
        <w:rPr>
          <w:sz w:val="22"/>
        </w:rPr>
      </w:pPr>
      <w:r>
        <w:rPr>
          <w:b/>
          <w:sz w:val="22"/>
        </w:rPr>
        <w:t xml:space="preserve">Design Thinking: </w:t>
      </w:r>
      <w:r>
        <w:rPr>
          <w:sz w:val="22"/>
        </w:rPr>
        <w:t xml:space="preserve">Promotes </w:t>
      </w:r>
      <w:r>
        <w:rPr>
          <w:b/>
          <w:sz w:val="22"/>
        </w:rPr>
        <w:t>continuous refinement</w:t>
      </w:r>
      <w:r>
        <w:rPr>
          <w:sz w:val="22"/>
        </w:rPr>
        <w:t>, with prototypes and ideas evolving based on feedback and testing.</w:t>
      </w:r>
    </w:p>
    <w:p w14:paraId="3FACAD74">
      <w:pPr>
        <w:pStyle w:val="3"/>
        <w:numPr>
          <w:ilvl w:val="0"/>
          <w:numId w:val="6"/>
        </w:numPr>
        <w:tabs>
          <w:tab w:val="left" w:pos="1470"/>
        </w:tabs>
        <w:spacing w:before="0" w:after="0" w:line="267" w:lineRule="exact"/>
        <w:ind w:left="1470" w:right="0" w:hanging="338"/>
        <w:jc w:val="both"/>
      </w:pPr>
      <w:r>
        <w:rPr>
          <w:spacing w:val="-2"/>
        </w:rPr>
        <w:t>Mindset:</w:t>
      </w:r>
    </w:p>
    <w:p w14:paraId="1130DBC4">
      <w:pPr>
        <w:pStyle w:val="11"/>
        <w:numPr>
          <w:ilvl w:val="1"/>
          <w:numId w:val="6"/>
        </w:numPr>
        <w:tabs>
          <w:tab w:val="left" w:pos="2149"/>
        </w:tabs>
        <w:spacing w:before="4" w:after="0" w:line="247" w:lineRule="auto"/>
        <w:ind w:left="2149" w:right="1152" w:hanging="339"/>
        <w:jc w:val="both"/>
        <w:rPr>
          <w:sz w:val="22"/>
        </w:rPr>
      </w:pPr>
      <w:r>
        <w:rPr>
          <w:b/>
          <w:sz w:val="22"/>
        </w:rPr>
        <w:t xml:space="preserve">Design: </w:t>
      </w:r>
      <w:r>
        <w:rPr>
          <w:sz w:val="22"/>
        </w:rPr>
        <w:t>A more</w:t>
      </w:r>
      <w:r>
        <w:rPr>
          <w:spacing w:val="40"/>
          <w:sz w:val="22"/>
        </w:rPr>
        <w:t xml:space="preserve"> </w:t>
      </w:r>
      <w:r>
        <w:rPr>
          <w:sz w:val="22"/>
        </w:rPr>
        <w:t>traditional and specialized skill, focused</w:t>
      </w:r>
      <w:r>
        <w:rPr>
          <w:spacing w:val="40"/>
          <w:sz w:val="22"/>
        </w:rPr>
        <w:t xml:space="preserve"> </w:t>
      </w:r>
      <w:r>
        <w:rPr>
          <w:sz w:val="22"/>
        </w:rPr>
        <w:t>on applying</w:t>
      </w:r>
      <w:r>
        <w:rPr>
          <w:spacing w:val="40"/>
          <w:sz w:val="22"/>
        </w:rPr>
        <w:t xml:space="preserve"> </w:t>
      </w:r>
      <w:r>
        <w:rPr>
          <w:sz w:val="22"/>
        </w:rPr>
        <w:t>knowledge to create specific products.</w:t>
      </w:r>
    </w:p>
    <w:p w14:paraId="1E2446F6">
      <w:pPr>
        <w:pStyle w:val="11"/>
        <w:numPr>
          <w:ilvl w:val="1"/>
          <w:numId w:val="6"/>
        </w:numPr>
        <w:tabs>
          <w:tab w:val="left" w:pos="2149"/>
        </w:tabs>
        <w:spacing w:before="0" w:after="0" w:line="247" w:lineRule="auto"/>
        <w:ind w:left="2149" w:right="1152" w:hanging="339"/>
        <w:jc w:val="both"/>
        <w:rPr>
          <w:sz w:val="22"/>
        </w:rPr>
      </w:pPr>
      <w:r>
        <w:rPr>
          <w:b/>
          <w:sz w:val="22"/>
        </w:rPr>
        <w:t xml:space="preserve">Design Thinking: </w:t>
      </w:r>
      <w:r>
        <w:rPr>
          <w:sz w:val="22"/>
        </w:rPr>
        <w:t xml:space="preserve">A mindset and approach that can be applied by anyone in any field, not limited to designers, to foster innovation and solve problems </w:t>
      </w:r>
      <w:r>
        <w:rPr>
          <w:spacing w:val="-2"/>
          <w:sz w:val="22"/>
        </w:rPr>
        <w:t>creatively.</w:t>
      </w:r>
    </w:p>
    <w:p w14:paraId="2FC67FCC">
      <w:pPr>
        <w:pStyle w:val="3"/>
        <w:numPr>
          <w:ilvl w:val="0"/>
          <w:numId w:val="6"/>
        </w:numPr>
        <w:tabs>
          <w:tab w:val="left" w:pos="1470"/>
        </w:tabs>
        <w:spacing w:before="0" w:after="0" w:line="265" w:lineRule="exact"/>
        <w:ind w:left="1470" w:right="0" w:hanging="338"/>
        <w:jc w:val="both"/>
      </w:pPr>
      <w:r>
        <w:t>Iterative</w:t>
      </w:r>
      <w:r>
        <w:rPr>
          <w:spacing w:val="10"/>
        </w:rPr>
        <w:t xml:space="preserve"> </w:t>
      </w:r>
      <w:r>
        <w:t>and</w:t>
      </w:r>
      <w:r>
        <w:rPr>
          <w:spacing w:val="10"/>
        </w:rPr>
        <w:t xml:space="preserve"> </w:t>
      </w:r>
      <w:r>
        <w:rPr>
          <w:spacing w:val="-2"/>
        </w:rPr>
        <w:t>Collaborative:</w:t>
      </w:r>
    </w:p>
    <w:p w14:paraId="47C84290">
      <w:pPr>
        <w:pStyle w:val="11"/>
        <w:numPr>
          <w:ilvl w:val="1"/>
          <w:numId w:val="6"/>
        </w:numPr>
        <w:tabs>
          <w:tab w:val="left" w:pos="2148"/>
        </w:tabs>
        <w:spacing w:before="5" w:after="0" w:line="240" w:lineRule="auto"/>
        <w:ind w:left="2148" w:right="0" w:hanging="338"/>
        <w:jc w:val="both"/>
        <w:rPr>
          <w:sz w:val="22"/>
        </w:rPr>
      </w:pPr>
      <w:r>
        <w:rPr>
          <w:b/>
          <w:sz w:val="22"/>
        </w:rPr>
        <w:t>Design:</w:t>
      </w:r>
      <w:r>
        <w:rPr>
          <w:b/>
          <w:spacing w:val="9"/>
          <w:sz w:val="22"/>
        </w:rPr>
        <w:t xml:space="preserve"> </w:t>
      </w:r>
      <w:r>
        <w:rPr>
          <w:sz w:val="22"/>
        </w:rPr>
        <w:t>Follows</w:t>
      </w:r>
      <w:r>
        <w:rPr>
          <w:spacing w:val="12"/>
          <w:sz w:val="22"/>
        </w:rPr>
        <w:t xml:space="preserve"> </w:t>
      </w:r>
      <w:r>
        <w:rPr>
          <w:sz w:val="22"/>
        </w:rPr>
        <w:t>more</w:t>
      </w:r>
      <w:r>
        <w:rPr>
          <w:spacing w:val="11"/>
          <w:sz w:val="22"/>
        </w:rPr>
        <w:t xml:space="preserve"> </w:t>
      </w:r>
      <w:r>
        <w:rPr>
          <w:sz w:val="22"/>
        </w:rPr>
        <w:t>linear</w:t>
      </w:r>
      <w:r>
        <w:rPr>
          <w:spacing w:val="11"/>
          <w:sz w:val="22"/>
        </w:rPr>
        <w:t xml:space="preserve"> </w:t>
      </w:r>
      <w:r>
        <w:rPr>
          <w:sz w:val="22"/>
        </w:rPr>
        <w:t>and</w:t>
      </w:r>
      <w:r>
        <w:rPr>
          <w:spacing w:val="10"/>
          <w:sz w:val="22"/>
        </w:rPr>
        <w:t xml:space="preserve"> </w:t>
      </w:r>
      <w:r>
        <w:rPr>
          <w:sz w:val="22"/>
        </w:rPr>
        <w:t>individualistic</w:t>
      </w:r>
      <w:r>
        <w:rPr>
          <w:spacing w:val="10"/>
          <w:sz w:val="22"/>
        </w:rPr>
        <w:t xml:space="preserve"> </w:t>
      </w:r>
      <w:r>
        <w:rPr>
          <w:spacing w:val="-2"/>
          <w:sz w:val="22"/>
        </w:rPr>
        <w:t>approach</w:t>
      </w:r>
    </w:p>
    <w:p w14:paraId="6070EC79">
      <w:pPr>
        <w:pStyle w:val="11"/>
        <w:numPr>
          <w:ilvl w:val="1"/>
          <w:numId w:val="6"/>
        </w:numPr>
        <w:tabs>
          <w:tab w:val="left" w:pos="2148"/>
        </w:tabs>
        <w:spacing w:before="8" w:after="0" w:line="240" w:lineRule="auto"/>
        <w:ind w:left="2148" w:right="0" w:hanging="338"/>
        <w:jc w:val="both"/>
        <w:rPr>
          <w:sz w:val="22"/>
        </w:rPr>
      </w:pPr>
      <w:r>
        <w:rPr>
          <w:b/>
          <w:sz w:val="22"/>
        </w:rPr>
        <w:t>Design</w:t>
      </w:r>
      <w:r>
        <w:rPr>
          <w:b/>
          <w:spacing w:val="13"/>
          <w:sz w:val="22"/>
        </w:rPr>
        <w:t xml:space="preserve"> </w:t>
      </w:r>
      <w:r>
        <w:rPr>
          <w:b/>
          <w:sz w:val="22"/>
        </w:rPr>
        <w:t>Thinking:</w:t>
      </w:r>
      <w:r>
        <w:rPr>
          <w:b/>
          <w:spacing w:val="13"/>
          <w:sz w:val="22"/>
        </w:rPr>
        <w:t xml:space="preserve"> </w:t>
      </w:r>
      <w:r>
        <w:rPr>
          <w:sz w:val="22"/>
        </w:rPr>
        <w:t>Involves</w:t>
      </w:r>
      <w:r>
        <w:rPr>
          <w:spacing w:val="12"/>
          <w:sz w:val="22"/>
        </w:rPr>
        <w:t xml:space="preserve"> </w:t>
      </w:r>
      <w:r>
        <w:rPr>
          <w:sz w:val="22"/>
        </w:rPr>
        <w:t>iterative</w:t>
      </w:r>
      <w:r>
        <w:rPr>
          <w:spacing w:val="11"/>
          <w:sz w:val="22"/>
        </w:rPr>
        <w:t xml:space="preserve"> </w:t>
      </w:r>
      <w:r>
        <w:rPr>
          <w:sz w:val="22"/>
        </w:rPr>
        <w:t>and</w:t>
      </w:r>
      <w:r>
        <w:rPr>
          <w:spacing w:val="15"/>
          <w:sz w:val="22"/>
        </w:rPr>
        <w:t xml:space="preserve"> </w:t>
      </w:r>
      <w:r>
        <w:rPr>
          <w:sz w:val="22"/>
        </w:rPr>
        <w:t>collaborative</w:t>
      </w:r>
      <w:r>
        <w:rPr>
          <w:spacing w:val="12"/>
          <w:sz w:val="22"/>
        </w:rPr>
        <w:t xml:space="preserve"> </w:t>
      </w:r>
      <w:r>
        <w:rPr>
          <w:spacing w:val="-2"/>
          <w:sz w:val="22"/>
        </w:rPr>
        <w:t>process.</w:t>
      </w:r>
    </w:p>
    <w:p w14:paraId="20028394">
      <w:pPr>
        <w:pStyle w:val="6"/>
        <w:spacing w:before="2"/>
      </w:pPr>
    </w:p>
    <w:p w14:paraId="044F3294">
      <w:pPr>
        <w:pStyle w:val="3"/>
        <w:spacing w:before="1"/>
      </w:pPr>
      <w:r>
        <w:rPr>
          <w:spacing w:val="-2"/>
        </w:rPr>
        <w:t>Summary:</w:t>
      </w:r>
    </w:p>
    <w:p w14:paraId="2A37DD0F">
      <w:pPr>
        <w:pStyle w:val="6"/>
        <w:spacing w:before="1"/>
        <w:rPr>
          <w:b/>
        </w:rPr>
      </w:pPr>
    </w:p>
    <w:p w14:paraId="24D2E743">
      <w:pPr>
        <w:pStyle w:val="11"/>
        <w:numPr>
          <w:ilvl w:val="0"/>
          <w:numId w:val="7"/>
        </w:numPr>
        <w:tabs>
          <w:tab w:val="left" w:pos="1472"/>
        </w:tabs>
        <w:spacing w:before="0" w:after="0" w:line="244" w:lineRule="auto"/>
        <w:ind w:left="1472" w:right="1150" w:hanging="340"/>
        <w:jc w:val="both"/>
        <w:rPr>
          <w:sz w:val="22"/>
        </w:rPr>
      </w:pPr>
      <w:r>
        <w:rPr>
          <w:b/>
          <w:sz w:val="22"/>
        </w:rPr>
        <w:t xml:space="preserve">Design </w:t>
      </w:r>
      <w:r>
        <w:rPr>
          <w:sz w:val="22"/>
        </w:rPr>
        <w:t xml:space="preserve">is about </w:t>
      </w:r>
      <w:r>
        <w:rPr>
          <w:b/>
          <w:sz w:val="22"/>
        </w:rPr>
        <w:t xml:space="preserve">creating </w:t>
      </w:r>
      <w:r>
        <w:rPr>
          <w:sz w:val="22"/>
        </w:rPr>
        <w:t xml:space="preserve">and making things look or function in a certain way, focusing on the </w:t>
      </w:r>
      <w:r>
        <w:rPr>
          <w:b/>
          <w:sz w:val="22"/>
        </w:rPr>
        <w:t>end result</w:t>
      </w:r>
      <w:r>
        <w:rPr>
          <w:sz w:val="22"/>
        </w:rPr>
        <w:t>.</w:t>
      </w:r>
    </w:p>
    <w:p w14:paraId="139954ED">
      <w:pPr>
        <w:pStyle w:val="11"/>
        <w:numPr>
          <w:ilvl w:val="0"/>
          <w:numId w:val="7"/>
        </w:numPr>
        <w:tabs>
          <w:tab w:val="left" w:pos="1472"/>
        </w:tabs>
        <w:spacing w:before="4" w:after="0" w:line="247" w:lineRule="auto"/>
        <w:ind w:left="1472" w:right="1151" w:hanging="340"/>
        <w:jc w:val="both"/>
        <w:rPr>
          <w:sz w:val="22"/>
        </w:rPr>
      </w:pPr>
      <w:r>
        <w:rPr>
          <w:b/>
          <w:sz w:val="22"/>
        </w:rPr>
        <w:t xml:space="preserve">Design Thinking </w:t>
      </w:r>
      <w:r>
        <w:rPr>
          <w:sz w:val="22"/>
        </w:rPr>
        <w:t xml:space="preserve">is about the </w:t>
      </w:r>
      <w:r>
        <w:rPr>
          <w:b/>
          <w:sz w:val="22"/>
        </w:rPr>
        <w:t xml:space="preserve">process </w:t>
      </w:r>
      <w:r>
        <w:rPr>
          <w:sz w:val="22"/>
        </w:rPr>
        <w:t xml:space="preserve">of approaching problems creatively and iteratively, involving </w:t>
      </w:r>
      <w:r>
        <w:rPr>
          <w:b/>
          <w:sz w:val="22"/>
        </w:rPr>
        <w:t xml:space="preserve">empathy </w:t>
      </w:r>
      <w:r>
        <w:rPr>
          <w:sz w:val="22"/>
        </w:rPr>
        <w:t>and user‐centered solutions. It goes beyond aesthetics</w:t>
      </w:r>
      <w:r>
        <w:rPr>
          <w:spacing w:val="40"/>
          <w:sz w:val="22"/>
        </w:rPr>
        <w:t xml:space="preserve"> </w:t>
      </w:r>
      <w:r>
        <w:rPr>
          <w:sz w:val="22"/>
        </w:rPr>
        <w:t>to explore how to solve problems effectively for the people it affects.</w:t>
      </w:r>
    </w:p>
    <w:p w14:paraId="06978EEB">
      <w:pPr>
        <w:pStyle w:val="6"/>
        <w:rPr>
          <w:sz w:val="20"/>
        </w:rPr>
      </w:pPr>
    </w:p>
    <w:p w14:paraId="2195B8E9">
      <w:pPr>
        <w:pStyle w:val="6"/>
        <w:rPr>
          <w:sz w:val="20"/>
        </w:rPr>
      </w:pPr>
    </w:p>
    <w:p w14:paraId="67FE6A39">
      <w:pPr>
        <w:pStyle w:val="6"/>
        <w:rPr>
          <w:sz w:val="20"/>
        </w:rPr>
      </w:pPr>
    </w:p>
    <w:p w14:paraId="42FADD0B">
      <w:pPr>
        <w:pStyle w:val="6"/>
        <w:rPr>
          <w:sz w:val="20"/>
        </w:rPr>
      </w:pPr>
    </w:p>
    <w:p w14:paraId="6DA88A6D">
      <w:pPr>
        <w:pStyle w:val="6"/>
        <w:rPr>
          <w:sz w:val="20"/>
        </w:rPr>
      </w:pPr>
    </w:p>
    <w:p w14:paraId="6490ED05">
      <w:pPr>
        <w:pStyle w:val="6"/>
        <w:rPr>
          <w:sz w:val="20"/>
        </w:rPr>
      </w:pPr>
    </w:p>
    <w:p w14:paraId="0CE53401">
      <w:pPr>
        <w:pStyle w:val="6"/>
        <w:rPr>
          <w:sz w:val="20"/>
        </w:rPr>
      </w:pPr>
    </w:p>
    <w:p w14:paraId="7A87580E">
      <w:pPr>
        <w:pStyle w:val="6"/>
        <w:rPr>
          <w:sz w:val="20"/>
        </w:rPr>
      </w:pPr>
    </w:p>
    <w:p w14:paraId="51B51090">
      <w:pPr>
        <w:pStyle w:val="6"/>
        <w:rPr>
          <w:sz w:val="20"/>
        </w:rPr>
      </w:pPr>
    </w:p>
    <w:p w14:paraId="67DDD0CB">
      <w:pPr>
        <w:pStyle w:val="6"/>
        <w:spacing w:before="54"/>
        <w:rPr>
          <w:sz w:val="20"/>
        </w:rPr>
      </w:pPr>
      <w:r>
        <w:rPr>
          <w:sz w:val="20"/>
        </w:rPr>
        <mc:AlternateContent>
          <mc:Choice Requires="wps">
            <w:drawing>
              <wp:anchor distT="0" distB="0" distL="0" distR="0" simplePos="0" relativeHeight="251702272" behindDoc="1" locked="0" layoutInCell="1" allowOverlap="1">
                <wp:simplePos x="0" y="0"/>
                <wp:positionH relativeFrom="page">
                  <wp:posOffset>1172210</wp:posOffset>
                </wp:positionH>
                <wp:positionV relativeFrom="paragraph">
                  <wp:posOffset>204470</wp:posOffset>
                </wp:positionV>
                <wp:extent cx="5428615" cy="6350"/>
                <wp:effectExtent l="0" t="0" r="0" b="0"/>
                <wp:wrapTopAndBottom/>
                <wp:docPr id="46" name="Graphic 46"/>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46" o:spid="_x0000_s1026" o:spt="100" style="position:absolute;left:0pt;margin-left:92.3pt;margin-top:16.1pt;height:0.5pt;width:427.45pt;mso-position-horizontal-relative:page;mso-wrap-distance-bottom:0pt;mso-wrap-distance-top:0pt;z-index:-251614208;mso-width-relative:page;mso-height-relative:page;" fillcolor="#000000" filled="t" stroked="f" coordsize="5428615,6350" o:gfxdata="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PTLhw&#10;1gAAAAoBAAAPAAAAAAAAAAEAIAAAACIAAABkcnMvZG93bnJldi54bWxQSwECFAAUAAAACACHTuJA&#10;WkpAxSMCAADe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45F5A07A">
      <w:pPr>
        <w:pStyle w:val="6"/>
        <w:spacing w:after="0"/>
        <w:rPr>
          <w:sz w:val="20"/>
        </w:rPr>
        <w:sectPr>
          <w:pgSz w:w="12240" w:h="15840"/>
          <w:pgMar w:top="1040" w:right="720" w:bottom="880" w:left="1080" w:header="623" w:footer="687" w:gutter="0"/>
          <w:cols w:space="720" w:num="1"/>
        </w:sectPr>
      </w:pPr>
    </w:p>
    <w:p w14:paraId="094639B3">
      <w:pPr>
        <w:pStyle w:val="6"/>
        <w:spacing w:before="31"/>
      </w:pPr>
      <w:r>
        <mc:AlternateContent>
          <mc:Choice Requires="wpg">
            <w:drawing>
              <wp:anchor distT="0" distB="0" distL="0" distR="0" simplePos="0" relativeHeight="251670528" behindDoc="1" locked="0" layoutInCell="1" allowOverlap="1">
                <wp:simplePos x="0" y="0"/>
                <wp:positionH relativeFrom="page">
                  <wp:posOffset>699770</wp:posOffset>
                </wp:positionH>
                <wp:positionV relativeFrom="page">
                  <wp:posOffset>287020</wp:posOffset>
                </wp:positionV>
                <wp:extent cx="6456680" cy="9485630"/>
                <wp:effectExtent l="0" t="0" r="0" b="0"/>
                <wp:wrapNone/>
                <wp:docPr id="47" name="Group 47"/>
                <wp:cNvGraphicFramePr/>
                <a:graphic xmlns:a="http://schemas.openxmlformats.org/drawingml/2006/main">
                  <a:graphicData uri="http://schemas.microsoft.com/office/word/2010/wordprocessingGroup">
                    <wpg:wgp>
                      <wpg:cNvGrpSpPr/>
                      <wpg:grpSpPr>
                        <a:xfrm>
                          <a:off x="0" y="0"/>
                          <a:ext cx="6456680" cy="9485630"/>
                          <a:chOff x="0" y="0"/>
                          <a:chExt cx="6456680" cy="9485630"/>
                        </a:xfrm>
                      </wpg:grpSpPr>
                      <pic:pic xmlns:pic="http://schemas.openxmlformats.org/drawingml/2006/picture">
                        <pic:nvPicPr>
                          <pic:cNvPr id="48" name="Image 48"/>
                          <pic:cNvPicPr/>
                        </pic:nvPicPr>
                        <pic:blipFill>
                          <a:blip r:embed="rId11" cstate="print"/>
                          <a:stretch>
                            <a:fillRect/>
                          </a:stretch>
                        </pic:blipFill>
                        <pic:spPr>
                          <a:xfrm>
                            <a:off x="489966" y="9144"/>
                            <a:ext cx="1713738" cy="573785"/>
                          </a:xfrm>
                          <a:prstGeom prst="rect">
                            <a:avLst/>
                          </a:prstGeom>
                        </pic:spPr>
                      </pic:pic>
                      <wps:wsp>
                        <wps:cNvPr id="49" name="Graphic 49"/>
                        <wps:cNvSpPr/>
                        <wps:spPr>
                          <a:xfrm>
                            <a:off x="0" y="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6pt;height:746.9pt;width:508.4pt;mso-position-horizontal-relative:page;mso-position-vertical-relative:page;z-index:-251645952;mso-width-relative:page;mso-height-relative:page;" coordsize="6456680,9485630" o:gfxdata="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">
                <o:lock v:ext="edit" aspectratio="f"/>
                <v:shape id="Image 48" o:spid="_x0000_s1026" o:spt="75" type="#_x0000_t75" style="position:absolute;left:489966;top:9144;height:573785;width:1713738;" filled="f" o:preferrelative="t" stroked="f" coordsize="21600,21600" o:gfxdata="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cTe+5AAAA2wAA&#10;AA8AAAAAAAAAAQAgAAAAIgAAAGRycy9kb3ducmV2LnhtbFBLAQIUABQAAAAIAIdO4kAzLwWeOwAA&#10;ADkAAAAQAAAAAAAAAAEAIAAAAAgBAABkcnMvc2hhcGV4bWwueG1sUEsFBgAAAAAGAAYAWwEAALID&#10;AAAAAA==&#10;">
                  <v:fill on="f" focussize="0,0"/>
                  <v:stroke on="f"/>
                  <v:imagedata r:id="rId11" o:title=""/>
                  <o:lock v:ext="edit" aspectratio="f"/>
                </v:shape>
                <v:shape id="Graphic 49" o:spid="_x0000_s1026" o:spt="100" style="position:absolute;left:0;top:0;height:9485630;width:6456680;" fillcolor="#000000" filled="t" stroked="f" coordsize="6456680,9485630" o:gfxdata="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9mqb4A&#10;AADbAAAADwAAAAAAAAABACAAAAAiAAAAZHJzL2Rvd25yZXYueG1sUEsBAhQAFAAAAAgAh07iQDMv&#10;BZ47AAAAOQAAABAAAAAAAAAAAQAgAAAADQEAAGRycy9zaGFwZXhtbC54bWxQSwUGAAAAAAYABgBb&#10;AQAAtwM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v:group>
            </w:pict>
          </mc:Fallback>
        </mc:AlternateContent>
      </w:r>
    </w:p>
    <w:p w14:paraId="62D5089F">
      <w:pPr>
        <w:pStyle w:val="3"/>
        <w:spacing w:before="1"/>
        <w:ind w:left="795"/>
      </w:pPr>
      <w:r>
        <w:t>Complementary</w:t>
      </w:r>
      <w:r>
        <w:rPr>
          <w:spacing w:val="29"/>
        </w:rPr>
        <w:t xml:space="preserve"> </w:t>
      </w:r>
      <w:r>
        <w:rPr>
          <w:spacing w:val="-2"/>
        </w:rPr>
        <w:t>Relationship:</w:t>
      </w:r>
    </w:p>
    <w:p w14:paraId="375800F5">
      <w:pPr>
        <w:pStyle w:val="6"/>
        <w:spacing w:before="1"/>
        <w:rPr>
          <w:b/>
        </w:rPr>
      </w:pPr>
    </w:p>
    <w:p w14:paraId="17EB9BDD">
      <w:pPr>
        <w:pStyle w:val="11"/>
        <w:numPr>
          <w:ilvl w:val="0"/>
          <w:numId w:val="8"/>
        </w:numPr>
        <w:tabs>
          <w:tab w:val="left" w:pos="1470"/>
          <w:tab w:val="left" w:pos="1472"/>
        </w:tabs>
        <w:spacing w:before="0" w:after="0" w:line="247" w:lineRule="auto"/>
        <w:ind w:left="1472" w:right="1151" w:hanging="339"/>
        <w:jc w:val="both"/>
        <w:rPr>
          <w:sz w:val="22"/>
        </w:rPr>
      </w:pPr>
      <w:r>
        <w:rPr>
          <w:b/>
          <w:sz w:val="22"/>
        </w:rPr>
        <w:t xml:space="preserve">Synergy in Innovation: </w:t>
      </w:r>
      <w:r>
        <w:rPr>
          <w:sz w:val="22"/>
        </w:rPr>
        <w:t>Design and Design thinking are not mutually exclusive; they</w:t>
      </w:r>
      <w:r>
        <w:rPr>
          <w:spacing w:val="80"/>
          <w:w w:val="150"/>
          <w:sz w:val="22"/>
        </w:rPr>
        <w:t xml:space="preserve"> </w:t>
      </w:r>
      <w:r>
        <w:rPr>
          <w:sz w:val="22"/>
        </w:rPr>
        <w:t>can complement each other to drive holistic innovation, combining the aesthetic and functional aspects with user‐centric problem‐solving.</w:t>
      </w:r>
    </w:p>
    <w:p w14:paraId="7CBD6439">
      <w:pPr>
        <w:pStyle w:val="11"/>
        <w:numPr>
          <w:ilvl w:val="0"/>
          <w:numId w:val="8"/>
        </w:numPr>
        <w:tabs>
          <w:tab w:val="left" w:pos="1470"/>
          <w:tab w:val="left" w:pos="1472"/>
        </w:tabs>
        <w:spacing w:before="0" w:after="0" w:line="247" w:lineRule="auto"/>
        <w:ind w:left="1472" w:right="1150" w:hanging="339"/>
        <w:jc w:val="both"/>
        <w:rPr>
          <w:sz w:val="22"/>
        </w:rPr>
      </w:pPr>
      <w:r>
        <w:rPr>
          <w:b/>
          <w:sz w:val="22"/>
        </w:rPr>
        <w:t xml:space="preserve">Integration in Product Development: </w:t>
      </w:r>
      <w:r>
        <w:rPr>
          <w:sz w:val="22"/>
        </w:rPr>
        <w:t>By integrating Design Thinking into the design process, organizations can create products that are not only</w:t>
      </w:r>
      <w:r>
        <w:rPr>
          <w:spacing w:val="-3"/>
          <w:sz w:val="22"/>
        </w:rPr>
        <w:t xml:space="preserve"> </w:t>
      </w:r>
      <w:r>
        <w:rPr>
          <w:sz w:val="22"/>
        </w:rPr>
        <w:t>visually appealing but also deeply resonate with users’ needs and experiences.</w:t>
      </w:r>
    </w:p>
    <w:p w14:paraId="4CB12142">
      <w:pPr>
        <w:pStyle w:val="11"/>
        <w:numPr>
          <w:ilvl w:val="0"/>
          <w:numId w:val="8"/>
        </w:numPr>
        <w:tabs>
          <w:tab w:val="left" w:pos="1470"/>
          <w:tab w:val="left" w:pos="1472"/>
        </w:tabs>
        <w:spacing w:before="0" w:after="0" w:line="247" w:lineRule="auto"/>
        <w:ind w:left="1472" w:right="1152" w:hanging="339"/>
        <w:jc w:val="both"/>
        <w:rPr>
          <w:sz w:val="22"/>
        </w:rPr>
      </w:pPr>
      <w:r>
        <w:rPr>
          <w:b/>
          <w:sz w:val="22"/>
        </w:rPr>
        <w:t xml:space="preserve">Balancing Creativity and Practicality: </w:t>
      </w:r>
      <w:r>
        <w:rPr>
          <w:sz w:val="22"/>
        </w:rPr>
        <w:t>The fusion of design and design thinking allows for the harmonious integration of creative expression with the pragmatic focus on addressing real‐world challenges.</w:t>
      </w:r>
    </w:p>
    <w:p w14:paraId="30F19E45">
      <w:pPr>
        <w:pStyle w:val="3"/>
        <w:spacing w:before="255"/>
        <w:ind w:left="795"/>
      </w:pPr>
      <w:r>
        <w:t>Holistic</w:t>
      </w:r>
      <w:r>
        <w:rPr>
          <w:spacing w:val="13"/>
        </w:rPr>
        <w:t xml:space="preserve"> </w:t>
      </w:r>
      <w:r>
        <w:t>Design</w:t>
      </w:r>
      <w:r>
        <w:rPr>
          <w:spacing w:val="10"/>
        </w:rPr>
        <w:t xml:space="preserve"> </w:t>
      </w:r>
      <w:r>
        <w:t>and</w:t>
      </w:r>
      <w:r>
        <w:rPr>
          <w:spacing w:val="10"/>
        </w:rPr>
        <w:t xml:space="preserve"> </w:t>
      </w:r>
      <w:r>
        <w:t>Design</w:t>
      </w:r>
      <w:r>
        <w:rPr>
          <w:spacing w:val="9"/>
        </w:rPr>
        <w:t xml:space="preserve"> </w:t>
      </w:r>
      <w:r>
        <w:rPr>
          <w:spacing w:val="-2"/>
        </w:rPr>
        <w:t>Thinking:</w:t>
      </w:r>
    </w:p>
    <w:p w14:paraId="3FC665FB">
      <w:pPr>
        <w:pStyle w:val="6"/>
        <w:spacing w:before="3"/>
        <w:rPr>
          <w:b/>
        </w:rPr>
      </w:pPr>
    </w:p>
    <w:p w14:paraId="3F3A66EC">
      <w:pPr>
        <w:pStyle w:val="11"/>
        <w:numPr>
          <w:ilvl w:val="0"/>
          <w:numId w:val="9"/>
        </w:numPr>
        <w:tabs>
          <w:tab w:val="left" w:pos="1470"/>
          <w:tab w:val="left" w:pos="1472"/>
        </w:tabs>
        <w:spacing w:before="0" w:after="0" w:line="247" w:lineRule="auto"/>
        <w:ind w:left="1472" w:right="1150" w:hanging="339"/>
        <w:jc w:val="both"/>
        <w:rPr>
          <w:sz w:val="22"/>
        </w:rPr>
      </w:pPr>
      <w:r>
        <w:rPr>
          <w:b/>
          <w:sz w:val="22"/>
        </w:rPr>
        <w:t xml:space="preserve">Holistic Design Strategies: </w:t>
      </w:r>
      <w:r>
        <w:rPr>
          <w:sz w:val="22"/>
        </w:rPr>
        <w:t>Organizations can leverage both design and design thinking to develop comprehensive strategies that encompass aesthetic appeal, functional excellence and user centric approach.</w:t>
      </w:r>
    </w:p>
    <w:p w14:paraId="1E2F6A97">
      <w:pPr>
        <w:pStyle w:val="11"/>
        <w:numPr>
          <w:ilvl w:val="0"/>
          <w:numId w:val="9"/>
        </w:numPr>
        <w:tabs>
          <w:tab w:val="left" w:pos="1470"/>
          <w:tab w:val="left" w:pos="1472"/>
        </w:tabs>
        <w:spacing w:before="0" w:after="0" w:line="247" w:lineRule="auto"/>
        <w:ind w:left="1472" w:right="1149" w:hanging="339"/>
        <w:jc w:val="both"/>
        <w:rPr>
          <w:sz w:val="22"/>
        </w:rPr>
      </w:pPr>
      <w:r>
        <w:rPr>
          <w:b/>
          <w:sz w:val="22"/>
        </w:rPr>
        <w:t xml:space="preserve">Cultivating a Culture of Innovation: </w:t>
      </w:r>
      <w:r>
        <w:rPr>
          <w:sz w:val="22"/>
        </w:rPr>
        <w:t>By embracing both design and design thinking, companies can foster a culture that values creativity, empathy and continuous improvement driving sustained innovation.</w:t>
      </w:r>
    </w:p>
    <w:p w14:paraId="13192436">
      <w:pPr>
        <w:pStyle w:val="11"/>
        <w:numPr>
          <w:ilvl w:val="0"/>
          <w:numId w:val="9"/>
        </w:numPr>
        <w:tabs>
          <w:tab w:val="left" w:pos="1470"/>
          <w:tab w:val="left" w:pos="1472"/>
        </w:tabs>
        <w:spacing w:before="0" w:after="0" w:line="247" w:lineRule="auto"/>
        <w:ind w:left="1472" w:right="1151" w:hanging="339"/>
        <w:jc w:val="both"/>
        <w:rPr>
          <w:sz w:val="22"/>
        </w:rPr>
      </w:pPr>
      <w:r>
        <w:rPr>
          <w:b/>
          <w:sz w:val="22"/>
        </w:rPr>
        <w:t xml:space="preserve">Market Differentiation: </w:t>
      </w:r>
      <w:r>
        <w:rPr>
          <w:sz w:val="22"/>
        </w:rPr>
        <w:t>The integration of design and design thinking in the design process can lead to the creation of products and experiences that stand out in the market, resonating deeply with users.</w:t>
      </w:r>
    </w:p>
    <w:p w14:paraId="6959FF0B">
      <w:pPr>
        <w:pStyle w:val="6"/>
      </w:pPr>
    </w:p>
    <w:p w14:paraId="76C38EEC">
      <w:pPr>
        <w:pStyle w:val="6"/>
      </w:pPr>
    </w:p>
    <w:p w14:paraId="15A36C79">
      <w:pPr>
        <w:pStyle w:val="6"/>
        <w:spacing w:before="8"/>
      </w:pPr>
    </w:p>
    <w:p w14:paraId="3E592D4F">
      <w:pPr>
        <w:pStyle w:val="3"/>
        <w:spacing w:before="1"/>
        <w:ind w:left="795"/>
      </w:pPr>
      <w:r>
        <w:t>Navigating</w:t>
      </w:r>
      <w:r>
        <w:rPr>
          <w:spacing w:val="13"/>
        </w:rPr>
        <w:t xml:space="preserve"> </w:t>
      </w:r>
      <w:r>
        <w:t>the</w:t>
      </w:r>
      <w:r>
        <w:rPr>
          <w:spacing w:val="14"/>
        </w:rPr>
        <w:t xml:space="preserve"> </w:t>
      </w:r>
      <w:r>
        <w:t>Design</w:t>
      </w:r>
      <w:r>
        <w:rPr>
          <w:spacing w:val="11"/>
        </w:rPr>
        <w:t xml:space="preserve"> </w:t>
      </w:r>
      <w:r>
        <w:t>Thinking</w:t>
      </w:r>
      <w:r>
        <w:rPr>
          <w:spacing w:val="14"/>
        </w:rPr>
        <w:t xml:space="preserve"> </w:t>
      </w:r>
      <w:r>
        <w:rPr>
          <w:spacing w:val="-2"/>
        </w:rPr>
        <w:t>Process:</w:t>
      </w:r>
    </w:p>
    <w:p w14:paraId="1A5AF158">
      <w:pPr>
        <w:pStyle w:val="6"/>
        <w:spacing w:before="17"/>
        <w:rPr>
          <w:b/>
          <w:sz w:val="20"/>
        </w:rPr>
      </w:pPr>
      <w:r>
        <w:rPr>
          <w:b/>
          <w:sz w:val="20"/>
        </w:rPr>
        <w:drawing>
          <wp:anchor distT="0" distB="0" distL="0" distR="0" simplePos="0" relativeHeight="251703296" behindDoc="1" locked="0" layoutInCell="1" allowOverlap="1">
            <wp:simplePos x="0" y="0"/>
            <wp:positionH relativeFrom="page">
              <wp:posOffset>1187450</wp:posOffset>
            </wp:positionH>
            <wp:positionV relativeFrom="paragraph">
              <wp:posOffset>180975</wp:posOffset>
            </wp:positionV>
            <wp:extent cx="5377815" cy="3028950"/>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4" cstate="print"/>
                    <a:stretch>
                      <a:fillRect/>
                    </a:stretch>
                  </pic:blipFill>
                  <pic:spPr>
                    <a:xfrm>
                      <a:off x="0" y="0"/>
                      <a:ext cx="5377544" cy="3028950"/>
                    </a:xfrm>
                    <a:prstGeom prst="rect">
                      <a:avLst/>
                    </a:prstGeom>
                  </pic:spPr>
                </pic:pic>
              </a:graphicData>
            </a:graphic>
          </wp:anchor>
        </w:drawing>
      </w:r>
    </w:p>
    <w:p w14:paraId="72BF38C7">
      <w:pPr>
        <w:pStyle w:val="6"/>
        <w:rPr>
          <w:b/>
          <w:sz w:val="20"/>
        </w:rPr>
      </w:pPr>
    </w:p>
    <w:p w14:paraId="21412FC3">
      <w:pPr>
        <w:pStyle w:val="6"/>
        <w:rPr>
          <w:b/>
          <w:sz w:val="20"/>
        </w:rPr>
      </w:pPr>
    </w:p>
    <w:p w14:paraId="534DCC48">
      <w:pPr>
        <w:pStyle w:val="6"/>
        <w:rPr>
          <w:b/>
          <w:sz w:val="20"/>
        </w:rPr>
      </w:pPr>
    </w:p>
    <w:p w14:paraId="41750708">
      <w:pPr>
        <w:pStyle w:val="6"/>
        <w:spacing w:before="72"/>
        <w:rPr>
          <w:b/>
          <w:sz w:val="20"/>
        </w:rPr>
      </w:pPr>
      <w:r>
        <w:rPr>
          <w:b/>
          <w:sz w:val="20"/>
        </w:rPr>
        <mc:AlternateContent>
          <mc:Choice Requires="wps">
            <w:drawing>
              <wp:anchor distT="0" distB="0" distL="0" distR="0" simplePos="0" relativeHeight="251704320" behindDoc="1" locked="0" layoutInCell="1" allowOverlap="1">
                <wp:simplePos x="0" y="0"/>
                <wp:positionH relativeFrom="page">
                  <wp:posOffset>1172210</wp:posOffset>
                </wp:positionH>
                <wp:positionV relativeFrom="paragraph">
                  <wp:posOffset>215900</wp:posOffset>
                </wp:positionV>
                <wp:extent cx="5428615" cy="5715"/>
                <wp:effectExtent l="0" t="0" r="0" b="0"/>
                <wp:wrapTopAndBottom/>
                <wp:docPr id="51" name="Graphic 51"/>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51" o:spid="_x0000_s1026" o:spt="100" style="position:absolute;left:0pt;margin-left:92.3pt;margin-top:17pt;height:0.45pt;width:427.45pt;mso-position-horizontal-relative:page;mso-wrap-distance-bottom:0pt;mso-wrap-distance-top:0pt;z-index:-251612160;mso-width-relative:page;mso-height-relative:page;" fillcolor="#000000" filled="t" stroked="f" coordsize="5428615,5715" o:gfxdata="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sfQ&#10;kNcAAAAKAQAADwAAAAAAAAABACAAAAAiAAAAZHJzL2Rvd25yZXYueG1sUEsBAhQAFAAAAAgAh07i&#10;QJ0qriEjAgAA3gQAAA4AAAAAAAAAAQAgAAAAJgEAAGRycy9lMm9Eb2MueG1sUEsFBgAAAAAGAAYA&#10;WQEAALsFAAAAAA==&#10;" path="m5428487,0l0,0,0,5333,5428487,5333,5428487,0xe">
                <v:fill on="t" focussize="0,0"/>
                <v:stroke on="f"/>
                <v:imagedata o:title=""/>
                <o:lock v:ext="edit" aspectratio="f"/>
                <v:textbox inset="0mm,0mm,0mm,0mm"/>
                <w10:wrap type="topAndBottom"/>
              </v:shape>
            </w:pict>
          </mc:Fallback>
        </mc:AlternateContent>
      </w:r>
    </w:p>
    <w:p w14:paraId="5362EEEC">
      <w:pPr>
        <w:pStyle w:val="6"/>
        <w:spacing w:after="0"/>
        <w:rPr>
          <w:b/>
          <w:sz w:val="20"/>
        </w:rPr>
        <w:sectPr>
          <w:pgSz w:w="12240" w:h="15840"/>
          <w:pgMar w:top="1040" w:right="720" w:bottom="880" w:left="1080" w:header="623" w:footer="687" w:gutter="0"/>
          <w:cols w:space="720" w:num="1"/>
        </w:sectPr>
      </w:pPr>
    </w:p>
    <w:p w14:paraId="209EA9DB">
      <w:pPr>
        <w:pStyle w:val="6"/>
        <w:spacing w:before="33"/>
        <w:rPr>
          <w:b/>
        </w:rPr>
      </w:pPr>
      <w:r>
        <w:rPr>
          <w:b/>
        </w:rPr>
        <mc:AlternateContent>
          <mc:Choice Requires="wpg">
            <w:drawing>
              <wp:anchor distT="0" distB="0" distL="0" distR="0" simplePos="0" relativeHeight="251671552"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52" name="Group 52"/>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53" name="Image 53"/>
                          <pic:cNvPicPr/>
                        </pic:nvPicPr>
                        <pic:blipFill>
                          <a:blip r:embed="rId11" cstate="print"/>
                          <a:stretch>
                            <a:fillRect/>
                          </a:stretch>
                        </pic:blipFill>
                        <pic:spPr>
                          <a:xfrm>
                            <a:off x="489966" y="9905"/>
                            <a:ext cx="1713738" cy="573785"/>
                          </a:xfrm>
                          <a:prstGeom prst="rect">
                            <a:avLst/>
                          </a:prstGeom>
                        </pic:spPr>
                      </pic:pic>
                      <wps:wsp>
                        <wps:cNvPr id="54" name="Graphic 54"/>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44928;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">
                <o:lock v:ext="edit" aspectratio="f"/>
                <v:shape id="Image 53" o:spid="_x0000_s1026" o:spt="75" type="#_x0000_t75" style="position:absolute;left:489966;top:9905;height:573785;width:1713738;" filled="f" o:preferrelative="t" stroked="f" coordsize="21600,21600" o:gfxdata="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FJQ7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Graphic 54" o:spid="_x0000_s1026" o:spt="100" style="position:absolute;left:0;top:11;height:9486265;width:6456680;" fillcolor="#000000" filled="t" stroked="f" coordsize="6456680,9486265" o:gfxdata="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wlX7sAAADb&#10;AAAADwAAAAAAAAABACAAAAAiAAAAZHJzL2Rvd25yZXYueG1sUEsBAhQAFAAAAAgAh07iQDMvBZ47&#10;AAAAOQAAABAAAAAAAAAAAQAgAAAACgEAAGRycy9zaGFwZXhtbC54bWxQSwUGAAAAAAYABgBbAQAA&#10;tAM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4D8C7528">
      <w:pPr>
        <w:pStyle w:val="11"/>
        <w:numPr>
          <w:ilvl w:val="0"/>
          <w:numId w:val="10"/>
        </w:numPr>
        <w:tabs>
          <w:tab w:val="left" w:pos="1018"/>
        </w:tabs>
        <w:spacing w:before="0" w:after="0" w:line="240" w:lineRule="auto"/>
        <w:ind w:left="1018" w:right="0" w:hanging="224"/>
        <w:jc w:val="left"/>
        <w:rPr>
          <w:b/>
          <w:sz w:val="22"/>
        </w:rPr>
      </w:pPr>
      <w:r>
        <w:rPr>
          <w:b/>
          <w:spacing w:val="-2"/>
          <w:sz w:val="22"/>
        </w:rPr>
        <w:t>Empathize</w:t>
      </w:r>
    </w:p>
    <w:p w14:paraId="1E0275B5">
      <w:pPr>
        <w:pStyle w:val="6"/>
        <w:spacing w:before="1"/>
        <w:rPr>
          <w:b/>
        </w:rPr>
      </w:pPr>
    </w:p>
    <w:p w14:paraId="3F995A8A">
      <w:pPr>
        <w:pStyle w:val="11"/>
        <w:numPr>
          <w:ilvl w:val="1"/>
          <w:numId w:val="10"/>
        </w:numPr>
        <w:tabs>
          <w:tab w:val="left" w:pos="1472"/>
        </w:tabs>
        <w:spacing w:before="0" w:after="0" w:line="240" w:lineRule="auto"/>
        <w:ind w:left="1472" w:right="0" w:hanging="340"/>
        <w:jc w:val="left"/>
        <w:rPr>
          <w:sz w:val="22"/>
        </w:rPr>
      </w:pPr>
      <w:r>
        <w:rPr>
          <w:b/>
          <w:sz w:val="22"/>
        </w:rPr>
        <w:t>Goal</w:t>
      </w:r>
      <w:r>
        <w:rPr>
          <w:sz w:val="22"/>
        </w:rPr>
        <w:t>:</w:t>
      </w:r>
      <w:r>
        <w:rPr>
          <w:spacing w:val="10"/>
          <w:sz w:val="22"/>
        </w:rPr>
        <w:t xml:space="preserve"> </w:t>
      </w:r>
      <w:r>
        <w:rPr>
          <w:sz w:val="22"/>
        </w:rPr>
        <w:t>Understand</w:t>
      </w:r>
      <w:r>
        <w:rPr>
          <w:spacing w:val="11"/>
          <w:sz w:val="22"/>
        </w:rPr>
        <w:t xml:space="preserve"> </w:t>
      </w:r>
      <w:r>
        <w:rPr>
          <w:sz w:val="22"/>
        </w:rPr>
        <w:t>the</w:t>
      </w:r>
      <w:r>
        <w:rPr>
          <w:spacing w:val="12"/>
          <w:sz w:val="22"/>
        </w:rPr>
        <w:t xml:space="preserve"> </w:t>
      </w:r>
      <w:r>
        <w:rPr>
          <w:sz w:val="22"/>
        </w:rPr>
        <w:t>user’s</w:t>
      </w:r>
      <w:r>
        <w:rPr>
          <w:spacing w:val="13"/>
          <w:sz w:val="22"/>
        </w:rPr>
        <w:t xml:space="preserve"> </w:t>
      </w:r>
      <w:r>
        <w:rPr>
          <w:sz w:val="22"/>
        </w:rPr>
        <w:t>needs,</w:t>
      </w:r>
      <w:r>
        <w:rPr>
          <w:spacing w:val="8"/>
          <w:sz w:val="22"/>
        </w:rPr>
        <w:t xml:space="preserve"> </w:t>
      </w:r>
      <w:r>
        <w:rPr>
          <w:sz w:val="22"/>
        </w:rPr>
        <w:t>emotions,</w:t>
      </w:r>
      <w:r>
        <w:rPr>
          <w:spacing w:val="9"/>
          <w:sz w:val="22"/>
        </w:rPr>
        <w:t xml:space="preserve"> </w:t>
      </w:r>
      <w:r>
        <w:rPr>
          <w:sz w:val="22"/>
        </w:rPr>
        <w:t>and</w:t>
      </w:r>
      <w:r>
        <w:rPr>
          <w:spacing w:val="13"/>
          <w:sz w:val="22"/>
        </w:rPr>
        <w:t xml:space="preserve"> </w:t>
      </w:r>
      <w:r>
        <w:rPr>
          <w:spacing w:val="-2"/>
          <w:sz w:val="22"/>
        </w:rPr>
        <w:t>challenges.</w:t>
      </w:r>
    </w:p>
    <w:p w14:paraId="3647B040">
      <w:pPr>
        <w:pStyle w:val="3"/>
        <w:numPr>
          <w:ilvl w:val="1"/>
          <w:numId w:val="10"/>
        </w:numPr>
        <w:tabs>
          <w:tab w:val="left" w:pos="1472"/>
        </w:tabs>
        <w:spacing w:before="8" w:after="0" w:line="240" w:lineRule="auto"/>
        <w:ind w:left="1472" w:right="0" w:hanging="340"/>
        <w:jc w:val="left"/>
        <w:rPr>
          <w:b w:val="0"/>
        </w:rPr>
      </w:pPr>
      <w:r>
        <w:rPr>
          <w:spacing w:val="-2"/>
        </w:rPr>
        <w:t>Actions</w:t>
      </w:r>
      <w:r>
        <w:rPr>
          <w:b w:val="0"/>
          <w:spacing w:val="-2"/>
        </w:rPr>
        <w:t>:</w:t>
      </w:r>
    </w:p>
    <w:p w14:paraId="531D9E94">
      <w:pPr>
        <w:pStyle w:val="11"/>
        <w:numPr>
          <w:ilvl w:val="2"/>
          <w:numId w:val="10"/>
        </w:numPr>
        <w:tabs>
          <w:tab w:val="left" w:pos="2148"/>
        </w:tabs>
        <w:spacing w:before="7" w:after="0" w:line="240" w:lineRule="auto"/>
        <w:ind w:left="2148" w:right="0" w:hanging="338"/>
        <w:jc w:val="left"/>
        <w:rPr>
          <w:sz w:val="22"/>
        </w:rPr>
      </w:pPr>
      <w:r>
        <w:rPr>
          <w:sz w:val="22"/>
        </w:rPr>
        <w:t>Conduct</w:t>
      </w:r>
      <w:r>
        <w:rPr>
          <w:spacing w:val="12"/>
          <w:sz w:val="22"/>
        </w:rPr>
        <w:t xml:space="preserve"> </w:t>
      </w:r>
      <w:r>
        <w:rPr>
          <w:sz w:val="22"/>
        </w:rPr>
        <w:t>interviews,</w:t>
      </w:r>
      <w:r>
        <w:rPr>
          <w:spacing w:val="9"/>
          <w:sz w:val="22"/>
        </w:rPr>
        <w:t xml:space="preserve"> </w:t>
      </w:r>
      <w:r>
        <w:rPr>
          <w:sz w:val="22"/>
        </w:rPr>
        <w:t>surveys,</w:t>
      </w:r>
      <w:r>
        <w:rPr>
          <w:spacing w:val="11"/>
          <w:sz w:val="22"/>
        </w:rPr>
        <w:t xml:space="preserve"> </w:t>
      </w:r>
      <w:r>
        <w:rPr>
          <w:sz w:val="22"/>
        </w:rPr>
        <w:t>and</w:t>
      </w:r>
      <w:r>
        <w:rPr>
          <w:spacing w:val="12"/>
          <w:sz w:val="22"/>
        </w:rPr>
        <w:t xml:space="preserve"> </w:t>
      </w:r>
      <w:r>
        <w:rPr>
          <w:sz w:val="22"/>
        </w:rPr>
        <w:t>observations</w:t>
      </w:r>
      <w:r>
        <w:rPr>
          <w:spacing w:val="11"/>
          <w:sz w:val="22"/>
        </w:rPr>
        <w:t xml:space="preserve"> </w:t>
      </w:r>
      <w:r>
        <w:rPr>
          <w:sz w:val="22"/>
        </w:rPr>
        <w:t>to</w:t>
      </w:r>
      <w:r>
        <w:rPr>
          <w:spacing w:val="12"/>
          <w:sz w:val="22"/>
        </w:rPr>
        <w:t xml:space="preserve"> </w:t>
      </w:r>
      <w:r>
        <w:rPr>
          <w:sz w:val="22"/>
        </w:rPr>
        <w:t>gather</w:t>
      </w:r>
      <w:r>
        <w:rPr>
          <w:spacing w:val="12"/>
          <w:sz w:val="22"/>
        </w:rPr>
        <w:t xml:space="preserve"> </w:t>
      </w:r>
      <w:r>
        <w:rPr>
          <w:spacing w:val="-2"/>
          <w:sz w:val="22"/>
        </w:rPr>
        <w:t>insights.</w:t>
      </w:r>
    </w:p>
    <w:p w14:paraId="396677E2">
      <w:pPr>
        <w:pStyle w:val="11"/>
        <w:numPr>
          <w:ilvl w:val="2"/>
          <w:numId w:val="10"/>
        </w:numPr>
        <w:tabs>
          <w:tab w:val="left" w:pos="2148"/>
        </w:tabs>
        <w:spacing w:before="7" w:after="0" w:line="240" w:lineRule="auto"/>
        <w:ind w:left="2148" w:right="0" w:hanging="338"/>
        <w:jc w:val="left"/>
        <w:rPr>
          <w:sz w:val="22"/>
        </w:rPr>
      </w:pPr>
      <w:r>
        <w:rPr>
          <w:sz w:val="22"/>
        </w:rPr>
        <w:t>Create</w:t>
      </w:r>
      <w:r>
        <w:rPr>
          <w:spacing w:val="7"/>
          <w:sz w:val="22"/>
        </w:rPr>
        <w:t xml:space="preserve"> </w:t>
      </w:r>
      <w:r>
        <w:rPr>
          <w:sz w:val="22"/>
        </w:rPr>
        <w:t>empathy</w:t>
      </w:r>
      <w:r>
        <w:rPr>
          <w:spacing w:val="10"/>
          <w:sz w:val="22"/>
        </w:rPr>
        <w:t xml:space="preserve"> </w:t>
      </w:r>
      <w:r>
        <w:rPr>
          <w:sz w:val="22"/>
        </w:rPr>
        <w:t>maps</w:t>
      </w:r>
      <w:r>
        <w:rPr>
          <w:spacing w:val="10"/>
          <w:sz w:val="22"/>
        </w:rPr>
        <w:t xml:space="preserve"> </w:t>
      </w:r>
      <w:r>
        <w:rPr>
          <w:sz w:val="22"/>
        </w:rPr>
        <w:t>to</w:t>
      </w:r>
      <w:r>
        <w:rPr>
          <w:spacing w:val="9"/>
          <w:sz w:val="22"/>
        </w:rPr>
        <w:t xml:space="preserve"> </w:t>
      </w:r>
      <w:r>
        <w:rPr>
          <w:sz w:val="22"/>
        </w:rPr>
        <w:t>visualize</w:t>
      </w:r>
      <w:r>
        <w:rPr>
          <w:spacing w:val="10"/>
          <w:sz w:val="22"/>
        </w:rPr>
        <w:t xml:space="preserve"> </w:t>
      </w:r>
      <w:r>
        <w:rPr>
          <w:sz w:val="22"/>
        </w:rPr>
        <w:t>user</w:t>
      </w:r>
      <w:r>
        <w:rPr>
          <w:spacing w:val="11"/>
          <w:sz w:val="22"/>
        </w:rPr>
        <w:t xml:space="preserve"> </w:t>
      </w:r>
      <w:r>
        <w:rPr>
          <w:spacing w:val="-2"/>
          <w:sz w:val="22"/>
        </w:rPr>
        <w:t>experiences.</w:t>
      </w:r>
    </w:p>
    <w:p w14:paraId="5CEAEC1E">
      <w:pPr>
        <w:pStyle w:val="11"/>
        <w:numPr>
          <w:ilvl w:val="2"/>
          <w:numId w:val="10"/>
        </w:numPr>
        <w:tabs>
          <w:tab w:val="left" w:pos="2148"/>
        </w:tabs>
        <w:spacing w:before="7" w:after="0" w:line="240" w:lineRule="auto"/>
        <w:ind w:left="2148" w:right="0" w:hanging="338"/>
        <w:jc w:val="left"/>
        <w:rPr>
          <w:sz w:val="22"/>
        </w:rPr>
      </w:pPr>
      <w:r>
        <w:rPr>
          <w:sz w:val="22"/>
        </w:rPr>
        <w:t>Immerse</w:t>
      </w:r>
      <w:r>
        <w:rPr>
          <w:spacing w:val="9"/>
          <w:sz w:val="22"/>
        </w:rPr>
        <w:t xml:space="preserve"> </w:t>
      </w:r>
      <w:r>
        <w:rPr>
          <w:sz w:val="22"/>
        </w:rPr>
        <w:t>yourself</w:t>
      </w:r>
      <w:r>
        <w:rPr>
          <w:spacing w:val="10"/>
          <w:sz w:val="22"/>
        </w:rPr>
        <w:t xml:space="preserve"> </w:t>
      </w:r>
      <w:r>
        <w:rPr>
          <w:sz w:val="22"/>
        </w:rPr>
        <w:t>in</w:t>
      </w:r>
      <w:r>
        <w:rPr>
          <w:spacing w:val="7"/>
          <w:sz w:val="22"/>
        </w:rPr>
        <w:t xml:space="preserve"> </w:t>
      </w:r>
      <w:r>
        <w:rPr>
          <w:sz w:val="22"/>
        </w:rPr>
        <w:t>the</w:t>
      </w:r>
      <w:r>
        <w:rPr>
          <w:spacing w:val="7"/>
          <w:sz w:val="22"/>
        </w:rPr>
        <w:t xml:space="preserve"> </w:t>
      </w:r>
      <w:r>
        <w:rPr>
          <w:sz w:val="22"/>
        </w:rPr>
        <w:t>user’s</w:t>
      </w:r>
      <w:r>
        <w:rPr>
          <w:spacing w:val="9"/>
          <w:sz w:val="22"/>
        </w:rPr>
        <w:t xml:space="preserve"> </w:t>
      </w:r>
      <w:r>
        <w:rPr>
          <w:sz w:val="22"/>
        </w:rPr>
        <w:t>environment</w:t>
      </w:r>
      <w:r>
        <w:rPr>
          <w:spacing w:val="8"/>
          <w:sz w:val="22"/>
        </w:rPr>
        <w:t xml:space="preserve"> </w:t>
      </w:r>
      <w:r>
        <w:rPr>
          <w:sz w:val="22"/>
        </w:rPr>
        <w:t>to</w:t>
      </w:r>
      <w:r>
        <w:rPr>
          <w:spacing w:val="9"/>
          <w:sz w:val="22"/>
        </w:rPr>
        <w:t xml:space="preserve"> </w:t>
      </w:r>
      <w:r>
        <w:rPr>
          <w:sz w:val="22"/>
        </w:rPr>
        <w:t>gain</w:t>
      </w:r>
      <w:r>
        <w:rPr>
          <w:spacing w:val="9"/>
          <w:sz w:val="22"/>
        </w:rPr>
        <w:t xml:space="preserve"> </w:t>
      </w:r>
      <w:r>
        <w:rPr>
          <w:sz w:val="22"/>
        </w:rPr>
        <w:t>a</w:t>
      </w:r>
      <w:r>
        <w:rPr>
          <w:spacing w:val="9"/>
          <w:sz w:val="22"/>
        </w:rPr>
        <w:t xml:space="preserve"> </w:t>
      </w:r>
      <w:r>
        <w:rPr>
          <w:sz w:val="22"/>
        </w:rPr>
        <w:t>first‐hand</w:t>
      </w:r>
      <w:r>
        <w:rPr>
          <w:spacing w:val="10"/>
          <w:sz w:val="22"/>
        </w:rPr>
        <w:t xml:space="preserve"> </w:t>
      </w:r>
      <w:r>
        <w:rPr>
          <w:spacing w:val="-2"/>
          <w:sz w:val="22"/>
        </w:rPr>
        <w:t>perspective.</w:t>
      </w:r>
    </w:p>
    <w:p w14:paraId="1B84EB8D">
      <w:pPr>
        <w:pStyle w:val="6"/>
        <w:spacing w:before="2"/>
      </w:pPr>
    </w:p>
    <w:p w14:paraId="6B46CCAF">
      <w:pPr>
        <w:pStyle w:val="6"/>
        <w:ind w:left="794"/>
      </w:pPr>
      <w:r>
        <w:rPr>
          <w:b/>
        </w:rPr>
        <w:t>Key</w:t>
      </w:r>
      <w:r>
        <w:rPr>
          <w:b/>
          <w:spacing w:val="8"/>
        </w:rPr>
        <w:t xml:space="preserve"> </w:t>
      </w:r>
      <w:r>
        <w:rPr>
          <w:b/>
        </w:rPr>
        <w:t>Outcome</w:t>
      </w:r>
      <w:r>
        <w:t>:</w:t>
      </w:r>
      <w:r>
        <w:rPr>
          <w:spacing w:val="9"/>
        </w:rPr>
        <w:t xml:space="preserve"> </w:t>
      </w:r>
      <w:r>
        <w:t>A</w:t>
      </w:r>
      <w:r>
        <w:rPr>
          <w:spacing w:val="10"/>
        </w:rPr>
        <w:t xml:space="preserve"> </w:t>
      </w:r>
      <w:r>
        <w:t>deep</w:t>
      </w:r>
      <w:r>
        <w:rPr>
          <w:spacing w:val="10"/>
        </w:rPr>
        <w:t xml:space="preserve"> </w:t>
      </w:r>
      <w:r>
        <w:t>understanding</w:t>
      </w:r>
      <w:r>
        <w:rPr>
          <w:spacing w:val="9"/>
        </w:rPr>
        <w:t xml:space="preserve"> </w:t>
      </w:r>
      <w:r>
        <w:t>of</w:t>
      </w:r>
      <w:r>
        <w:rPr>
          <w:spacing w:val="10"/>
        </w:rPr>
        <w:t xml:space="preserve"> </w:t>
      </w:r>
      <w:r>
        <w:t>the</w:t>
      </w:r>
      <w:r>
        <w:rPr>
          <w:spacing w:val="10"/>
        </w:rPr>
        <w:t xml:space="preserve"> </w:t>
      </w:r>
      <w:r>
        <w:t>user's</w:t>
      </w:r>
      <w:r>
        <w:rPr>
          <w:spacing w:val="10"/>
        </w:rPr>
        <w:t xml:space="preserve"> </w:t>
      </w:r>
      <w:r>
        <w:t>context</w:t>
      </w:r>
      <w:r>
        <w:rPr>
          <w:spacing w:val="9"/>
        </w:rPr>
        <w:t xml:space="preserve"> </w:t>
      </w:r>
      <w:r>
        <w:t>and</w:t>
      </w:r>
      <w:r>
        <w:rPr>
          <w:spacing w:val="9"/>
        </w:rPr>
        <w:t xml:space="preserve"> </w:t>
      </w:r>
      <w:r>
        <w:t>pain</w:t>
      </w:r>
      <w:r>
        <w:rPr>
          <w:spacing w:val="8"/>
        </w:rPr>
        <w:t xml:space="preserve"> </w:t>
      </w:r>
      <w:r>
        <w:rPr>
          <w:spacing w:val="-2"/>
        </w:rPr>
        <w:t>points.</w:t>
      </w:r>
    </w:p>
    <w:p w14:paraId="2B5F0245">
      <w:pPr>
        <w:pStyle w:val="6"/>
        <w:spacing w:before="1"/>
      </w:pPr>
    </w:p>
    <w:p w14:paraId="2D32E77C">
      <w:pPr>
        <w:pStyle w:val="3"/>
        <w:numPr>
          <w:ilvl w:val="0"/>
          <w:numId w:val="10"/>
        </w:numPr>
        <w:tabs>
          <w:tab w:val="left" w:pos="1018"/>
        </w:tabs>
        <w:spacing w:before="0" w:after="0" w:line="240" w:lineRule="auto"/>
        <w:ind w:left="1018" w:right="0" w:hanging="224"/>
        <w:jc w:val="left"/>
      </w:pPr>
      <w:r>
        <w:rPr>
          <w:spacing w:val="-2"/>
        </w:rPr>
        <w:t>Define</w:t>
      </w:r>
    </w:p>
    <w:p w14:paraId="25700B40">
      <w:pPr>
        <w:pStyle w:val="6"/>
        <w:spacing w:before="2"/>
        <w:rPr>
          <w:b/>
        </w:rPr>
      </w:pPr>
    </w:p>
    <w:p w14:paraId="245F075D">
      <w:pPr>
        <w:pStyle w:val="11"/>
        <w:numPr>
          <w:ilvl w:val="1"/>
          <w:numId w:val="10"/>
        </w:numPr>
        <w:tabs>
          <w:tab w:val="left" w:pos="1472"/>
        </w:tabs>
        <w:spacing w:before="0" w:after="0" w:line="240" w:lineRule="auto"/>
        <w:ind w:left="1472" w:right="0" w:hanging="340"/>
        <w:jc w:val="left"/>
        <w:rPr>
          <w:sz w:val="22"/>
        </w:rPr>
      </w:pPr>
      <w:r>
        <w:rPr>
          <w:b/>
          <w:sz w:val="22"/>
        </w:rPr>
        <w:t>Goal</w:t>
      </w:r>
      <w:r>
        <w:rPr>
          <w:sz w:val="22"/>
        </w:rPr>
        <w:t>:</w:t>
      </w:r>
      <w:r>
        <w:rPr>
          <w:spacing w:val="9"/>
          <w:sz w:val="22"/>
        </w:rPr>
        <w:t xml:space="preserve"> </w:t>
      </w:r>
      <w:r>
        <w:rPr>
          <w:sz w:val="22"/>
        </w:rPr>
        <w:t>Clearly</w:t>
      </w:r>
      <w:r>
        <w:rPr>
          <w:spacing w:val="9"/>
          <w:sz w:val="22"/>
        </w:rPr>
        <w:t xml:space="preserve"> </w:t>
      </w:r>
      <w:r>
        <w:rPr>
          <w:sz w:val="22"/>
        </w:rPr>
        <w:t>articulate</w:t>
      </w:r>
      <w:r>
        <w:rPr>
          <w:spacing w:val="10"/>
          <w:sz w:val="22"/>
        </w:rPr>
        <w:t xml:space="preserve"> </w:t>
      </w:r>
      <w:r>
        <w:rPr>
          <w:sz w:val="22"/>
        </w:rPr>
        <w:t>the</w:t>
      </w:r>
      <w:r>
        <w:rPr>
          <w:spacing w:val="10"/>
          <w:sz w:val="22"/>
        </w:rPr>
        <w:t xml:space="preserve"> </w:t>
      </w:r>
      <w:r>
        <w:rPr>
          <w:sz w:val="22"/>
        </w:rPr>
        <w:t>problem</w:t>
      </w:r>
      <w:r>
        <w:rPr>
          <w:spacing w:val="10"/>
          <w:sz w:val="22"/>
        </w:rPr>
        <w:t xml:space="preserve"> </w:t>
      </w:r>
      <w:r>
        <w:rPr>
          <w:sz w:val="22"/>
        </w:rPr>
        <w:t>based</w:t>
      </w:r>
      <w:r>
        <w:rPr>
          <w:spacing w:val="8"/>
          <w:sz w:val="22"/>
        </w:rPr>
        <w:t xml:space="preserve"> </w:t>
      </w:r>
      <w:r>
        <w:rPr>
          <w:sz w:val="22"/>
        </w:rPr>
        <w:t>on</w:t>
      </w:r>
      <w:r>
        <w:rPr>
          <w:spacing w:val="10"/>
          <w:sz w:val="22"/>
        </w:rPr>
        <w:t xml:space="preserve"> </w:t>
      </w:r>
      <w:r>
        <w:rPr>
          <w:sz w:val="22"/>
        </w:rPr>
        <w:t>user</w:t>
      </w:r>
      <w:r>
        <w:rPr>
          <w:spacing w:val="9"/>
          <w:sz w:val="22"/>
        </w:rPr>
        <w:t xml:space="preserve"> </w:t>
      </w:r>
      <w:r>
        <w:rPr>
          <w:spacing w:val="-2"/>
          <w:sz w:val="22"/>
        </w:rPr>
        <w:t>insights.</w:t>
      </w:r>
    </w:p>
    <w:p w14:paraId="7917B76E">
      <w:pPr>
        <w:pStyle w:val="3"/>
        <w:numPr>
          <w:ilvl w:val="1"/>
          <w:numId w:val="10"/>
        </w:numPr>
        <w:tabs>
          <w:tab w:val="left" w:pos="1472"/>
        </w:tabs>
        <w:spacing w:before="9" w:after="0" w:line="240" w:lineRule="auto"/>
        <w:ind w:left="1472" w:right="0" w:hanging="340"/>
        <w:jc w:val="left"/>
        <w:rPr>
          <w:b w:val="0"/>
        </w:rPr>
      </w:pPr>
      <w:r>
        <w:rPr>
          <w:spacing w:val="-2"/>
        </w:rPr>
        <w:t>Actions</w:t>
      </w:r>
      <w:r>
        <w:rPr>
          <w:b w:val="0"/>
          <w:spacing w:val="-2"/>
        </w:rPr>
        <w:t>:</w:t>
      </w:r>
    </w:p>
    <w:p w14:paraId="69A2F8A8">
      <w:pPr>
        <w:pStyle w:val="11"/>
        <w:numPr>
          <w:ilvl w:val="2"/>
          <w:numId w:val="10"/>
        </w:numPr>
        <w:tabs>
          <w:tab w:val="left" w:pos="2148"/>
        </w:tabs>
        <w:spacing w:before="6" w:after="0" w:line="240" w:lineRule="auto"/>
        <w:ind w:left="2148" w:right="0" w:hanging="338"/>
        <w:jc w:val="left"/>
        <w:rPr>
          <w:sz w:val="22"/>
        </w:rPr>
      </w:pPr>
      <w:r>
        <w:rPr>
          <w:sz w:val="22"/>
        </w:rPr>
        <w:t>Synthesize</w:t>
      </w:r>
      <w:r>
        <w:rPr>
          <w:spacing w:val="9"/>
          <w:sz w:val="22"/>
        </w:rPr>
        <w:t xml:space="preserve"> </w:t>
      </w:r>
      <w:r>
        <w:rPr>
          <w:sz w:val="22"/>
        </w:rPr>
        <w:t>research</w:t>
      </w:r>
      <w:r>
        <w:rPr>
          <w:spacing w:val="10"/>
          <w:sz w:val="22"/>
        </w:rPr>
        <w:t xml:space="preserve"> </w:t>
      </w:r>
      <w:r>
        <w:rPr>
          <w:sz w:val="22"/>
        </w:rPr>
        <w:t>findings</w:t>
      </w:r>
      <w:r>
        <w:rPr>
          <w:spacing w:val="11"/>
          <w:sz w:val="22"/>
        </w:rPr>
        <w:t xml:space="preserve"> </w:t>
      </w:r>
      <w:r>
        <w:rPr>
          <w:sz w:val="22"/>
        </w:rPr>
        <w:t>into</w:t>
      </w:r>
      <w:r>
        <w:rPr>
          <w:spacing w:val="9"/>
          <w:sz w:val="22"/>
        </w:rPr>
        <w:t xml:space="preserve"> </w:t>
      </w:r>
      <w:r>
        <w:rPr>
          <w:sz w:val="22"/>
        </w:rPr>
        <w:t>themes</w:t>
      </w:r>
      <w:r>
        <w:rPr>
          <w:spacing w:val="11"/>
          <w:sz w:val="22"/>
        </w:rPr>
        <w:t xml:space="preserve"> </w:t>
      </w:r>
      <w:r>
        <w:rPr>
          <w:sz w:val="22"/>
        </w:rPr>
        <w:t>and</w:t>
      </w:r>
      <w:r>
        <w:rPr>
          <w:spacing w:val="11"/>
          <w:sz w:val="22"/>
        </w:rPr>
        <w:t xml:space="preserve"> </w:t>
      </w:r>
      <w:r>
        <w:rPr>
          <w:spacing w:val="-2"/>
          <w:sz w:val="22"/>
        </w:rPr>
        <w:t>patterns.</w:t>
      </w:r>
    </w:p>
    <w:p w14:paraId="4F3D03AC">
      <w:pPr>
        <w:pStyle w:val="11"/>
        <w:numPr>
          <w:ilvl w:val="2"/>
          <w:numId w:val="10"/>
        </w:numPr>
        <w:tabs>
          <w:tab w:val="left" w:pos="2148"/>
        </w:tabs>
        <w:spacing w:before="7" w:after="0" w:line="240" w:lineRule="auto"/>
        <w:ind w:left="2148" w:right="0" w:hanging="338"/>
        <w:jc w:val="left"/>
        <w:rPr>
          <w:sz w:val="22"/>
        </w:rPr>
      </w:pPr>
      <w:r>
        <w:rPr>
          <w:sz w:val="22"/>
        </w:rPr>
        <w:t>Craft</w:t>
      </w:r>
      <w:r>
        <w:rPr>
          <w:spacing w:val="2"/>
          <w:sz w:val="22"/>
        </w:rPr>
        <w:t xml:space="preserve"> </w:t>
      </w:r>
      <w:r>
        <w:rPr>
          <w:sz w:val="22"/>
        </w:rPr>
        <w:t>a</w:t>
      </w:r>
      <w:r>
        <w:rPr>
          <w:spacing w:val="1"/>
          <w:sz w:val="22"/>
        </w:rPr>
        <w:t xml:space="preserve"> </w:t>
      </w:r>
      <w:r>
        <w:rPr>
          <w:sz w:val="22"/>
        </w:rPr>
        <w:t>user‐centered</w:t>
      </w:r>
      <w:r>
        <w:rPr>
          <w:spacing w:val="-1"/>
          <w:sz w:val="22"/>
        </w:rPr>
        <w:t xml:space="preserve"> </w:t>
      </w:r>
      <w:r>
        <w:rPr>
          <w:sz w:val="22"/>
        </w:rPr>
        <w:t>problem statement,</w:t>
      </w:r>
      <w:r>
        <w:rPr>
          <w:spacing w:val="1"/>
          <w:sz w:val="22"/>
        </w:rPr>
        <w:t xml:space="preserve"> </w:t>
      </w:r>
      <w:r>
        <w:rPr>
          <w:sz w:val="22"/>
        </w:rPr>
        <w:t>often</w:t>
      </w:r>
      <w:r>
        <w:rPr>
          <w:spacing w:val="-1"/>
          <w:sz w:val="22"/>
        </w:rPr>
        <w:t xml:space="preserve"> </w:t>
      </w:r>
      <w:r>
        <w:rPr>
          <w:sz w:val="22"/>
        </w:rPr>
        <w:t>called</w:t>
      </w:r>
      <w:r>
        <w:rPr>
          <w:spacing w:val="-1"/>
          <w:sz w:val="22"/>
        </w:rPr>
        <w:t xml:space="preserve"> </w:t>
      </w:r>
      <w:r>
        <w:rPr>
          <w:sz w:val="22"/>
        </w:rPr>
        <w:t>a</w:t>
      </w:r>
      <w:r>
        <w:rPr>
          <w:spacing w:val="2"/>
          <w:sz w:val="22"/>
        </w:rPr>
        <w:t xml:space="preserve"> </w:t>
      </w:r>
      <w:r>
        <w:rPr>
          <w:sz w:val="22"/>
        </w:rPr>
        <w:t>"Point</w:t>
      </w:r>
      <w:r>
        <w:rPr>
          <w:spacing w:val="2"/>
          <w:sz w:val="22"/>
        </w:rPr>
        <w:t xml:space="preserve"> </w:t>
      </w:r>
      <w:r>
        <w:rPr>
          <w:sz w:val="22"/>
        </w:rPr>
        <w:t>of</w:t>
      </w:r>
      <w:r>
        <w:rPr>
          <w:spacing w:val="2"/>
          <w:sz w:val="22"/>
        </w:rPr>
        <w:t xml:space="preserve"> </w:t>
      </w:r>
      <w:r>
        <w:rPr>
          <w:sz w:val="22"/>
        </w:rPr>
        <w:t xml:space="preserve">View </w:t>
      </w:r>
      <w:r>
        <w:rPr>
          <w:spacing w:val="-2"/>
          <w:sz w:val="22"/>
        </w:rPr>
        <w:t>(POV)."</w:t>
      </w:r>
    </w:p>
    <w:p w14:paraId="06312B4E">
      <w:pPr>
        <w:pStyle w:val="11"/>
        <w:numPr>
          <w:ilvl w:val="2"/>
          <w:numId w:val="10"/>
        </w:numPr>
        <w:tabs>
          <w:tab w:val="left" w:pos="2149"/>
        </w:tabs>
        <w:spacing w:before="7" w:after="0" w:line="247" w:lineRule="auto"/>
        <w:ind w:left="2149" w:right="1151" w:hanging="339"/>
        <w:jc w:val="left"/>
        <w:rPr>
          <w:sz w:val="22"/>
        </w:rPr>
      </w:pPr>
      <w:r>
        <w:rPr>
          <w:sz w:val="22"/>
        </w:rPr>
        <w:t>Use</w:t>
      </w:r>
      <w:r>
        <w:rPr>
          <w:spacing w:val="80"/>
          <w:sz w:val="22"/>
        </w:rPr>
        <w:t xml:space="preserve"> </w:t>
      </w:r>
      <w:r>
        <w:rPr>
          <w:sz w:val="22"/>
        </w:rPr>
        <w:t>tools</w:t>
      </w:r>
      <w:r>
        <w:rPr>
          <w:spacing w:val="80"/>
          <w:sz w:val="22"/>
        </w:rPr>
        <w:t xml:space="preserve"> </w:t>
      </w:r>
      <w:r>
        <w:rPr>
          <w:sz w:val="22"/>
        </w:rPr>
        <w:t>like</w:t>
      </w:r>
      <w:r>
        <w:rPr>
          <w:spacing w:val="80"/>
          <w:sz w:val="22"/>
        </w:rPr>
        <w:t xml:space="preserve"> </w:t>
      </w:r>
      <w:r>
        <w:rPr>
          <w:sz w:val="22"/>
        </w:rPr>
        <w:t>"How</w:t>
      </w:r>
      <w:r>
        <w:rPr>
          <w:spacing w:val="80"/>
          <w:sz w:val="22"/>
        </w:rPr>
        <w:t xml:space="preserve"> </w:t>
      </w:r>
      <w:r>
        <w:rPr>
          <w:sz w:val="22"/>
        </w:rPr>
        <w:t>Might</w:t>
      </w:r>
      <w:r>
        <w:rPr>
          <w:spacing w:val="80"/>
          <w:sz w:val="22"/>
        </w:rPr>
        <w:t xml:space="preserve"> </w:t>
      </w:r>
      <w:r>
        <w:rPr>
          <w:sz w:val="22"/>
        </w:rPr>
        <w:t>We"</w:t>
      </w:r>
      <w:r>
        <w:rPr>
          <w:spacing w:val="80"/>
          <w:sz w:val="22"/>
        </w:rPr>
        <w:t xml:space="preserve"> </w:t>
      </w:r>
      <w:r>
        <w:rPr>
          <w:sz w:val="22"/>
        </w:rPr>
        <w:t>questions</w:t>
      </w:r>
      <w:r>
        <w:rPr>
          <w:spacing w:val="80"/>
          <w:sz w:val="22"/>
        </w:rPr>
        <w:t xml:space="preserve"> </w:t>
      </w:r>
      <w:r>
        <w:rPr>
          <w:sz w:val="22"/>
        </w:rPr>
        <w:t>to</w:t>
      </w:r>
      <w:r>
        <w:rPr>
          <w:spacing w:val="80"/>
          <w:sz w:val="22"/>
        </w:rPr>
        <w:t xml:space="preserve"> </w:t>
      </w:r>
      <w:r>
        <w:rPr>
          <w:sz w:val="22"/>
        </w:rPr>
        <w:t>reframe</w:t>
      </w:r>
      <w:r>
        <w:rPr>
          <w:spacing w:val="80"/>
          <w:sz w:val="22"/>
        </w:rPr>
        <w:t xml:space="preserve"> </w:t>
      </w:r>
      <w:r>
        <w:rPr>
          <w:sz w:val="22"/>
        </w:rPr>
        <w:t>challenges</w:t>
      </w:r>
      <w:r>
        <w:rPr>
          <w:spacing w:val="80"/>
          <w:sz w:val="22"/>
        </w:rPr>
        <w:t xml:space="preserve"> </w:t>
      </w:r>
      <w:r>
        <w:rPr>
          <w:sz w:val="22"/>
        </w:rPr>
        <w:t>into</w:t>
      </w:r>
      <w:r>
        <w:rPr>
          <w:spacing w:val="40"/>
          <w:sz w:val="22"/>
        </w:rPr>
        <w:t xml:space="preserve"> </w:t>
      </w:r>
      <w:r>
        <w:rPr>
          <w:spacing w:val="-2"/>
          <w:sz w:val="22"/>
        </w:rPr>
        <w:t>opportunities.</w:t>
      </w:r>
    </w:p>
    <w:p w14:paraId="3E2D6A66">
      <w:pPr>
        <w:pStyle w:val="6"/>
        <w:spacing w:before="262"/>
        <w:ind w:left="794"/>
      </w:pPr>
      <w:r>
        <w:rPr>
          <w:b/>
        </w:rPr>
        <w:t>Key</w:t>
      </w:r>
      <w:r>
        <w:rPr>
          <w:b/>
          <w:spacing w:val="9"/>
        </w:rPr>
        <w:t xml:space="preserve"> </w:t>
      </w:r>
      <w:r>
        <w:rPr>
          <w:b/>
        </w:rPr>
        <w:t>Outcome</w:t>
      </w:r>
      <w:r>
        <w:t>:</w:t>
      </w:r>
      <w:r>
        <w:rPr>
          <w:spacing w:val="10"/>
        </w:rPr>
        <w:t xml:space="preserve"> </w:t>
      </w:r>
      <w:r>
        <w:t>A</w:t>
      </w:r>
      <w:r>
        <w:rPr>
          <w:spacing w:val="10"/>
        </w:rPr>
        <w:t xml:space="preserve"> </w:t>
      </w:r>
      <w:r>
        <w:t>focused</w:t>
      </w:r>
      <w:r>
        <w:rPr>
          <w:spacing w:val="10"/>
        </w:rPr>
        <w:t xml:space="preserve"> </w:t>
      </w:r>
      <w:r>
        <w:t>problem</w:t>
      </w:r>
      <w:r>
        <w:rPr>
          <w:spacing w:val="9"/>
        </w:rPr>
        <w:t xml:space="preserve"> </w:t>
      </w:r>
      <w:r>
        <w:t>statement</w:t>
      </w:r>
      <w:r>
        <w:rPr>
          <w:spacing w:val="10"/>
        </w:rPr>
        <w:t xml:space="preserve"> </w:t>
      </w:r>
      <w:r>
        <w:t>that</w:t>
      </w:r>
      <w:r>
        <w:rPr>
          <w:spacing w:val="8"/>
        </w:rPr>
        <w:t xml:space="preserve"> </w:t>
      </w:r>
      <w:r>
        <w:t>guides</w:t>
      </w:r>
      <w:r>
        <w:rPr>
          <w:spacing w:val="10"/>
        </w:rPr>
        <w:t xml:space="preserve"> </w:t>
      </w:r>
      <w:r>
        <w:t>the</w:t>
      </w:r>
      <w:r>
        <w:rPr>
          <w:spacing w:val="8"/>
        </w:rPr>
        <w:t xml:space="preserve"> </w:t>
      </w:r>
      <w:r>
        <w:t>next</w:t>
      </w:r>
      <w:r>
        <w:rPr>
          <w:spacing w:val="9"/>
        </w:rPr>
        <w:t xml:space="preserve"> </w:t>
      </w:r>
      <w:r>
        <w:rPr>
          <w:spacing w:val="-2"/>
        </w:rPr>
        <w:t>stages.</w:t>
      </w:r>
    </w:p>
    <w:p w14:paraId="0DF2D090">
      <w:pPr>
        <w:pStyle w:val="6"/>
        <w:spacing w:before="1"/>
      </w:pPr>
    </w:p>
    <w:p w14:paraId="2E0C4292">
      <w:pPr>
        <w:pStyle w:val="3"/>
        <w:numPr>
          <w:ilvl w:val="0"/>
          <w:numId w:val="10"/>
        </w:numPr>
        <w:tabs>
          <w:tab w:val="left" w:pos="1018"/>
        </w:tabs>
        <w:spacing w:before="0" w:after="0" w:line="240" w:lineRule="auto"/>
        <w:ind w:left="1018" w:right="0" w:hanging="224"/>
        <w:jc w:val="left"/>
      </w:pPr>
      <w:r>
        <w:rPr>
          <w:spacing w:val="-2"/>
        </w:rPr>
        <w:t>Ideate</w:t>
      </w:r>
    </w:p>
    <w:p w14:paraId="38723A02">
      <w:pPr>
        <w:pStyle w:val="6"/>
        <w:spacing w:before="3"/>
        <w:rPr>
          <w:b/>
        </w:rPr>
      </w:pPr>
    </w:p>
    <w:p w14:paraId="5570A2C9">
      <w:pPr>
        <w:pStyle w:val="11"/>
        <w:numPr>
          <w:ilvl w:val="1"/>
          <w:numId w:val="10"/>
        </w:numPr>
        <w:tabs>
          <w:tab w:val="left" w:pos="1472"/>
        </w:tabs>
        <w:spacing w:before="0" w:after="0" w:line="240" w:lineRule="auto"/>
        <w:ind w:left="1472" w:right="0" w:hanging="340"/>
        <w:jc w:val="left"/>
        <w:rPr>
          <w:sz w:val="22"/>
        </w:rPr>
      </w:pPr>
      <w:r>
        <w:rPr>
          <w:b/>
          <w:sz w:val="22"/>
        </w:rPr>
        <w:t>Goal</w:t>
      </w:r>
      <w:r>
        <w:rPr>
          <w:sz w:val="22"/>
        </w:rPr>
        <w:t>:</w:t>
      </w:r>
      <w:r>
        <w:rPr>
          <w:spacing w:val="8"/>
          <w:sz w:val="22"/>
        </w:rPr>
        <w:t xml:space="preserve"> </w:t>
      </w:r>
      <w:r>
        <w:rPr>
          <w:sz w:val="22"/>
        </w:rPr>
        <w:t>Generate</w:t>
      </w:r>
      <w:r>
        <w:rPr>
          <w:spacing w:val="8"/>
          <w:sz w:val="22"/>
        </w:rPr>
        <w:t xml:space="preserve"> </w:t>
      </w:r>
      <w:r>
        <w:rPr>
          <w:sz w:val="22"/>
        </w:rPr>
        <w:t>a</w:t>
      </w:r>
      <w:r>
        <w:rPr>
          <w:spacing w:val="9"/>
          <w:sz w:val="22"/>
        </w:rPr>
        <w:t xml:space="preserve"> </w:t>
      </w:r>
      <w:r>
        <w:rPr>
          <w:sz w:val="22"/>
        </w:rPr>
        <w:t>wide</w:t>
      </w:r>
      <w:r>
        <w:rPr>
          <w:spacing w:val="9"/>
          <w:sz w:val="22"/>
        </w:rPr>
        <w:t xml:space="preserve"> </w:t>
      </w:r>
      <w:r>
        <w:rPr>
          <w:sz w:val="22"/>
        </w:rPr>
        <w:t>range</w:t>
      </w:r>
      <w:r>
        <w:rPr>
          <w:spacing w:val="8"/>
          <w:sz w:val="22"/>
        </w:rPr>
        <w:t xml:space="preserve"> </w:t>
      </w:r>
      <w:r>
        <w:rPr>
          <w:sz w:val="22"/>
        </w:rPr>
        <w:t>of</w:t>
      </w:r>
      <w:r>
        <w:rPr>
          <w:spacing w:val="8"/>
          <w:sz w:val="22"/>
        </w:rPr>
        <w:t xml:space="preserve"> </w:t>
      </w:r>
      <w:r>
        <w:rPr>
          <w:sz w:val="22"/>
        </w:rPr>
        <w:t>creative</w:t>
      </w:r>
      <w:r>
        <w:rPr>
          <w:spacing w:val="8"/>
          <w:sz w:val="22"/>
        </w:rPr>
        <w:t xml:space="preserve"> </w:t>
      </w:r>
      <w:r>
        <w:rPr>
          <w:sz w:val="22"/>
        </w:rPr>
        <w:t>ideas</w:t>
      </w:r>
      <w:r>
        <w:rPr>
          <w:spacing w:val="10"/>
          <w:sz w:val="22"/>
        </w:rPr>
        <w:t xml:space="preserve"> </w:t>
      </w:r>
      <w:r>
        <w:rPr>
          <w:sz w:val="22"/>
        </w:rPr>
        <w:t>to</w:t>
      </w:r>
      <w:r>
        <w:rPr>
          <w:spacing w:val="7"/>
          <w:sz w:val="22"/>
        </w:rPr>
        <w:t xml:space="preserve"> </w:t>
      </w:r>
      <w:r>
        <w:rPr>
          <w:sz w:val="22"/>
        </w:rPr>
        <w:t>address</w:t>
      </w:r>
      <w:r>
        <w:rPr>
          <w:spacing w:val="8"/>
          <w:sz w:val="22"/>
        </w:rPr>
        <w:t xml:space="preserve"> </w:t>
      </w:r>
      <w:r>
        <w:rPr>
          <w:sz w:val="22"/>
        </w:rPr>
        <w:t>the</w:t>
      </w:r>
      <w:r>
        <w:rPr>
          <w:spacing w:val="7"/>
          <w:sz w:val="22"/>
        </w:rPr>
        <w:t xml:space="preserve"> </w:t>
      </w:r>
      <w:r>
        <w:rPr>
          <w:spacing w:val="-2"/>
          <w:sz w:val="22"/>
        </w:rPr>
        <w:t>problem.</w:t>
      </w:r>
    </w:p>
    <w:p w14:paraId="1663BFEA">
      <w:pPr>
        <w:pStyle w:val="3"/>
        <w:numPr>
          <w:ilvl w:val="1"/>
          <w:numId w:val="10"/>
        </w:numPr>
        <w:tabs>
          <w:tab w:val="left" w:pos="1472"/>
        </w:tabs>
        <w:spacing w:before="7" w:after="0" w:line="240" w:lineRule="auto"/>
        <w:ind w:left="1472" w:right="0" w:hanging="340"/>
        <w:jc w:val="left"/>
        <w:rPr>
          <w:b w:val="0"/>
        </w:rPr>
      </w:pPr>
      <w:r>
        <w:rPr>
          <w:spacing w:val="-2"/>
        </w:rPr>
        <w:t>Actions</w:t>
      </w:r>
      <w:r>
        <w:rPr>
          <w:b w:val="0"/>
          <w:spacing w:val="-2"/>
        </w:rPr>
        <w:t>:</w:t>
      </w:r>
    </w:p>
    <w:p w14:paraId="4BE6B9AA">
      <w:pPr>
        <w:pStyle w:val="11"/>
        <w:numPr>
          <w:ilvl w:val="2"/>
          <w:numId w:val="10"/>
        </w:numPr>
        <w:tabs>
          <w:tab w:val="left" w:pos="2148"/>
        </w:tabs>
        <w:spacing w:before="7" w:after="0" w:line="240" w:lineRule="auto"/>
        <w:ind w:left="2148" w:right="0" w:hanging="338"/>
        <w:jc w:val="left"/>
        <w:rPr>
          <w:sz w:val="22"/>
        </w:rPr>
      </w:pPr>
      <w:r>
        <w:rPr>
          <w:sz w:val="22"/>
        </w:rPr>
        <w:t>Facilitate</w:t>
      </w:r>
      <w:r>
        <w:rPr>
          <w:spacing w:val="13"/>
          <w:sz w:val="22"/>
        </w:rPr>
        <w:t xml:space="preserve"> </w:t>
      </w:r>
      <w:r>
        <w:rPr>
          <w:sz w:val="22"/>
        </w:rPr>
        <w:t>brainstorming</w:t>
      </w:r>
      <w:r>
        <w:rPr>
          <w:spacing w:val="14"/>
          <w:sz w:val="22"/>
        </w:rPr>
        <w:t xml:space="preserve"> </w:t>
      </w:r>
      <w:r>
        <w:rPr>
          <w:sz w:val="22"/>
        </w:rPr>
        <w:t>sessions</w:t>
      </w:r>
      <w:r>
        <w:rPr>
          <w:spacing w:val="15"/>
          <w:sz w:val="22"/>
        </w:rPr>
        <w:t xml:space="preserve"> </w:t>
      </w:r>
      <w:r>
        <w:rPr>
          <w:sz w:val="22"/>
        </w:rPr>
        <w:t>to</w:t>
      </w:r>
      <w:r>
        <w:rPr>
          <w:spacing w:val="13"/>
          <w:sz w:val="22"/>
        </w:rPr>
        <w:t xml:space="preserve"> </w:t>
      </w:r>
      <w:r>
        <w:rPr>
          <w:sz w:val="22"/>
        </w:rPr>
        <w:t>encourage</w:t>
      </w:r>
      <w:r>
        <w:rPr>
          <w:spacing w:val="14"/>
          <w:sz w:val="22"/>
        </w:rPr>
        <w:t xml:space="preserve"> </w:t>
      </w:r>
      <w:r>
        <w:rPr>
          <w:sz w:val="22"/>
        </w:rPr>
        <w:t>divergent</w:t>
      </w:r>
      <w:r>
        <w:rPr>
          <w:spacing w:val="13"/>
          <w:sz w:val="22"/>
        </w:rPr>
        <w:t xml:space="preserve"> </w:t>
      </w:r>
      <w:r>
        <w:rPr>
          <w:spacing w:val="-2"/>
          <w:sz w:val="22"/>
        </w:rPr>
        <w:t>thinking.</w:t>
      </w:r>
    </w:p>
    <w:p w14:paraId="362CE7C9">
      <w:pPr>
        <w:pStyle w:val="11"/>
        <w:numPr>
          <w:ilvl w:val="2"/>
          <w:numId w:val="10"/>
        </w:numPr>
        <w:tabs>
          <w:tab w:val="left" w:pos="2149"/>
        </w:tabs>
        <w:spacing w:before="7" w:after="0" w:line="244" w:lineRule="auto"/>
        <w:ind w:left="2149" w:right="1151" w:hanging="339"/>
        <w:jc w:val="left"/>
        <w:rPr>
          <w:sz w:val="22"/>
        </w:rPr>
      </w:pPr>
      <w:r>
        <w:rPr>
          <w:sz w:val="22"/>
        </w:rPr>
        <w:t>Use</w:t>
      </w:r>
      <w:r>
        <w:rPr>
          <w:spacing w:val="80"/>
          <w:sz w:val="22"/>
        </w:rPr>
        <w:t xml:space="preserve"> </w:t>
      </w:r>
      <w:r>
        <w:rPr>
          <w:sz w:val="22"/>
        </w:rPr>
        <w:t>techniques</w:t>
      </w:r>
      <w:r>
        <w:rPr>
          <w:spacing w:val="80"/>
          <w:sz w:val="22"/>
        </w:rPr>
        <w:t xml:space="preserve"> </w:t>
      </w:r>
      <w:r>
        <w:rPr>
          <w:sz w:val="22"/>
        </w:rPr>
        <w:t>like</w:t>
      </w:r>
      <w:r>
        <w:rPr>
          <w:spacing w:val="80"/>
          <w:sz w:val="22"/>
        </w:rPr>
        <w:t xml:space="preserve"> </w:t>
      </w:r>
      <w:r>
        <w:rPr>
          <w:sz w:val="22"/>
        </w:rPr>
        <w:t>mind</w:t>
      </w:r>
      <w:r>
        <w:rPr>
          <w:spacing w:val="80"/>
          <w:sz w:val="22"/>
        </w:rPr>
        <w:t xml:space="preserve"> </w:t>
      </w:r>
      <w:r>
        <w:rPr>
          <w:sz w:val="22"/>
        </w:rPr>
        <w:t>mapping,</w:t>
      </w:r>
      <w:r>
        <w:rPr>
          <w:spacing w:val="80"/>
          <w:sz w:val="22"/>
        </w:rPr>
        <w:t xml:space="preserve"> </w:t>
      </w:r>
      <w:r>
        <w:rPr>
          <w:sz w:val="22"/>
        </w:rPr>
        <w:t>SCAMPER,</w:t>
      </w:r>
      <w:r>
        <w:rPr>
          <w:spacing w:val="80"/>
          <w:sz w:val="22"/>
        </w:rPr>
        <w:t xml:space="preserve"> </w:t>
      </w:r>
      <w:r>
        <w:rPr>
          <w:sz w:val="22"/>
        </w:rPr>
        <w:t>or</w:t>
      </w:r>
      <w:r>
        <w:rPr>
          <w:spacing w:val="80"/>
          <w:sz w:val="22"/>
        </w:rPr>
        <w:t xml:space="preserve"> </w:t>
      </w:r>
      <w:r>
        <w:rPr>
          <w:sz w:val="22"/>
        </w:rPr>
        <w:t>role‐playing</w:t>
      </w:r>
      <w:r>
        <w:rPr>
          <w:spacing w:val="80"/>
          <w:sz w:val="22"/>
        </w:rPr>
        <w:t xml:space="preserve"> </w:t>
      </w:r>
      <w:r>
        <w:rPr>
          <w:sz w:val="22"/>
        </w:rPr>
        <w:t>to</w:t>
      </w:r>
      <w:r>
        <w:rPr>
          <w:spacing w:val="80"/>
          <w:sz w:val="22"/>
        </w:rPr>
        <w:t xml:space="preserve"> </w:t>
      </w:r>
      <w:r>
        <w:rPr>
          <w:sz w:val="22"/>
        </w:rPr>
        <w:t xml:space="preserve">spark </w:t>
      </w:r>
      <w:r>
        <w:rPr>
          <w:spacing w:val="-2"/>
          <w:sz w:val="22"/>
        </w:rPr>
        <w:t>creativity.</w:t>
      </w:r>
    </w:p>
    <w:p w14:paraId="63286FB6">
      <w:pPr>
        <w:pStyle w:val="11"/>
        <w:numPr>
          <w:ilvl w:val="2"/>
          <w:numId w:val="10"/>
        </w:numPr>
        <w:tabs>
          <w:tab w:val="left" w:pos="2148"/>
        </w:tabs>
        <w:spacing w:before="3" w:after="0" w:line="240" w:lineRule="auto"/>
        <w:ind w:left="2148" w:right="0" w:hanging="338"/>
        <w:jc w:val="left"/>
        <w:rPr>
          <w:sz w:val="22"/>
        </w:rPr>
      </w:pPr>
      <w:r>
        <w:rPr>
          <w:sz w:val="22"/>
        </w:rPr>
        <w:t>Prioritize</w:t>
      </w:r>
      <w:r>
        <w:rPr>
          <w:spacing w:val="9"/>
          <w:sz w:val="22"/>
        </w:rPr>
        <w:t xml:space="preserve"> </w:t>
      </w:r>
      <w:r>
        <w:rPr>
          <w:sz w:val="22"/>
        </w:rPr>
        <w:t>ideas</w:t>
      </w:r>
      <w:r>
        <w:rPr>
          <w:spacing w:val="10"/>
          <w:sz w:val="22"/>
        </w:rPr>
        <w:t xml:space="preserve"> </w:t>
      </w:r>
      <w:r>
        <w:rPr>
          <w:sz w:val="22"/>
        </w:rPr>
        <w:t>through</w:t>
      </w:r>
      <w:r>
        <w:rPr>
          <w:spacing w:val="10"/>
          <w:sz w:val="22"/>
        </w:rPr>
        <w:t xml:space="preserve"> </w:t>
      </w:r>
      <w:r>
        <w:rPr>
          <w:sz w:val="22"/>
        </w:rPr>
        <w:t>voting,</w:t>
      </w:r>
      <w:r>
        <w:rPr>
          <w:spacing w:val="9"/>
          <w:sz w:val="22"/>
        </w:rPr>
        <w:t xml:space="preserve"> </w:t>
      </w:r>
      <w:r>
        <w:rPr>
          <w:sz w:val="22"/>
        </w:rPr>
        <w:t>grouping,</w:t>
      </w:r>
      <w:r>
        <w:rPr>
          <w:spacing w:val="11"/>
          <w:sz w:val="22"/>
        </w:rPr>
        <w:t xml:space="preserve"> </w:t>
      </w:r>
      <w:r>
        <w:rPr>
          <w:sz w:val="22"/>
        </w:rPr>
        <w:t>or</w:t>
      </w:r>
      <w:r>
        <w:rPr>
          <w:spacing w:val="12"/>
          <w:sz w:val="22"/>
        </w:rPr>
        <w:t xml:space="preserve"> </w:t>
      </w:r>
      <w:r>
        <w:rPr>
          <w:sz w:val="22"/>
        </w:rPr>
        <w:t>feasibility</w:t>
      </w:r>
      <w:r>
        <w:rPr>
          <w:spacing w:val="13"/>
          <w:sz w:val="22"/>
        </w:rPr>
        <w:t xml:space="preserve"> </w:t>
      </w:r>
      <w:r>
        <w:rPr>
          <w:spacing w:val="-2"/>
          <w:sz w:val="22"/>
        </w:rPr>
        <w:t>assessments.</w:t>
      </w:r>
    </w:p>
    <w:p w14:paraId="0E08E2E9">
      <w:pPr>
        <w:pStyle w:val="6"/>
        <w:spacing w:before="3"/>
      </w:pPr>
    </w:p>
    <w:p w14:paraId="00B1DB26">
      <w:pPr>
        <w:pStyle w:val="6"/>
        <w:ind w:left="794"/>
      </w:pPr>
      <w:r>
        <w:rPr>
          <w:b/>
        </w:rPr>
        <w:t>Key</w:t>
      </w:r>
      <w:r>
        <w:rPr>
          <w:b/>
          <w:spacing w:val="7"/>
        </w:rPr>
        <w:t xml:space="preserve"> </w:t>
      </w:r>
      <w:r>
        <w:rPr>
          <w:b/>
        </w:rPr>
        <w:t>Outcome</w:t>
      </w:r>
      <w:r>
        <w:t>:</w:t>
      </w:r>
      <w:r>
        <w:rPr>
          <w:spacing w:val="7"/>
        </w:rPr>
        <w:t xml:space="preserve"> </w:t>
      </w:r>
      <w:r>
        <w:t>A</w:t>
      </w:r>
      <w:r>
        <w:rPr>
          <w:spacing w:val="9"/>
        </w:rPr>
        <w:t xml:space="preserve"> </w:t>
      </w:r>
      <w:r>
        <w:t>pool</w:t>
      </w:r>
      <w:r>
        <w:rPr>
          <w:spacing w:val="10"/>
        </w:rPr>
        <w:t xml:space="preserve"> </w:t>
      </w:r>
      <w:r>
        <w:t>of</w:t>
      </w:r>
      <w:r>
        <w:rPr>
          <w:spacing w:val="7"/>
        </w:rPr>
        <w:t xml:space="preserve"> </w:t>
      </w:r>
      <w:r>
        <w:t>potential</w:t>
      </w:r>
      <w:r>
        <w:rPr>
          <w:spacing w:val="8"/>
        </w:rPr>
        <w:t xml:space="preserve"> </w:t>
      </w:r>
      <w:r>
        <w:t>solutions,</w:t>
      </w:r>
      <w:r>
        <w:rPr>
          <w:spacing w:val="9"/>
        </w:rPr>
        <w:t xml:space="preserve"> </w:t>
      </w:r>
      <w:r>
        <w:t>with</w:t>
      </w:r>
      <w:r>
        <w:rPr>
          <w:spacing w:val="9"/>
        </w:rPr>
        <w:t xml:space="preserve"> </w:t>
      </w:r>
      <w:r>
        <w:t>a</w:t>
      </w:r>
      <w:r>
        <w:rPr>
          <w:spacing w:val="7"/>
        </w:rPr>
        <w:t xml:space="preserve"> </w:t>
      </w:r>
      <w:r>
        <w:t>few</w:t>
      </w:r>
      <w:r>
        <w:rPr>
          <w:spacing w:val="7"/>
        </w:rPr>
        <w:t xml:space="preserve"> </w:t>
      </w:r>
      <w:r>
        <w:t>prioritized</w:t>
      </w:r>
      <w:r>
        <w:rPr>
          <w:spacing w:val="8"/>
        </w:rPr>
        <w:t xml:space="preserve"> </w:t>
      </w:r>
      <w:r>
        <w:t>for</w:t>
      </w:r>
      <w:r>
        <w:rPr>
          <w:spacing w:val="8"/>
        </w:rPr>
        <w:t xml:space="preserve"> </w:t>
      </w:r>
      <w:r>
        <w:rPr>
          <w:spacing w:val="-2"/>
        </w:rPr>
        <w:t>prototyping.</w:t>
      </w:r>
    </w:p>
    <w:p w14:paraId="5540379B">
      <w:pPr>
        <w:pStyle w:val="6"/>
      </w:pPr>
    </w:p>
    <w:p w14:paraId="7170A82B">
      <w:pPr>
        <w:pStyle w:val="3"/>
        <w:numPr>
          <w:ilvl w:val="0"/>
          <w:numId w:val="10"/>
        </w:numPr>
        <w:tabs>
          <w:tab w:val="left" w:pos="1018"/>
        </w:tabs>
        <w:spacing w:before="0" w:after="0" w:line="240" w:lineRule="auto"/>
        <w:ind w:left="1018" w:right="0" w:hanging="224"/>
        <w:jc w:val="left"/>
      </w:pPr>
      <w:r>
        <w:rPr>
          <w:spacing w:val="-2"/>
        </w:rPr>
        <w:t>Prototype</w:t>
      </w:r>
    </w:p>
    <w:p w14:paraId="7FED81F4">
      <w:pPr>
        <w:pStyle w:val="6"/>
        <w:spacing w:before="3"/>
        <w:rPr>
          <w:b/>
        </w:rPr>
      </w:pPr>
    </w:p>
    <w:p w14:paraId="6AF655CA">
      <w:pPr>
        <w:pStyle w:val="11"/>
        <w:numPr>
          <w:ilvl w:val="1"/>
          <w:numId w:val="10"/>
        </w:numPr>
        <w:tabs>
          <w:tab w:val="left" w:pos="1472"/>
        </w:tabs>
        <w:spacing w:before="0" w:after="0" w:line="240" w:lineRule="auto"/>
        <w:ind w:left="1472" w:right="0" w:hanging="340"/>
        <w:jc w:val="left"/>
        <w:rPr>
          <w:sz w:val="22"/>
        </w:rPr>
      </w:pPr>
      <w:r>
        <w:rPr>
          <w:b/>
          <w:sz w:val="22"/>
        </w:rPr>
        <w:t>Goal</w:t>
      </w:r>
      <w:r>
        <w:rPr>
          <w:sz w:val="22"/>
        </w:rPr>
        <w:t>:</w:t>
      </w:r>
      <w:r>
        <w:rPr>
          <w:spacing w:val="9"/>
          <w:sz w:val="22"/>
        </w:rPr>
        <w:t xml:space="preserve"> </w:t>
      </w:r>
      <w:r>
        <w:rPr>
          <w:sz w:val="22"/>
        </w:rPr>
        <w:t>Create</w:t>
      </w:r>
      <w:r>
        <w:rPr>
          <w:spacing w:val="6"/>
          <w:sz w:val="22"/>
        </w:rPr>
        <w:t xml:space="preserve"> </w:t>
      </w:r>
      <w:r>
        <w:rPr>
          <w:sz w:val="22"/>
        </w:rPr>
        <w:t>simple,</w:t>
      </w:r>
      <w:r>
        <w:rPr>
          <w:spacing w:val="11"/>
          <w:sz w:val="22"/>
        </w:rPr>
        <w:t xml:space="preserve"> </w:t>
      </w:r>
      <w:r>
        <w:rPr>
          <w:sz w:val="22"/>
        </w:rPr>
        <w:t>low‐cost</w:t>
      </w:r>
      <w:r>
        <w:rPr>
          <w:spacing w:val="9"/>
          <w:sz w:val="22"/>
        </w:rPr>
        <w:t xml:space="preserve"> </w:t>
      </w:r>
      <w:r>
        <w:rPr>
          <w:sz w:val="22"/>
        </w:rPr>
        <w:t>representations</w:t>
      </w:r>
      <w:r>
        <w:rPr>
          <w:spacing w:val="10"/>
          <w:sz w:val="22"/>
        </w:rPr>
        <w:t xml:space="preserve"> </w:t>
      </w:r>
      <w:r>
        <w:rPr>
          <w:sz w:val="22"/>
        </w:rPr>
        <w:t>of</w:t>
      </w:r>
      <w:r>
        <w:rPr>
          <w:spacing w:val="10"/>
          <w:sz w:val="22"/>
        </w:rPr>
        <w:t xml:space="preserve"> </w:t>
      </w:r>
      <w:r>
        <w:rPr>
          <w:sz w:val="22"/>
        </w:rPr>
        <w:t>ideas</w:t>
      </w:r>
      <w:r>
        <w:rPr>
          <w:spacing w:val="9"/>
          <w:sz w:val="22"/>
        </w:rPr>
        <w:t xml:space="preserve"> </w:t>
      </w:r>
      <w:r>
        <w:rPr>
          <w:sz w:val="22"/>
        </w:rPr>
        <w:t>to</w:t>
      </w:r>
      <w:r>
        <w:rPr>
          <w:spacing w:val="9"/>
          <w:sz w:val="22"/>
        </w:rPr>
        <w:t xml:space="preserve"> </w:t>
      </w:r>
      <w:r>
        <w:rPr>
          <w:sz w:val="22"/>
        </w:rPr>
        <w:t>test</w:t>
      </w:r>
      <w:r>
        <w:rPr>
          <w:spacing w:val="9"/>
          <w:sz w:val="22"/>
        </w:rPr>
        <w:t xml:space="preserve"> </w:t>
      </w:r>
      <w:r>
        <w:rPr>
          <w:sz w:val="22"/>
        </w:rPr>
        <w:t>their</w:t>
      </w:r>
      <w:r>
        <w:rPr>
          <w:spacing w:val="11"/>
          <w:sz w:val="22"/>
        </w:rPr>
        <w:t xml:space="preserve"> </w:t>
      </w:r>
      <w:r>
        <w:rPr>
          <w:spacing w:val="-2"/>
          <w:sz w:val="22"/>
        </w:rPr>
        <w:t>viability.</w:t>
      </w:r>
    </w:p>
    <w:p w14:paraId="6854A136">
      <w:pPr>
        <w:pStyle w:val="3"/>
        <w:numPr>
          <w:ilvl w:val="1"/>
          <w:numId w:val="10"/>
        </w:numPr>
        <w:tabs>
          <w:tab w:val="left" w:pos="1472"/>
        </w:tabs>
        <w:spacing w:before="8" w:after="0" w:line="240" w:lineRule="auto"/>
        <w:ind w:left="1472" w:right="0" w:hanging="340"/>
        <w:jc w:val="left"/>
        <w:rPr>
          <w:b w:val="0"/>
        </w:rPr>
      </w:pPr>
      <w:r>
        <w:rPr>
          <w:spacing w:val="-2"/>
        </w:rPr>
        <w:t>Actions</w:t>
      </w:r>
      <w:r>
        <w:rPr>
          <w:b w:val="0"/>
          <w:spacing w:val="-2"/>
        </w:rPr>
        <w:t>:</w:t>
      </w:r>
    </w:p>
    <w:p w14:paraId="7C71F5D2">
      <w:pPr>
        <w:pStyle w:val="11"/>
        <w:numPr>
          <w:ilvl w:val="2"/>
          <w:numId w:val="10"/>
        </w:numPr>
        <w:tabs>
          <w:tab w:val="left" w:pos="2148"/>
        </w:tabs>
        <w:spacing w:before="6" w:after="0" w:line="240" w:lineRule="auto"/>
        <w:ind w:left="2148" w:right="0" w:hanging="338"/>
        <w:jc w:val="left"/>
        <w:rPr>
          <w:sz w:val="22"/>
        </w:rPr>
      </w:pPr>
      <w:r>
        <w:rPr>
          <w:sz w:val="22"/>
        </w:rPr>
        <w:t>Build</w:t>
      </w:r>
      <w:r>
        <w:rPr>
          <w:spacing w:val="11"/>
          <w:sz w:val="22"/>
        </w:rPr>
        <w:t xml:space="preserve"> </w:t>
      </w:r>
      <w:r>
        <w:rPr>
          <w:sz w:val="22"/>
        </w:rPr>
        <w:t>mockups,</w:t>
      </w:r>
      <w:r>
        <w:rPr>
          <w:spacing w:val="8"/>
          <w:sz w:val="22"/>
        </w:rPr>
        <w:t xml:space="preserve"> </w:t>
      </w:r>
      <w:r>
        <w:rPr>
          <w:sz w:val="22"/>
        </w:rPr>
        <w:t>sketches,</w:t>
      </w:r>
      <w:r>
        <w:rPr>
          <w:spacing w:val="11"/>
          <w:sz w:val="22"/>
        </w:rPr>
        <w:t xml:space="preserve"> </w:t>
      </w:r>
      <w:r>
        <w:rPr>
          <w:sz w:val="22"/>
        </w:rPr>
        <w:t>digital</w:t>
      </w:r>
      <w:r>
        <w:rPr>
          <w:spacing w:val="10"/>
          <w:sz w:val="22"/>
        </w:rPr>
        <w:t xml:space="preserve"> </w:t>
      </w:r>
      <w:r>
        <w:rPr>
          <w:sz w:val="22"/>
        </w:rPr>
        <w:t>wireframes,</w:t>
      </w:r>
      <w:r>
        <w:rPr>
          <w:spacing w:val="11"/>
          <w:sz w:val="22"/>
        </w:rPr>
        <w:t xml:space="preserve"> </w:t>
      </w:r>
      <w:r>
        <w:rPr>
          <w:sz w:val="22"/>
        </w:rPr>
        <w:t>or</w:t>
      </w:r>
      <w:r>
        <w:rPr>
          <w:spacing w:val="13"/>
          <w:sz w:val="22"/>
        </w:rPr>
        <w:t xml:space="preserve"> </w:t>
      </w:r>
      <w:r>
        <w:rPr>
          <w:sz w:val="22"/>
        </w:rPr>
        <w:t>physical</w:t>
      </w:r>
      <w:r>
        <w:rPr>
          <w:spacing w:val="9"/>
          <w:sz w:val="22"/>
        </w:rPr>
        <w:t xml:space="preserve"> </w:t>
      </w:r>
      <w:r>
        <w:rPr>
          <w:spacing w:val="-2"/>
          <w:sz w:val="22"/>
        </w:rPr>
        <w:t>models.</w:t>
      </w:r>
    </w:p>
    <w:p w14:paraId="37FDD949">
      <w:pPr>
        <w:pStyle w:val="11"/>
        <w:numPr>
          <w:ilvl w:val="2"/>
          <w:numId w:val="10"/>
        </w:numPr>
        <w:tabs>
          <w:tab w:val="left" w:pos="2148"/>
        </w:tabs>
        <w:spacing w:before="7" w:after="0" w:line="240" w:lineRule="auto"/>
        <w:ind w:left="2148" w:right="0" w:hanging="338"/>
        <w:jc w:val="left"/>
        <w:rPr>
          <w:sz w:val="22"/>
        </w:rPr>
      </w:pPr>
      <w:r>
        <w:rPr>
          <w:sz w:val="22"/>
        </w:rPr>
        <w:t>Focus</w:t>
      </w:r>
      <w:r>
        <w:rPr>
          <w:spacing w:val="10"/>
          <w:sz w:val="22"/>
        </w:rPr>
        <w:t xml:space="preserve"> </w:t>
      </w:r>
      <w:r>
        <w:rPr>
          <w:sz w:val="22"/>
        </w:rPr>
        <w:t>on</w:t>
      </w:r>
      <w:r>
        <w:rPr>
          <w:spacing w:val="10"/>
          <w:sz w:val="22"/>
        </w:rPr>
        <w:t xml:space="preserve"> </w:t>
      </w:r>
      <w:r>
        <w:rPr>
          <w:sz w:val="22"/>
        </w:rPr>
        <w:t>rapid</w:t>
      </w:r>
      <w:r>
        <w:rPr>
          <w:spacing w:val="9"/>
          <w:sz w:val="22"/>
        </w:rPr>
        <w:t xml:space="preserve"> </w:t>
      </w:r>
      <w:r>
        <w:rPr>
          <w:sz w:val="22"/>
        </w:rPr>
        <w:t>development</w:t>
      </w:r>
      <w:r>
        <w:rPr>
          <w:spacing w:val="9"/>
          <w:sz w:val="22"/>
        </w:rPr>
        <w:t xml:space="preserve"> </w:t>
      </w:r>
      <w:r>
        <w:rPr>
          <w:sz w:val="22"/>
        </w:rPr>
        <w:t>to</w:t>
      </w:r>
      <w:r>
        <w:rPr>
          <w:spacing w:val="9"/>
          <w:sz w:val="22"/>
        </w:rPr>
        <w:t xml:space="preserve"> </w:t>
      </w:r>
      <w:r>
        <w:rPr>
          <w:sz w:val="22"/>
        </w:rPr>
        <w:t>explore</w:t>
      </w:r>
      <w:r>
        <w:rPr>
          <w:spacing w:val="11"/>
          <w:sz w:val="22"/>
        </w:rPr>
        <w:t xml:space="preserve"> </w:t>
      </w:r>
      <w:r>
        <w:rPr>
          <w:sz w:val="22"/>
        </w:rPr>
        <w:t>various</w:t>
      </w:r>
      <w:r>
        <w:rPr>
          <w:spacing w:val="10"/>
          <w:sz w:val="22"/>
        </w:rPr>
        <w:t xml:space="preserve"> </w:t>
      </w:r>
      <w:r>
        <w:rPr>
          <w:spacing w:val="-2"/>
          <w:sz w:val="22"/>
        </w:rPr>
        <w:t>concepts.</w:t>
      </w:r>
    </w:p>
    <w:p w14:paraId="67D5A5B1">
      <w:pPr>
        <w:pStyle w:val="11"/>
        <w:numPr>
          <w:ilvl w:val="2"/>
          <w:numId w:val="10"/>
        </w:numPr>
        <w:tabs>
          <w:tab w:val="left" w:pos="2148"/>
        </w:tabs>
        <w:spacing w:before="7" w:after="0" w:line="240" w:lineRule="auto"/>
        <w:ind w:left="2148" w:right="0" w:hanging="338"/>
        <w:jc w:val="left"/>
        <w:rPr>
          <w:sz w:val="22"/>
        </w:rPr>
      </w:pPr>
      <w:r>
        <w:rPr>
          <w:sz w:val="22"/>
        </w:rPr>
        <w:t>Prepare</w:t>
      </w:r>
      <w:r>
        <w:rPr>
          <w:spacing w:val="9"/>
          <w:sz w:val="22"/>
        </w:rPr>
        <w:t xml:space="preserve"> </w:t>
      </w:r>
      <w:r>
        <w:rPr>
          <w:sz w:val="22"/>
        </w:rPr>
        <w:t>prototypes</w:t>
      </w:r>
      <w:r>
        <w:rPr>
          <w:spacing w:val="13"/>
          <w:sz w:val="22"/>
        </w:rPr>
        <w:t xml:space="preserve"> </w:t>
      </w:r>
      <w:r>
        <w:rPr>
          <w:sz w:val="22"/>
        </w:rPr>
        <w:t>to</w:t>
      </w:r>
      <w:r>
        <w:rPr>
          <w:spacing w:val="9"/>
          <w:sz w:val="22"/>
        </w:rPr>
        <w:t xml:space="preserve"> </w:t>
      </w:r>
      <w:r>
        <w:rPr>
          <w:sz w:val="22"/>
        </w:rPr>
        <w:t>simulate</w:t>
      </w:r>
      <w:r>
        <w:rPr>
          <w:spacing w:val="12"/>
          <w:sz w:val="22"/>
        </w:rPr>
        <w:t xml:space="preserve"> </w:t>
      </w:r>
      <w:r>
        <w:rPr>
          <w:sz w:val="22"/>
        </w:rPr>
        <w:t>the</w:t>
      </w:r>
      <w:r>
        <w:rPr>
          <w:spacing w:val="8"/>
          <w:sz w:val="22"/>
        </w:rPr>
        <w:t xml:space="preserve"> </w:t>
      </w:r>
      <w:r>
        <w:rPr>
          <w:sz w:val="22"/>
        </w:rPr>
        <w:t>user</w:t>
      </w:r>
      <w:r>
        <w:rPr>
          <w:spacing w:val="9"/>
          <w:sz w:val="22"/>
        </w:rPr>
        <w:t xml:space="preserve"> </w:t>
      </w:r>
      <w:r>
        <w:rPr>
          <w:sz w:val="22"/>
        </w:rPr>
        <w:t>experience</w:t>
      </w:r>
      <w:r>
        <w:rPr>
          <w:spacing w:val="10"/>
          <w:sz w:val="22"/>
        </w:rPr>
        <w:t xml:space="preserve"> </w:t>
      </w:r>
      <w:r>
        <w:rPr>
          <w:sz w:val="22"/>
        </w:rPr>
        <w:t>or</w:t>
      </w:r>
      <w:r>
        <w:rPr>
          <w:spacing w:val="10"/>
          <w:sz w:val="22"/>
        </w:rPr>
        <w:t xml:space="preserve"> </w:t>
      </w:r>
      <w:r>
        <w:rPr>
          <w:sz w:val="22"/>
        </w:rPr>
        <w:t>specific</w:t>
      </w:r>
      <w:r>
        <w:rPr>
          <w:spacing w:val="13"/>
          <w:sz w:val="22"/>
        </w:rPr>
        <w:t xml:space="preserve"> </w:t>
      </w:r>
      <w:r>
        <w:rPr>
          <w:spacing w:val="-2"/>
          <w:sz w:val="22"/>
        </w:rPr>
        <w:t>functionalities.</w:t>
      </w:r>
    </w:p>
    <w:p w14:paraId="207DBB4B">
      <w:pPr>
        <w:pStyle w:val="6"/>
        <w:spacing w:before="2"/>
      </w:pPr>
    </w:p>
    <w:p w14:paraId="23132F00">
      <w:pPr>
        <w:pStyle w:val="6"/>
        <w:ind w:left="794"/>
      </w:pPr>
      <w:r>
        <w:rPr>
          <w:b/>
        </w:rPr>
        <w:t>Key</w:t>
      </w:r>
      <w:r>
        <w:rPr>
          <w:b/>
          <w:spacing w:val="9"/>
        </w:rPr>
        <w:t xml:space="preserve"> </w:t>
      </w:r>
      <w:r>
        <w:rPr>
          <w:b/>
        </w:rPr>
        <w:t>Outcome</w:t>
      </w:r>
      <w:r>
        <w:t>:</w:t>
      </w:r>
      <w:r>
        <w:rPr>
          <w:spacing w:val="9"/>
        </w:rPr>
        <w:t xml:space="preserve"> </w:t>
      </w:r>
      <w:r>
        <w:t>Tangible</w:t>
      </w:r>
      <w:r>
        <w:rPr>
          <w:spacing w:val="9"/>
        </w:rPr>
        <w:t xml:space="preserve"> </w:t>
      </w:r>
      <w:r>
        <w:t>prototypes</w:t>
      </w:r>
      <w:r>
        <w:rPr>
          <w:spacing w:val="9"/>
        </w:rPr>
        <w:t xml:space="preserve"> </w:t>
      </w:r>
      <w:r>
        <w:t>ready</w:t>
      </w:r>
      <w:r>
        <w:rPr>
          <w:spacing w:val="9"/>
        </w:rPr>
        <w:t xml:space="preserve"> </w:t>
      </w:r>
      <w:r>
        <w:t>for</w:t>
      </w:r>
      <w:r>
        <w:rPr>
          <w:spacing w:val="12"/>
        </w:rPr>
        <w:t xml:space="preserve"> </w:t>
      </w:r>
      <w:r>
        <w:t>user</w:t>
      </w:r>
      <w:r>
        <w:rPr>
          <w:spacing w:val="10"/>
        </w:rPr>
        <w:t xml:space="preserve"> </w:t>
      </w:r>
      <w:r>
        <w:t>feedback</w:t>
      </w:r>
      <w:r>
        <w:rPr>
          <w:spacing w:val="9"/>
        </w:rPr>
        <w:t xml:space="preserve"> </w:t>
      </w:r>
      <w:r>
        <w:t>and</w:t>
      </w:r>
      <w:r>
        <w:rPr>
          <w:spacing w:val="10"/>
        </w:rPr>
        <w:t xml:space="preserve"> </w:t>
      </w:r>
      <w:r>
        <w:rPr>
          <w:spacing w:val="-2"/>
        </w:rPr>
        <w:t>testing.</w:t>
      </w:r>
    </w:p>
    <w:p w14:paraId="5147EEFF">
      <w:pPr>
        <w:pStyle w:val="6"/>
        <w:spacing w:before="2"/>
      </w:pPr>
    </w:p>
    <w:p w14:paraId="36796264">
      <w:pPr>
        <w:pStyle w:val="3"/>
        <w:numPr>
          <w:ilvl w:val="0"/>
          <w:numId w:val="10"/>
        </w:numPr>
        <w:tabs>
          <w:tab w:val="left" w:pos="1018"/>
        </w:tabs>
        <w:spacing w:before="0" w:after="0" w:line="240" w:lineRule="auto"/>
        <w:ind w:left="1018" w:right="0" w:hanging="224"/>
        <w:jc w:val="left"/>
      </w:pPr>
      <w:r>
        <w:rPr>
          <w:spacing w:val="-4"/>
        </w:rPr>
        <w:t>Test</w:t>
      </w:r>
    </w:p>
    <w:p w14:paraId="67DF0ADA">
      <w:pPr>
        <w:pStyle w:val="6"/>
        <w:spacing w:before="3"/>
        <w:rPr>
          <w:b/>
        </w:rPr>
      </w:pPr>
    </w:p>
    <w:p w14:paraId="35165E3C">
      <w:pPr>
        <w:pStyle w:val="11"/>
        <w:numPr>
          <w:ilvl w:val="1"/>
          <w:numId w:val="10"/>
        </w:numPr>
        <w:tabs>
          <w:tab w:val="left" w:pos="1472"/>
        </w:tabs>
        <w:spacing w:before="0" w:after="0" w:line="240" w:lineRule="auto"/>
        <w:ind w:left="1472" w:right="0" w:hanging="340"/>
        <w:jc w:val="left"/>
        <w:rPr>
          <w:sz w:val="22"/>
        </w:rPr>
      </w:pPr>
      <w:r>
        <w:rPr>
          <w:b/>
          <w:sz w:val="22"/>
        </w:rPr>
        <w:t>Goal</w:t>
      </w:r>
      <w:r>
        <w:rPr>
          <w:sz w:val="22"/>
        </w:rPr>
        <w:t>:</w:t>
      </w:r>
      <w:r>
        <w:rPr>
          <w:spacing w:val="10"/>
          <w:sz w:val="22"/>
        </w:rPr>
        <w:t xml:space="preserve"> </w:t>
      </w:r>
      <w:r>
        <w:rPr>
          <w:sz w:val="22"/>
        </w:rPr>
        <w:t>Evaluate</w:t>
      </w:r>
      <w:r>
        <w:rPr>
          <w:spacing w:val="11"/>
          <w:sz w:val="22"/>
        </w:rPr>
        <w:t xml:space="preserve"> </w:t>
      </w:r>
      <w:r>
        <w:rPr>
          <w:sz w:val="22"/>
        </w:rPr>
        <w:t>prototypes</w:t>
      </w:r>
      <w:r>
        <w:rPr>
          <w:spacing w:val="12"/>
          <w:sz w:val="22"/>
        </w:rPr>
        <w:t xml:space="preserve"> </w:t>
      </w:r>
      <w:r>
        <w:rPr>
          <w:sz w:val="22"/>
        </w:rPr>
        <w:t>by</w:t>
      </w:r>
      <w:r>
        <w:rPr>
          <w:spacing w:val="10"/>
          <w:sz w:val="22"/>
        </w:rPr>
        <w:t xml:space="preserve"> </w:t>
      </w:r>
      <w:r>
        <w:rPr>
          <w:sz w:val="22"/>
        </w:rPr>
        <w:t>observing</w:t>
      </w:r>
      <w:r>
        <w:rPr>
          <w:spacing w:val="11"/>
          <w:sz w:val="22"/>
        </w:rPr>
        <w:t xml:space="preserve"> </w:t>
      </w:r>
      <w:r>
        <w:rPr>
          <w:sz w:val="22"/>
        </w:rPr>
        <w:t>how</w:t>
      </w:r>
      <w:r>
        <w:rPr>
          <w:spacing w:val="11"/>
          <w:sz w:val="22"/>
        </w:rPr>
        <w:t xml:space="preserve"> </w:t>
      </w:r>
      <w:r>
        <w:rPr>
          <w:sz w:val="22"/>
        </w:rPr>
        <w:t>users</w:t>
      </w:r>
      <w:r>
        <w:rPr>
          <w:spacing w:val="11"/>
          <w:sz w:val="22"/>
        </w:rPr>
        <w:t xml:space="preserve"> </w:t>
      </w:r>
      <w:r>
        <w:rPr>
          <w:sz w:val="22"/>
        </w:rPr>
        <w:t>interact</w:t>
      </w:r>
      <w:r>
        <w:rPr>
          <w:spacing w:val="11"/>
          <w:sz w:val="22"/>
        </w:rPr>
        <w:t xml:space="preserve"> </w:t>
      </w:r>
      <w:r>
        <w:rPr>
          <w:sz w:val="22"/>
        </w:rPr>
        <w:t>with</w:t>
      </w:r>
      <w:r>
        <w:rPr>
          <w:spacing w:val="12"/>
          <w:sz w:val="22"/>
        </w:rPr>
        <w:t xml:space="preserve"> </w:t>
      </w:r>
      <w:r>
        <w:rPr>
          <w:spacing w:val="-2"/>
          <w:sz w:val="22"/>
        </w:rPr>
        <w:t>them.</w:t>
      </w:r>
    </w:p>
    <w:p w14:paraId="06BA1F01">
      <w:pPr>
        <w:pStyle w:val="3"/>
        <w:numPr>
          <w:ilvl w:val="1"/>
          <w:numId w:val="10"/>
        </w:numPr>
        <w:tabs>
          <w:tab w:val="left" w:pos="1472"/>
        </w:tabs>
        <w:spacing w:before="6" w:after="0" w:line="240" w:lineRule="auto"/>
        <w:ind w:left="1472" w:right="0" w:hanging="340"/>
        <w:jc w:val="left"/>
        <w:rPr>
          <w:b w:val="0"/>
        </w:rPr>
      </w:pPr>
      <w:r>
        <w:rPr>
          <w:spacing w:val="-2"/>
        </w:rPr>
        <w:t>Actions</w:t>
      </w:r>
      <w:r>
        <w:rPr>
          <w:b w:val="0"/>
          <w:spacing w:val="-2"/>
        </w:rPr>
        <w:t>:</w:t>
      </w:r>
    </w:p>
    <w:p w14:paraId="0949475D">
      <w:pPr>
        <w:pStyle w:val="11"/>
        <w:numPr>
          <w:ilvl w:val="2"/>
          <w:numId w:val="10"/>
        </w:numPr>
        <w:tabs>
          <w:tab w:val="left" w:pos="2148"/>
        </w:tabs>
        <w:spacing w:before="8" w:after="0" w:line="240" w:lineRule="auto"/>
        <w:ind w:left="2148" w:right="0" w:hanging="338"/>
        <w:jc w:val="left"/>
        <w:rPr>
          <w:sz w:val="22"/>
        </w:rPr>
      </w:pPr>
      <w:r>
        <w:rPr>
          <w:sz w:val="22"/>
        </w:rPr>
        <w:t>Conduct</w:t>
      </w:r>
      <w:r>
        <w:rPr>
          <w:spacing w:val="11"/>
          <w:sz w:val="22"/>
        </w:rPr>
        <w:t xml:space="preserve"> </w:t>
      </w:r>
      <w:r>
        <w:rPr>
          <w:sz w:val="22"/>
        </w:rPr>
        <w:t>usability</w:t>
      </w:r>
      <w:r>
        <w:rPr>
          <w:spacing w:val="10"/>
          <w:sz w:val="22"/>
        </w:rPr>
        <w:t xml:space="preserve"> </w:t>
      </w:r>
      <w:r>
        <w:rPr>
          <w:sz w:val="22"/>
        </w:rPr>
        <w:t>testing</w:t>
      </w:r>
      <w:r>
        <w:rPr>
          <w:spacing w:val="10"/>
          <w:sz w:val="22"/>
        </w:rPr>
        <w:t xml:space="preserve"> </w:t>
      </w:r>
      <w:r>
        <w:rPr>
          <w:sz w:val="22"/>
        </w:rPr>
        <w:t>sessions</w:t>
      </w:r>
      <w:r>
        <w:rPr>
          <w:spacing w:val="9"/>
          <w:sz w:val="22"/>
        </w:rPr>
        <w:t xml:space="preserve"> </w:t>
      </w:r>
      <w:r>
        <w:rPr>
          <w:sz w:val="22"/>
        </w:rPr>
        <w:t>to</w:t>
      </w:r>
      <w:r>
        <w:rPr>
          <w:spacing w:val="10"/>
          <w:sz w:val="22"/>
        </w:rPr>
        <w:t xml:space="preserve"> </w:t>
      </w:r>
      <w:r>
        <w:rPr>
          <w:sz w:val="22"/>
        </w:rPr>
        <w:t>gather</w:t>
      </w:r>
      <w:r>
        <w:rPr>
          <w:spacing w:val="9"/>
          <w:sz w:val="22"/>
        </w:rPr>
        <w:t xml:space="preserve"> </w:t>
      </w:r>
      <w:r>
        <w:rPr>
          <w:spacing w:val="-2"/>
          <w:sz w:val="22"/>
        </w:rPr>
        <w:t>feedback.</w:t>
      </w:r>
    </w:p>
    <w:p w14:paraId="085FD0C2">
      <w:pPr>
        <w:pStyle w:val="11"/>
        <w:numPr>
          <w:ilvl w:val="2"/>
          <w:numId w:val="10"/>
        </w:numPr>
        <w:tabs>
          <w:tab w:val="left" w:pos="2148"/>
        </w:tabs>
        <w:spacing w:before="6" w:after="0" w:line="240" w:lineRule="auto"/>
        <w:ind w:left="2148" w:right="0" w:hanging="338"/>
        <w:jc w:val="left"/>
        <w:rPr>
          <w:sz w:val="22"/>
        </w:rPr>
      </w:pPr>
      <w:r>
        <w:rPr>
          <w:sz w:val="22"/>
        </w:rPr>
        <w:t>Identify</w:t>
      </w:r>
      <w:r>
        <w:rPr>
          <w:spacing w:val="8"/>
          <w:sz w:val="22"/>
        </w:rPr>
        <w:t xml:space="preserve"> </w:t>
      </w:r>
      <w:r>
        <w:rPr>
          <w:sz w:val="22"/>
        </w:rPr>
        <w:t>what</w:t>
      </w:r>
      <w:r>
        <w:rPr>
          <w:spacing w:val="9"/>
          <w:sz w:val="22"/>
        </w:rPr>
        <w:t xml:space="preserve"> </w:t>
      </w:r>
      <w:r>
        <w:rPr>
          <w:sz w:val="22"/>
        </w:rPr>
        <w:t>works,</w:t>
      </w:r>
      <w:r>
        <w:rPr>
          <w:spacing w:val="8"/>
          <w:sz w:val="22"/>
        </w:rPr>
        <w:t xml:space="preserve"> </w:t>
      </w:r>
      <w:r>
        <w:rPr>
          <w:sz w:val="22"/>
        </w:rPr>
        <w:t>what</w:t>
      </w:r>
      <w:r>
        <w:rPr>
          <w:spacing w:val="9"/>
          <w:sz w:val="22"/>
        </w:rPr>
        <w:t xml:space="preserve"> </w:t>
      </w:r>
      <w:r>
        <w:rPr>
          <w:sz w:val="22"/>
        </w:rPr>
        <w:t>doesn’t,</w:t>
      </w:r>
      <w:r>
        <w:rPr>
          <w:spacing w:val="7"/>
          <w:sz w:val="22"/>
        </w:rPr>
        <w:t xml:space="preserve"> </w:t>
      </w:r>
      <w:r>
        <w:rPr>
          <w:sz w:val="22"/>
        </w:rPr>
        <w:t>and</w:t>
      </w:r>
      <w:r>
        <w:rPr>
          <w:spacing w:val="10"/>
          <w:sz w:val="22"/>
        </w:rPr>
        <w:t xml:space="preserve"> </w:t>
      </w:r>
      <w:r>
        <w:rPr>
          <w:sz w:val="22"/>
        </w:rPr>
        <w:t>what</w:t>
      </w:r>
      <w:r>
        <w:rPr>
          <w:spacing w:val="8"/>
          <w:sz w:val="22"/>
        </w:rPr>
        <w:t xml:space="preserve"> </w:t>
      </w:r>
      <w:r>
        <w:rPr>
          <w:sz w:val="22"/>
        </w:rPr>
        <w:t>can</w:t>
      </w:r>
      <w:r>
        <w:rPr>
          <w:spacing w:val="8"/>
          <w:sz w:val="22"/>
        </w:rPr>
        <w:t xml:space="preserve"> </w:t>
      </w:r>
      <w:r>
        <w:rPr>
          <w:sz w:val="22"/>
        </w:rPr>
        <w:t>be</w:t>
      </w:r>
      <w:r>
        <w:rPr>
          <w:spacing w:val="8"/>
          <w:sz w:val="22"/>
        </w:rPr>
        <w:t xml:space="preserve"> </w:t>
      </w:r>
      <w:r>
        <w:rPr>
          <w:spacing w:val="-2"/>
          <w:sz w:val="22"/>
        </w:rPr>
        <w:t>improved.</w:t>
      </w:r>
    </w:p>
    <w:p w14:paraId="099D6DD6">
      <w:pPr>
        <w:pStyle w:val="6"/>
        <w:spacing w:before="191"/>
        <w:rPr>
          <w:sz w:val="20"/>
        </w:rPr>
      </w:pPr>
      <w:r>
        <w:rPr>
          <w:sz w:val="20"/>
        </w:rPr>
        <mc:AlternateContent>
          <mc:Choice Requires="wps">
            <w:drawing>
              <wp:anchor distT="0" distB="0" distL="0" distR="0" simplePos="0" relativeHeight="251705344" behindDoc="1" locked="0" layoutInCell="1" allowOverlap="1">
                <wp:simplePos x="0" y="0"/>
                <wp:positionH relativeFrom="page">
                  <wp:posOffset>1172210</wp:posOffset>
                </wp:positionH>
                <wp:positionV relativeFrom="paragraph">
                  <wp:posOffset>291465</wp:posOffset>
                </wp:positionV>
                <wp:extent cx="5428615" cy="6350"/>
                <wp:effectExtent l="0" t="0" r="0" b="0"/>
                <wp:wrapTopAndBottom/>
                <wp:docPr id="55" name="Graphic 55"/>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55" o:spid="_x0000_s1026" o:spt="100" style="position:absolute;left:0pt;margin-left:92.3pt;margin-top:22.95pt;height:0.5pt;width:427.45pt;mso-position-horizontal-relative:page;mso-wrap-distance-bottom:0pt;mso-wrap-distance-top:0pt;z-index:-251611136;mso-width-relative:page;mso-height-relative:page;" fillcolor="#000000" filled="t" stroked="f" coordsize="5428615,6350" o:gfxdata="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Npz&#10;OtYAAAAKAQAADwAAAAAAAAABACAAAAAiAAAAZHJzL2Rvd25yZXYueG1sUEsBAhQAFAAAAAgAh07i&#10;QC9oBf4kAgAA3gQAAA4AAAAAAAAAAQAgAAAAJQEAAGRycy9lMm9Eb2MueG1sUEsFBgAAAAAGAAYA&#10;WQEAALsFAAAAAA==&#10;" path="m5428487,0l0,0,0,6095,5428487,6095,5428487,0xe">
                <v:fill on="t" focussize="0,0"/>
                <v:stroke on="f"/>
                <v:imagedata o:title=""/>
                <o:lock v:ext="edit" aspectratio="f"/>
                <v:textbox inset="0mm,0mm,0mm,0mm"/>
                <w10:wrap type="topAndBottom"/>
              </v:shape>
            </w:pict>
          </mc:Fallback>
        </mc:AlternateContent>
      </w:r>
    </w:p>
    <w:p w14:paraId="088142B0">
      <w:pPr>
        <w:pStyle w:val="6"/>
        <w:spacing w:after="0"/>
        <w:rPr>
          <w:sz w:val="20"/>
        </w:rPr>
        <w:sectPr>
          <w:pgSz w:w="12240" w:h="15840"/>
          <w:pgMar w:top="1040" w:right="720" w:bottom="880" w:left="1080" w:header="623" w:footer="687" w:gutter="0"/>
          <w:cols w:space="720" w:num="1"/>
        </w:sectPr>
      </w:pPr>
    </w:p>
    <w:p w14:paraId="42B07BEB">
      <w:pPr>
        <w:pStyle w:val="6"/>
        <w:spacing w:before="33"/>
      </w:pPr>
      <w:r>
        <mc:AlternateContent>
          <mc:Choice Requires="wpg">
            <w:drawing>
              <wp:anchor distT="0" distB="0" distL="0" distR="0" simplePos="0" relativeHeight="251672576"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56" name="Group 56"/>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57" name="Image 57"/>
                          <pic:cNvPicPr/>
                        </pic:nvPicPr>
                        <pic:blipFill>
                          <a:blip r:embed="rId11" cstate="print"/>
                          <a:stretch>
                            <a:fillRect/>
                          </a:stretch>
                        </pic:blipFill>
                        <pic:spPr>
                          <a:xfrm>
                            <a:off x="489966" y="9905"/>
                            <a:ext cx="1713738" cy="573785"/>
                          </a:xfrm>
                          <a:prstGeom prst="rect">
                            <a:avLst/>
                          </a:prstGeom>
                        </pic:spPr>
                      </pic:pic>
                      <wps:wsp>
                        <wps:cNvPr id="58" name="Graphic 58"/>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43904;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">
                <o:lock v:ext="edit" aspectratio="f"/>
                <v:shape id="Image 57" o:spid="_x0000_s1026" o:spt="75" type="#_x0000_t75" style="position:absolute;left:489966;top:9905;height:573785;width:1713738;" filled="f" o:preferrelative="t" stroked="f" coordsize="21600,21600" o:gfxdata="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pPQL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Graphic 58" o:spid="_x0000_s1026" o:spt="100" style="position:absolute;left:0;top:11;height:9486265;width:6456680;" fillcolor="#000000" filled="t" stroked="f" coordsize="6456680,9486265" o:gfxdata="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3xL1q2AAAA2wAAAA8A&#10;AAAAAAAAAQAgAAAAIgAAAGRycy9kb3ducmV2LnhtbFBLAQIUABQAAAAIAIdO4kAzLwWeOwAAADkA&#10;AAAQAAAAAAAAAAEAIAAAAAUBAABkcnMvc2hhcGV4bWwueG1sUEsFBgAAAAAGAAYAWwEAAK8DAAAA&#10;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6AF64719">
      <w:pPr>
        <w:pStyle w:val="11"/>
        <w:numPr>
          <w:ilvl w:val="2"/>
          <w:numId w:val="10"/>
        </w:numPr>
        <w:tabs>
          <w:tab w:val="left" w:pos="2148"/>
        </w:tabs>
        <w:spacing w:before="0" w:after="0" w:line="240" w:lineRule="auto"/>
        <w:ind w:left="2148" w:right="0" w:hanging="338"/>
        <w:jc w:val="left"/>
        <w:rPr>
          <w:sz w:val="22"/>
        </w:rPr>
      </w:pPr>
      <w:r>
        <w:rPr>
          <w:sz w:val="22"/>
        </w:rPr>
        <w:t>Iterate</w:t>
      </w:r>
      <w:r>
        <w:rPr>
          <w:spacing w:val="9"/>
          <w:sz w:val="22"/>
        </w:rPr>
        <w:t xml:space="preserve"> </w:t>
      </w:r>
      <w:r>
        <w:rPr>
          <w:sz w:val="22"/>
        </w:rPr>
        <w:t>and</w:t>
      </w:r>
      <w:r>
        <w:rPr>
          <w:spacing w:val="9"/>
          <w:sz w:val="22"/>
        </w:rPr>
        <w:t xml:space="preserve"> </w:t>
      </w:r>
      <w:r>
        <w:rPr>
          <w:sz w:val="22"/>
        </w:rPr>
        <w:t>refine</w:t>
      </w:r>
      <w:r>
        <w:rPr>
          <w:spacing w:val="9"/>
          <w:sz w:val="22"/>
        </w:rPr>
        <w:t xml:space="preserve"> </w:t>
      </w:r>
      <w:r>
        <w:rPr>
          <w:sz w:val="22"/>
        </w:rPr>
        <w:t>prototypes</w:t>
      </w:r>
      <w:r>
        <w:rPr>
          <w:spacing w:val="11"/>
          <w:sz w:val="22"/>
        </w:rPr>
        <w:t xml:space="preserve"> </w:t>
      </w:r>
      <w:r>
        <w:rPr>
          <w:sz w:val="22"/>
        </w:rPr>
        <w:t>based</w:t>
      </w:r>
      <w:r>
        <w:rPr>
          <w:spacing w:val="7"/>
          <w:sz w:val="22"/>
        </w:rPr>
        <w:t xml:space="preserve"> </w:t>
      </w:r>
      <w:r>
        <w:rPr>
          <w:sz w:val="22"/>
        </w:rPr>
        <w:t>on</w:t>
      </w:r>
      <w:r>
        <w:rPr>
          <w:spacing w:val="10"/>
          <w:sz w:val="22"/>
        </w:rPr>
        <w:t xml:space="preserve"> </w:t>
      </w:r>
      <w:r>
        <w:rPr>
          <w:sz w:val="22"/>
        </w:rPr>
        <w:t>insights</w:t>
      </w:r>
      <w:r>
        <w:rPr>
          <w:spacing w:val="12"/>
          <w:sz w:val="22"/>
        </w:rPr>
        <w:t xml:space="preserve"> </w:t>
      </w:r>
      <w:r>
        <w:rPr>
          <w:sz w:val="22"/>
        </w:rPr>
        <w:t>from</w:t>
      </w:r>
      <w:r>
        <w:rPr>
          <w:spacing w:val="9"/>
          <w:sz w:val="22"/>
        </w:rPr>
        <w:t xml:space="preserve"> </w:t>
      </w:r>
      <w:r>
        <w:rPr>
          <w:spacing w:val="-2"/>
          <w:sz w:val="22"/>
        </w:rPr>
        <w:t>testing.</w:t>
      </w:r>
    </w:p>
    <w:p w14:paraId="00F69F7B">
      <w:pPr>
        <w:pStyle w:val="6"/>
        <w:spacing w:before="1"/>
      </w:pPr>
    </w:p>
    <w:p w14:paraId="746DEA37">
      <w:pPr>
        <w:pStyle w:val="6"/>
        <w:ind w:left="794"/>
      </w:pPr>
      <w:r>
        <w:rPr>
          <w:b/>
        </w:rPr>
        <w:t>Key</w:t>
      </w:r>
      <w:r>
        <w:rPr>
          <w:b/>
          <w:spacing w:val="8"/>
        </w:rPr>
        <w:t xml:space="preserve"> </w:t>
      </w:r>
      <w:r>
        <w:rPr>
          <w:b/>
        </w:rPr>
        <w:t>Outcome</w:t>
      </w:r>
      <w:r>
        <w:t>:</w:t>
      </w:r>
      <w:r>
        <w:rPr>
          <w:spacing w:val="9"/>
        </w:rPr>
        <w:t xml:space="preserve"> </w:t>
      </w:r>
      <w:r>
        <w:t>Improved</w:t>
      </w:r>
      <w:r>
        <w:rPr>
          <w:spacing w:val="10"/>
        </w:rPr>
        <w:t xml:space="preserve"> </w:t>
      </w:r>
      <w:r>
        <w:t>solutions</w:t>
      </w:r>
      <w:r>
        <w:rPr>
          <w:spacing w:val="10"/>
        </w:rPr>
        <w:t xml:space="preserve"> </w:t>
      </w:r>
      <w:r>
        <w:t>that</w:t>
      </w:r>
      <w:r>
        <w:rPr>
          <w:spacing w:val="9"/>
        </w:rPr>
        <w:t xml:space="preserve"> </w:t>
      </w:r>
      <w:r>
        <w:t>are</w:t>
      </w:r>
      <w:r>
        <w:rPr>
          <w:spacing w:val="10"/>
        </w:rPr>
        <w:t xml:space="preserve"> </w:t>
      </w:r>
      <w:r>
        <w:t>closer</w:t>
      </w:r>
      <w:r>
        <w:rPr>
          <w:spacing w:val="10"/>
        </w:rPr>
        <w:t xml:space="preserve"> </w:t>
      </w:r>
      <w:r>
        <w:t>to</w:t>
      </w:r>
      <w:r>
        <w:rPr>
          <w:spacing w:val="8"/>
        </w:rPr>
        <w:t xml:space="preserve"> </w:t>
      </w:r>
      <w:r>
        <w:t>meeting</w:t>
      </w:r>
      <w:r>
        <w:rPr>
          <w:spacing w:val="7"/>
        </w:rPr>
        <w:t xml:space="preserve"> </w:t>
      </w:r>
      <w:r>
        <w:t>user</w:t>
      </w:r>
      <w:r>
        <w:rPr>
          <w:spacing w:val="7"/>
        </w:rPr>
        <w:t xml:space="preserve"> </w:t>
      </w:r>
      <w:r>
        <w:t>needs</w:t>
      </w:r>
      <w:r>
        <w:rPr>
          <w:spacing w:val="8"/>
        </w:rPr>
        <w:t xml:space="preserve"> </w:t>
      </w:r>
      <w:r>
        <w:rPr>
          <w:spacing w:val="-2"/>
        </w:rPr>
        <w:t>effectively.</w:t>
      </w:r>
    </w:p>
    <w:p w14:paraId="1785BB60">
      <w:pPr>
        <w:pStyle w:val="6"/>
        <w:spacing w:before="2"/>
      </w:pPr>
    </w:p>
    <w:p w14:paraId="7BE4D787">
      <w:pPr>
        <w:pStyle w:val="3"/>
        <w:numPr>
          <w:ilvl w:val="0"/>
          <w:numId w:val="10"/>
        </w:numPr>
        <w:tabs>
          <w:tab w:val="left" w:pos="1018"/>
        </w:tabs>
        <w:spacing w:before="0" w:after="0" w:line="240" w:lineRule="auto"/>
        <w:ind w:left="1018" w:right="0" w:hanging="224"/>
        <w:jc w:val="left"/>
      </w:pPr>
      <w:r>
        <w:t>Implement</w:t>
      </w:r>
      <w:r>
        <w:rPr>
          <w:spacing w:val="11"/>
        </w:rPr>
        <w:t xml:space="preserve"> </w:t>
      </w:r>
      <w:r>
        <w:t>(Beyond</w:t>
      </w:r>
      <w:r>
        <w:rPr>
          <w:spacing w:val="9"/>
        </w:rPr>
        <w:t xml:space="preserve"> </w:t>
      </w:r>
      <w:r>
        <w:t>the</w:t>
      </w:r>
      <w:r>
        <w:rPr>
          <w:spacing w:val="12"/>
        </w:rPr>
        <w:t xml:space="preserve"> </w:t>
      </w:r>
      <w:r>
        <w:t>Core</w:t>
      </w:r>
      <w:r>
        <w:rPr>
          <w:spacing w:val="11"/>
        </w:rPr>
        <w:t xml:space="preserve"> </w:t>
      </w:r>
      <w:r>
        <w:rPr>
          <w:spacing w:val="-2"/>
        </w:rPr>
        <w:t>Process)</w:t>
      </w:r>
    </w:p>
    <w:p w14:paraId="1F3E52B2">
      <w:pPr>
        <w:pStyle w:val="6"/>
        <w:spacing w:before="2"/>
        <w:rPr>
          <w:b/>
        </w:rPr>
      </w:pPr>
    </w:p>
    <w:p w14:paraId="03986FBA">
      <w:pPr>
        <w:pStyle w:val="11"/>
        <w:numPr>
          <w:ilvl w:val="1"/>
          <w:numId w:val="10"/>
        </w:numPr>
        <w:tabs>
          <w:tab w:val="left" w:pos="1472"/>
        </w:tabs>
        <w:spacing w:before="0" w:after="0" w:line="240" w:lineRule="auto"/>
        <w:ind w:left="1472" w:right="0" w:hanging="340"/>
        <w:jc w:val="left"/>
        <w:rPr>
          <w:sz w:val="22"/>
        </w:rPr>
      </w:pPr>
      <w:r>
        <w:rPr>
          <w:b/>
          <w:sz w:val="22"/>
        </w:rPr>
        <w:t>Goal</w:t>
      </w:r>
      <w:r>
        <w:rPr>
          <w:sz w:val="22"/>
        </w:rPr>
        <w:t>:</w:t>
      </w:r>
      <w:r>
        <w:rPr>
          <w:spacing w:val="6"/>
          <w:sz w:val="22"/>
        </w:rPr>
        <w:t xml:space="preserve"> </w:t>
      </w:r>
      <w:r>
        <w:rPr>
          <w:sz w:val="22"/>
        </w:rPr>
        <w:t>Scale</w:t>
      </w:r>
      <w:r>
        <w:rPr>
          <w:spacing w:val="6"/>
          <w:sz w:val="22"/>
        </w:rPr>
        <w:t xml:space="preserve"> </w:t>
      </w:r>
      <w:r>
        <w:rPr>
          <w:sz w:val="22"/>
        </w:rPr>
        <w:t>the</w:t>
      </w:r>
      <w:r>
        <w:rPr>
          <w:spacing w:val="8"/>
          <w:sz w:val="22"/>
        </w:rPr>
        <w:t xml:space="preserve"> </w:t>
      </w:r>
      <w:r>
        <w:rPr>
          <w:sz w:val="22"/>
        </w:rPr>
        <w:t>solution</w:t>
      </w:r>
      <w:r>
        <w:rPr>
          <w:spacing w:val="7"/>
          <w:sz w:val="22"/>
        </w:rPr>
        <w:t xml:space="preserve"> </w:t>
      </w:r>
      <w:r>
        <w:rPr>
          <w:sz w:val="22"/>
        </w:rPr>
        <w:t>into</w:t>
      </w:r>
      <w:r>
        <w:rPr>
          <w:spacing w:val="8"/>
          <w:sz w:val="22"/>
        </w:rPr>
        <w:t xml:space="preserve"> </w:t>
      </w:r>
      <w:r>
        <w:rPr>
          <w:sz w:val="22"/>
        </w:rPr>
        <w:t>a</w:t>
      </w:r>
      <w:r>
        <w:rPr>
          <w:spacing w:val="6"/>
          <w:sz w:val="22"/>
        </w:rPr>
        <w:t xml:space="preserve"> </w:t>
      </w:r>
      <w:r>
        <w:rPr>
          <w:sz w:val="22"/>
        </w:rPr>
        <w:t>final</w:t>
      </w:r>
      <w:r>
        <w:rPr>
          <w:spacing w:val="8"/>
          <w:sz w:val="22"/>
        </w:rPr>
        <w:t xml:space="preserve"> </w:t>
      </w:r>
      <w:r>
        <w:rPr>
          <w:sz w:val="22"/>
        </w:rPr>
        <w:t>product</w:t>
      </w:r>
      <w:r>
        <w:rPr>
          <w:spacing w:val="6"/>
          <w:sz w:val="22"/>
        </w:rPr>
        <w:t xml:space="preserve"> </w:t>
      </w:r>
      <w:r>
        <w:rPr>
          <w:sz w:val="22"/>
        </w:rPr>
        <w:t>or</w:t>
      </w:r>
      <w:r>
        <w:rPr>
          <w:spacing w:val="7"/>
          <w:sz w:val="22"/>
        </w:rPr>
        <w:t xml:space="preserve"> </w:t>
      </w:r>
      <w:r>
        <w:rPr>
          <w:spacing w:val="-2"/>
          <w:sz w:val="22"/>
        </w:rPr>
        <w:t>service.</w:t>
      </w:r>
    </w:p>
    <w:p w14:paraId="394B20A3">
      <w:pPr>
        <w:pStyle w:val="3"/>
        <w:numPr>
          <w:ilvl w:val="1"/>
          <w:numId w:val="10"/>
        </w:numPr>
        <w:tabs>
          <w:tab w:val="left" w:pos="1472"/>
        </w:tabs>
        <w:spacing w:before="8" w:after="0" w:line="240" w:lineRule="auto"/>
        <w:ind w:left="1472" w:right="0" w:hanging="340"/>
        <w:jc w:val="left"/>
        <w:rPr>
          <w:b w:val="0"/>
        </w:rPr>
      </w:pPr>
      <w:r>
        <w:rPr>
          <w:spacing w:val="-2"/>
        </w:rPr>
        <w:t>Actions</w:t>
      </w:r>
      <w:r>
        <w:rPr>
          <w:b w:val="0"/>
          <w:spacing w:val="-2"/>
        </w:rPr>
        <w:t>:</w:t>
      </w:r>
    </w:p>
    <w:p w14:paraId="40634174">
      <w:pPr>
        <w:pStyle w:val="11"/>
        <w:numPr>
          <w:ilvl w:val="2"/>
          <w:numId w:val="10"/>
        </w:numPr>
        <w:tabs>
          <w:tab w:val="left" w:pos="2148"/>
        </w:tabs>
        <w:spacing w:before="7" w:after="0" w:line="240" w:lineRule="auto"/>
        <w:ind w:left="2148" w:right="0" w:hanging="338"/>
        <w:jc w:val="left"/>
        <w:rPr>
          <w:sz w:val="22"/>
        </w:rPr>
      </w:pPr>
      <w:r>
        <w:rPr>
          <w:sz w:val="22"/>
        </w:rPr>
        <w:t>Transition</w:t>
      </w:r>
      <w:r>
        <w:rPr>
          <w:spacing w:val="15"/>
          <w:sz w:val="22"/>
        </w:rPr>
        <w:t xml:space="preserve"> </w:t>
      </w:r>
      <w:r>
        <w:rPr>
          <w:sz w:val="22"/>
        </w:rPr>
        <w:t>prototypes</w:t>
      </w:r>
      <w:r>
        <w:rPr>
          <w:spacing w:val="17"/>
          <w:sz w:val="22"/>
        </w:rPr>
        <w:t xml:space="preserve"> </w:t>
      </w:r>
      <w:r>
        <w:rPr>
          <w:sz w:val="22"/>
        </w:rPr>
        <w:t>into</w:t>
      </w:r>
      <w:r>
        <w:rPr>
          <w:spacing w:val="14"/>
          <w:sz w:val="22"/>
        </w:rPr>
        <w:t xml:space="preserve"> </w:t>
      </w:r>
      <w:r>
        <w:rPr>
          <w:sz w:val="22"/>
        </w:rPr>
        <w:t>production‐ready</w:t>
      </w:r>
      <w:r>
        <w:rPr>
          <w:spacing w:val="10"/>
          <w:sz w:val="22"/>
        </w:rPr>
        <w:t xml:space="preserve"> </w:t>
      </w:r>
      <w:r>
        <w:rPr>
          <w:spacing w:val="-2"/>
          <w:sz w:val="22"/>
        </w:rPr>
        <w:t>solutions.</w:t>
      </w:r>
    </w:p>
    <w:p w14:paraId="06CC6110">
      <w:pPr>
        <w:pStyle w:val="11"/>
        <w:numPr>
          <w:ilvl w:val="2"/>
          <w:numId w:val="10"/>
        </w:numPr>
        <w:tabs>
          <w:tab w:val="left" w:pos="2148"/>
        </w:tabs>
        <w:spacing w:before="7" w:after="0" w:line="240" w:lineRule="auto"/>
        <w:ind w:left="2148" w:right="0" w:hanging="338"/>
        <w:jc w:val="left"/>
        <w:rPr>
          <w:sz w:val="22"/>
        </w:rPr>
      </w:pPr>
      <w:r>
        <w:rPr>
          <w:sz w:val="22"/>
        </w:rPr>
        <w:t>Align</w:t>
      </w:r>
      <w:r>
        <w:rPr>
          <w:spacing w:val="9"/>
          <w:sz w:val="22"/>
        </w:rPr>
        <w:t xml:space="preserve"> </w:t>
      </w:r>
      <w:r>
        <w:rPr>
          <w:sz w:val="22"/>
        </w:rPr>
        <w:t>stakeholders,</w:t>
      </w:r>
      <w:r>
        <w:rPr>
          <w:spacing w:val="10"/>
          <w:sz w:val="22"/>
        </w:rPr>
        <w:t xml:space="preserve"> </w:t>
      </w:r>
      <w:r>
        <w:rPr>
          <w:sz w:val="22"/>
        </w:rPr>
        <w:t>resources,</w:t>
      </w:r>
      <w:r>
        <w:rPr>
          <w:spacing w:val="10"/>
          <w:sz w:val="22"/>
        </w:rPr>
        <w:t xml:space="preserve"> </w:t>
      </w:r>
      <w:r>
        <w:rPr>
          <w:sz w:val="22"/>
        </w:rPr>
        <w:t>and</w:t>
      </w:r>
      <w:r>
        <w:rPr>
          <w:spacing w:val="12"/>
          <w:sz w:val="22"/>
        </w:rPr>
        <w:t xml:space="preserve"> </w:t>
      </w:r>
      <w:r>
        <w:rPr>
          <w:sz w:val="22"/>
        </w:rPr>
        <w:t>timelines</w:t>
      </w:r>
      <w:r>
        <w:rPr>
          <w:spacing w:val="13"/>
          <w:sz w:val="22"/>
        </w:rPr>
        <w:t xml:space="preserve"> </w:t>
      </w:r>
      <w:r>
        <w:rPr>
          <w:sz w:val="22"/>
        </w:rPr>
        <w:t>for</w:t>
      </w:r>
      <w:r>
        <w:rPr>
          <w:spacing w:val="10"/>
          <w:sz w:val="22"/>
        </w:rPr>
        <w:t xml:space="preserve"> </w:t>
      </w:r>
      <w:r>
        <w:rPr>
          <w:spacing w:val="-2"/>
          <w:sz w:val="22"/>
        </w:rPr>
        <w:t>rollout.</w:t>
      </w:r>
    </w:p>
    <w:p w14:paraId="5AB4A458">
      <w:pPr>
        <w:pStyle w:val="11"/>
        <w:numPr>
          <w:ilvl w:val="2"/>
          <w:numId w:val="10"/>
        </w:numPr>
        <w:tabs>
          <w:tab w:val="left" w:pos="2148"/>
        </w:tabs>
        <w:spacing w:before="6" w:after="0" w:line="240" w:lineRule="auto"/>
        <w:ind w:left="2148" w:right="0" w:hanging="338"/>
        <w:jc w:val="left"/>
        <w:rPr>
          <w:sz w:val="22"/>
        </w:rPr>
      </w:pPr>
      <w:r>
        <w:rPr>
          <w:sz w:val="22"/>
        </w:rPr>
        <w:t>Monitor</w:t>
      </w:r>
      <w:r>
        <w:rPr>
          <w:spacing w:val="12"/>
          <w:sz w:val="22"/>
        </w:rPr>
        <w:t xml:space="preserve"> </w:t>
      </w:r>
      <w:r>
        <w:rPr>
          <w:sz w:val="22"/>
        </w:rPr>
        <w:t>real‐world</w:t>
      </w:r>
      <w:r>
        <w:rPr>
          <w:spacing w:val="12"/>
          <w:sz w:val="22"/>
        </w:rPr>
        <w:t xml:space="preserve"> </w:t>
      </w:r>
      <w:r>
        <w:rPr>
          <w:sz w:val="22"/>
        </w:rPr>
        <w:t>performance</w:t>
      </w:r>
      <w:r>
        <w:rPr>
          <w:spacing w:val="11"/>
          <w:sz w:val="22"/>
        </w:rPr>
        <w:t xml:space="preserve"> </w:t>
      </w:r>
      <w:r>
        <w:rPr>
          <w:sz w:val="22"/>
        </w:rPr>
        <w:t>and</w:t>
      </w:r>
      <w:r>
        <w:rPr>
          <w:spacing w:val="13"/>
          <w:sz w:val="22"/>
        </w:rPr>
        <w:t xml:space="preserve"> </w:t>
      </w:r>
      <w:r>
        <w:rPr>
          <w:sz w:val="22"/>
        </w:rPr>
        <w:t>continue</w:t>
      </w:r>
      <w:r>
        <w:rPr>
          <w:spacing w:val="10"/>
          <w:sz w:val="22"/>
        </w:rPr>
        <w:t xml:space="preserve"> </w:t>
      </w:r>
      <w:r>
        <w:rPr>
          <w:sz w:val="22"/>
        </w:rPr>
        <w:t>iterating</w:t>
      </w:r>
      <w:r>
        <w:rPr>
          <w:spacing w:val="11"/>
          <w:sz w:val="22"/>
        </w:rPr>
        <w:t xml:space="preserve"> </w:t>
      </w:r>
      <w:r>
        <w:rPr>
          <w:sz w:val="22"/>
        </w:rPr>
        <w:t>as</w:t>
      </w:r>
      <w:r>
        <w:rPr>
          <w:spacing w:val="13"/>
          <w:sz w:val="22"/>
        </w:rPr>
        <w:t xml:space="preserve"> </w:t>
      </w:r>
      <w:r>
        <w:rPr>
          <w:spacing w:val="-2"/>
          <w:sz w:val="22"/>
        </w:rPr>
        <w:t>necessary.</w:t>
      </w:r>
    </w:p>
    <w:p w14:paraId="47D587E4">
      <w:pPr>
        <w:pStyle w:val="6"/>
        <w:spacing w:before="2"/>
      </w:pPr>
    </w:p>
    <w:p w14:paraId="2E7245C0">
      <w:pPr>
        <w:pStyle w:val="6"/>
        <w:ind w:left="794"/>
      </w:pPr>
      <w:r>
        <w:rPr>
          <w:b/>
        </w:rPr>
        <w:t>Key</w:t>
      </w:r>
      <w:r>
        <w:rPr>
          <w:b/>
          <w:spacing w:val="8"/>
        </w:rPr>
        <w:t xml:space="preserve"> </w:t>
      </w:r>
      <w:r>
        <w:rPr>
          <w:b/>
        </w:rPr>
        <w:t>Outcome</w:t>
      </w:r>
      <w:r>
        <w:t>:</w:t>
      </w:r>
      <w:r>
        <w:rPr>
          <w:spacing w:val="9"/>
        </w:rPr>
        <w:t xml:space="preserve"> </w:t>
      </w:r>
      <w:r>
        <w:t>A</w:t>
      </w:r>
      <w:r>
        <w:rPr>
          <w:spacing w:val="9"/>
        </w:rPr>
        <w:t xml:space="preserve"> </w:t>
      </w:r>
      <w:r>
        <w:t>fully</w:t>
      </w:r>
      <w:r>
        <w:rPr>
          <w:spacing w:val="9"/>
        </w:rPr>
        <w:t xml:space="preserve"> </w:t>
      </w:r>
      <w:r>
        <w:t>realized</w:t>
      </w:r>
      <w:r>
        <w:rPr>
          <w:spacing w:val="9"/>
        </w:rPr>
        <w:t xml:space="preserve"> </w:t>
      </w:r>
      <w:r>
        <w:t>solution</w:t>
      </w:r>
      <w:r>
        <w:rPr>
          <w:spacing w:val="9"/>
        </w:rPr>
        <w:t xml:space="preserve"> </w:t>
      </w:r>
      <w:r>
        <w:t>that</w:t>
      </w:r>
      <w:r>
        <w:rPr>
          <w:spacing w:val="9"/>
        </w:rPr>
        <w:t xml:space="preserve"> </w:t>
      </w:r>
      <w:r>
        <w:t>delivers</w:t>
      </w:r>
      <w:r>
        <w:rPr>
          <w:spacing w:val="9"/>
        </w:rPr>
        <w:t xml:space="preserve"> </w:t>
      </w:r>
      <w:r>
        <w:t>measurable</w:t>
      </w:r>
      <w:r>
        <w:rPr>
          <w:spacing w:val="11"/>
        </w:rPr>
        <w:t xml:space="preserve"> </w:t>
      </w:r>
      <w:r>
        <w:t>value</w:t>
      </w:r>
      <w:r>
        <w:rPr>
          <w:spacing w:val="8"/>
        </w:rPr>
        <w:t xml:space="preserve"> </w:t>
      </w:r>
      <w:r>
        <w:t>to</w:t>
      </w:r>
      <w:r>
        <w:rPr>
          <w:spacing w:val="9"/>
        </w:rPr>
        <w:t xml:space="preserve"> </w:t>
      </w:r>
      <w:r>
        <w:rPr>
          <w:spacing w:val="-2"/>
        </w:rPr>
        <w:t>users.</w:t>
      </w:r>
    </w:p>
    <w:p w14:paraId="17CCBB71">
      <w:pPr>
        <w:pStyle w:val="6"/>
        <w:spacing w:before="3"/>
      </w:pPr>
    </w:p>
    <w:p w14:paraId="33288C12">
      <w:pPr>
        <w:pStyle w:val="3"/>
      </w:pPr>
      <w:r>
        <w:t>Tips</w:t>
      </w:r>
      <w:r>
        <w:rPr>
          <w:spacing w:val="6"/>
        </w:rPr>
        <w:t xml:space="preserve"> </w:t>
      </w:r>
      <w:r>
        <w:t>for</w:t>
      </w:r>
      <w:r>
        <w:rPr>
          <w:spacing w:val="9"/>
        </w:rPr>
        <w:t xml:space="preserve"> </w:t>
      </w:r>
      <w:r>
        <w:t>Successful</w:t>
      </w:r>
      <w:r>
        <w:rPr>
          <w:spacing w:val="8"/>
        </w:rPr>
        <w:t xml:space="preserve"> </w:t>
      </w:r>
      <w:r>
        <w:rPr>
          <w:spacing w:val="-2"/>
        </w:rPr>
        <w:t>Navigation</w:t>
      </w:r>
    </w:p>
    <w:p w14:paraId="187B1319">
      <w:pPr>
        <w:pStyle w:val="6"/>
        <w:spacing w:before="2"/>
        <w:rPr>
          <w:b/>
        </w:rPr>
      </w:pPr>
    </w:p>
    <w:p w14:paraId="4546993D">
      <w:pPr>
        <w:pStyle w:val="11"/>
        <w:numPr>
          <w:ilvl w:val="1"/>
          <w:numId w:val="10"/>
        </w:numPr>
        <w:tabs>
          <w:tab w:val="left" w:pos="1472"/>
        </w:tabs>
        <w:spacing w:before="0" w:after="0" w:line="240" w:lineRule="auto"/>
        <w:ind w:left="1472" w:right="0" w:hanging="340"/>
        <w:jc w:val="left"/>
        <w:rPr>
          <w:sz w:val="22"/>
        </w:rPr>
      </w:pPr>
      <w:r>
        <w:rPr>
          <w:b/>
          <w:sz w:val="22"/>
        </w:rPr>
        <w:t>Iterate</w:t>
      </w:r>
      <w:r>
        <w:rPr>
          <w:b/>
          <w:spacing w:val="9"/>
          <w:sz w:val="22"/>
        </w:rPr>
        <w:t xml:space="preserve"> </w:t>
      </w:r>
      <w:r>
        <w:rPr>
          <w:b/>
          <w:sz w:val="22"/>
        </w:rPr>
        <w:t>Frequently</w:t>
      </w:r>
      <w:r>
        <w:rPr>
          <w:sz w:val="22"/>
        </w:rPr>
        <w:t>:</w:t>
      </w:r>
      <w:r>
        <w:rPr>
          <w:spacing w:val="8"/>
          <w:sz w:val="22"/>
        </w:rPr>
        <w:t xml:space="preserve"> </w:t>
      </w:r>
      <w:r>
        <w:rPr>
          <w:sz w:val="22"/>
        </w:rPr>
        <w:t>View</w:t>
      </w:r>
      <w:r>
        <w:rPr>
          <w:spacing w:val="8"/>
          <w:sz w:val="22"/>
        </w:rPr>
        <w:t xml:space="preserve"> </w:t>
      </w:r>
      <w:r>
        <w:rPr>
          <w:sz w:val="22"/>
        </w:rPr>
        <w:t>each</w:t>
      </w:r>
      <w:r>
        <w:rPr>
          <w:spacing w:val="9"/>
          <w:sz w:val="22"/>
        </w:rPr>
        <w:t xml:space="preserve"> </w:t>
      </w:r>
      <w:r>
        <w:rPr>
          <w:sz w:val="22"/>
        </w:rPr>
        <w:t>phase</w:t>
      </w:r>
      <w:r>
        <w:rPr>
          <w:spacing w:val="9"/>
          <w:sz w:val="22"/>
        </w:rPr>
        <w:t xml:space="preserve"> </w:t>
      </w:r>
      <w:r>
        <w:rPr>
          <w:sz w:val="22"/>
        </w:rPr>
        <w:t>as</w:t>
      </w:r>
      <w:r>
        <w:rPr>
          <w:spacing w:val="8"/>
          <w:sz w:val="22"/>
        </w:rPr>
        <w:t xml:space="preserve"> </w:t>
      </w:r>
      <w:r>
        <w:rPr>
          <w:sz w:val="22"/>
        </w:rPr>
        <w:t>flexible</w:t>
      </w:r>
      <w:r>
        <w:rPr>
          <w:spacing w:val="8"/>
          <w:sz w:val="22"/>
        </w:rPr>
        <w:t xml:space="preserve"> </w:t>
      </w:r>
      <w:r>
        <w:rPr>
          <w:sz w:val="22"/>
        </w:rPr>
        <w:t>and</w:t>
      </w:r>
      <w:r>
        <w:rPr>
          <w:spacing w:val="9"/>
          <w:sz w:val="22"/>
        </w:rPr>
        <w:t xml:space="preserve"> </w:t>
      </w:r>
      <w:r>
        <w:rPr>
          <w:sz w:val="22"/>
        </w:rPr>
        <w:t>return</w:t>
      </w:r>
      <w:r>
        <w:rPr>
          <w:spacing w:val="7"/>
          <w:sz w:val="22"/>
        </w:rPr>
        <w:t xml:space="preserve"> </w:t>
      </w:r>
      <w:r>
        <w:rPr>
          <w:sz w:val="22"/>
        </w:rPr>
        <w:t>to</w:t>
      </w:r>
      <w:r>
        <w:rPr>
          <w:spacing w:val="8"/>
          <w:sz w:val="22"/>
        </w:rPr>
        <w:t xml:space="preserve"> </w:t>
      </w:r>
      <w:r>
        <w:rPr>
          <w:sz w:val="22"/>
        </w:rPr>
        <w:t>earlier</w:t>
      </w:r>
      <w:r>
        <w:rPr>
          <w:spacing w:val="6"/>
          <w:sz w:val="22"/>
        </w:rPr>
        <w:t xml:space="preserve"> </w:t>
      </w:r>
      <w:r>
        <w:rPr>
          <w:sz w:val="22"/>
        </w:rPr>
        <w:t>steps</w:t>
      </w:r>
      <w:r>
        <w:rPr>
          <w:spacing w:val="9"/>
          <w:sz w:val="22"/>
        </w:rPr>
        <w:t xml:space="preserve"> </w:t>
      </w:r>
      <w:r>
        <w:rPr>
          <w:sz w:val="22"/>
        </w:rPr>
        <w:t>if</w:t>
      </w:r>
      <w:r>
        <w:rPr>
          <w:spacing w:val="9"/>
          <w:sz w:val="22"/>
        </w:rPr>
        <w:t xml:space="preserve"> </w:t>
      </w:r>
      <w:r>
        <w:rPr>
          <w:spacing w:val="-2"/>
          <w:sz w:val="22"/>
        </w:rPr>
        <w:t>needed.</w:t>
      </w:r>
    </w:p>
    <w:p w14:paraId="73BB02E6">
      <w:pPr>
        <w:pStyle w:val="11"/>
        <w:numPr>
          <w:ilvl w:val="1"/>
          <w:numId w:val="10"/>
        </w:numPr>
        <w:tabs>
          <w:tab w:val="left" w:pos="1472"/>
        </w:tabs>
        <w:spacing w:before="7" w:after="0" w:line="247" w:lineRule="auto"/>
        <w:ind w:left="1472" w:right="1151" w:hanging="340"/>
        <w:jc w:val="left"/>
        <w:rPr>
          <w:sz w:val="22"/>
        </w:rPr>
      </w:pPr>
      <w:r>
        <w:rPr>
          <w:b/>
          <w:sz w:val="22"/>
        </w:rPr>
        <w:t>Collaborate</w:t>
      </w:r>
      <w:r>
        <w:rPr>
          <w:b/>
          <w:spacing w:val="40"/>
          <w:sz w:val="22"/>
        </w:rPr>
        <w:t xml:space="preserve"> </w:t>
      </w:r>
      <w:r>
        <w:rPr>
          <w:b/>
          <w:sz w:val="22"/>
        </w:rPr>
        <w:t>Actively</w:t>
      </w:r>
      <w:r>
        <w:rPr>
          <w:sz w:val="22"/>
        </w:rPr>
        <w:t>:</w:t>
      </w:r>
      <w:r>
        <w:rPr>
          <w:spacing w:val="40"/>
          <w:sz w:val="22"/>
        </w:rPr>
        <w:t xml:space="preserve"> </w:t>
      </w:r>
      <w:r>
        <w:rPr>
          <w:sz w:val="22"/>
        </w:rPr>
        <w:t>Engage</w:t>
      </w:r>
      <w:r>
        <w:rPr>
          <w:spacing w:val="40"/>
          <w:sz w:val="22"/>
        </w:rPr>
        <w:t xml:space="preserve"> </w:t>
      </w:r>
      <w:r>
        <w:rPr>
          <w:sz w:val="22"/>
        </w:rPr>
        <w:t>diverse</w:t>
      </w:r>
      <w:r>
        <w:rPr>
          <w:spacing w:val="40"/>
          <w:sz w:val="22"/>
        </w:rPr>
        <w:t xml:space="preserve"> </w:t>
      </w:r>
      <w:r>
        <w:rPr>
          <w:sz w:val="22"/>
        </w:rPr>
        <w:t>perspectives</w:t>
      </w:r>
      <w:r>
        <w:rPr>
          <w:spacing w:val="40"/>
          <w:sz w:val="22"/>
        </w:rPr>
        <w:t xml:space="preserve"> </w:t>
      </w:r>
      <w:r>
        <w:rPr>
          <w:sz w:val="22"/>
        </w:rPr>
        <w:t>to</w:t>
      </w:r>
      <w:r>
        <w:rPr>
          <w:spacing w:val="40"/>
          <w:sz w:val="22"/>
        </w:rPr>
        <w:t xml:space="preserve"> </w:t>
      </w:r>
      <w:r>
        <w:rPr>
          <w:sz w:val="22"/>
        </w:rPr>
        <w:t>uncover</w:t>
      </w:r>
      <w:r>
        <w:rPr>
          <w:spacing w:val="40"/>
          <w:sz w:val="22"/>
        </w:rPr>
        <w:t xml:space="preserve"> </w:t>
      </w:r>
      <w:r>
        <w:rPr>
          <w:sz w:val="22"/>
        </w:rPr>
        <w:t>richer</w:t>
      </w:r>
      <w:r>
        <w:rPr>
          <w:spacing w:val="40"/>
          <w:sz w:val="22"/>
        </w:rPr>
        <w:t xml:space="preserve"> </w:t>
      </w:r>
      <w:r>
        <w:rPr>
          <w:sz w:val="22"/>
        </w:rPr>
        <w:t>insights</w:t>
      </w:r>
      <w:r>
        <w:rPr>
          <w:spacing w:val="40"/>
          <w:sz w:val="22"/>
        </w:rPr>
        <w:t xml:space="preserve"> </w:t>
      </w:r>
      <w:r>
        <w:rPr>
          <w:sz w:val="22"/>
        </w:rPr>
        <w:t>and</w:t>
      </w:r>
      <w:r>
        <w:rPr>
          <w:spacing w:val="40"/>
          <w:sz w:val="22"/>
        </w:rPr>
        <w:t xml:space="preserve"> </w:t>
      </w:r>
      <w:r>
        <w:rPr>
          <w:spacing w:val="-2"/>
          <w:sz w:val="22"/>
        </w:rPr>
        <w:t>solutions.</w:t>
      </w:r>
    </w:p>
    <w:p w14:paraId="2DC7378C">
      <w:pPr>
        <w:pStyle w:val="11"/>
        <w:numPr>
          <w:ilvl w:val="1"/>
          <w:numId w:val="10"/>
        </w:numPr>
        <w:tabs>
          <w:tab w:val="left" w:pos="1472"/>
        </w:tabs>
        <w:spacing w:before="0" w:after="0" w:line="266" w:lineRule="exact"/>
        <w:ind w:left="1472" w:right="0" w:hanging="340"/>
        <w:jc w:val="left"/>
        <w:rPr>
          <w:sz w:val="22"/>
        </w:rPr>
      </w:pPr>
      <w:r>
        <w:rPr>
          <w:b/>
          <w:sz w:val="22"/>
        </w:rPr>
        <w:t>Stay</w:t>
      </w:r>
      <w:r>
        <w:rPr>
          <w:b/>
          <w:spacing w:val="10"/>
          <w:sz w:val="22"/>
        </w:rPr>
        <w:t xml:space="preserve"> </w:t>
      </w:r>
      <w:r>
        <w:rPr>
          <w:b/>
          <w:sz w:val="22"/>
        </w:rPr>
        <w:t>User‐Centric</w:t>
      </w:r>
      <w:r>
        <w:rPr>
          <w:sz w:val="22"/>
        </w:rPr>
        <w:t>:</w:t>
      </w:r>
      <w:r>
        <w:rPr>
          <w:spacing w:val="10"/>
          <w:sz w:val="22"/>
        </w:rPr>
        <w:t xml:space="preserve"> </w:t>
      </w:r>
      <w:r>
        <w:rPr>
          <w:sz w:val="22"/>
        </w:rPr>
        <w:t>Regularly</w:t>
      </w:r>
      <w:r>
        <w:rPr>
          <w:spacing w:val="10"/>
          <w:sz w:val="22"/>
        </w:rPr>
        <w:t xml:space="preserve"> </w:t>
      </w:r>
      <w:r>
        <w:rPr>
          <w:sz w:val="22"/>
        </w:rPr>
        <w:t>validate</w:t>
      </w:r>
      <w:r>
        <w:rPr>
          <w:spacing w:val="13"/>
          <w:sz w:val="22"/>
        </w:rPr>
        <w:t xml:space="preserve"> </w:t>
      </w:r>
      <w:r>
        <w:rPr>
          <w:sz w:val="22"/>
        </w:rPr>
        <w:t>ideas</w:t>
      </w:r>
      <w:r>
        <w:rPr>
          <w:spacing w:val="11"/>
          <w:sz w:val="22"/>
        </w:rPr>
        <w:t xml:space="preserve"> </w:t>
      </w:r>
      <w:r>
        <w:rPr>
          <w:sz w:val="22"/>
        </w:rPr>
        <w:t>and</w:t>
      </w:r>
      <w:r>
        <w:rPr>
          <w:spacing w:val="11"/>
          <w:sz w:val="22"/>
        </w:rPr>
        <w:t xml:space="preserve"> </w:t>
      </w:r>
      <w:r>
        <w:rPr>
          <w:sz w:val="22"/>
        </w:rPr>
        <w:t>prototypes</w:t>
      </w:r>
      <w:r>
        <w:rPr>
          <w:spacing w:val="11"/>
          <w:sz w:val="22"/>
        </w:rPr>
        <w:t xml:space="preserve"> </w:t>
      </w:r>
      <w:r>
        <w:rPr>
          <w:sz w:val="22"/>
        </w:rPr>
        <w:t>with</w:t>
      </w:r>
      <w:r>
        <w:rPr>
          <w:spacing w:val="13"/>
          <w:sz w:val="22"/>
        </w:rPr>
        <w:t xml:space="preserve"> </w:t>
      </w:r>
      <w:r>
        <w:rPr>
          <w:sz w:val="22"/>
        </w:rPr>
        <w:t>actual</w:t>
      </w:r>
      <w:r>
        <w:rPr>
          <w:spacing w:val="11"/>
          <w:sz w:val="22"/>
        </w:rPr>
        <w:t xml:space="preserve"> </w:t>
      </w:r>
      <w:r>
        <w:rPr>
          <w:spacing w:val="-2"/>
          <w:sz w:val="22"/>
        </w:rPr>
        <w:t>users.</w:t>
      </w:r>
    </w:p>
    <w:p w14:paraId="63EF6855">
      <w:pPr>
        <w:pStyle w:val="11"/>
        <w:numPr>
          <w:ilvl w:val="1"/>
          <w:numId w:val="10"/>
        </w:numPr>
        <w:tabs>
          <w:tab w:val="left" w:pos="1472"/>
        </w:tabs>
        <w:spacing w:before="8" w:after="0" w:line="244" w:lineRule="auto"/>
        <w:ind w:left="1472" w:right="1150" w:hanging="340"/>
        <w:jc w:val="left"/>
        <w:rPr>
          <w:sz w:val="22"/>
        </w:rPr>
      </w:pPr>
      <w:r>
        <w:rPr>
          <w:b/>
          <w:sz w:val="22"/>
        </w:rPr>
        <w:t>Balance Creativity and Feasibility</w:t>
      </w:r>
      <w:r>
        <w:rPr>
          <w:sz w:val="22"/>
        </w:rPr>
        <w:t xml:space="preserve">: Encourage bold ideas but ground them in practical </w:t>
      </w:r>
      <w:r>
        <w:rPr>
          <w:spacing w:val="-2"/>
          <w:sz w:val="22"/>
        </w:rPr>
        <w:t>considerations.</w:t>
      </w:r>
    </w:p>
    <w:p w14:paraId="20F6D3EE">
      <w:pPr>
        <w:pStyle w:val="3"/>
        <w:spacing w:before="267"/>
      </w:pPr>
      <w:r>
        <w:rPr>
          <w:spacing w:val="-2"/>
        </w:rPr>
        <w:t>Conclusion</w:t>
      </w:r>
    </w:p>
    <w:p w14:paraId="78AF0AD2">
      <w:pPr>
        <w:pStyle w:val="6"/>
        <w:spacing w:before="1"/>
        <w:rPr>
          <w:b/>
        </w:rPr>
      </w:pPr>
    </w:p>
    <w:p w14:paraId="79FCAB7F">
      <w:pPr>
        <w:pStyle w:val="6"/>
        <w:spacing w:line="244" w:lineRule="auto"/>
        <w:ind w:left="794" w:right="1150"/>
        <w:jc w:val="both"/>
      </w:pPr>
      <w:r>
        <w:t xml:space="preserve">Navigating the design thinking process is about embracing ambiguity, maintaining empathy, and continuously iterating toward a solution that resonates deeply with users. By following these steps, individuals and teams can transform complex challenges into innovative </w:t>
      </w:r>
      <w:r>
        <w:rPr>
          <w:spacing w:val="-2"/>
        </w:rPr>
        <w:t>opportunities.</w:t>
      </w:r>
    </w:p>
    <w:p w14:paraId="3F08CEC4">
      <w:pPr>
        <w:pStyle w:val="6"/>
        <w:rPr>
          <w:sz w:val="20"/>
        </w:rPr>
      </w:pPr>
    </w:p>
    <w:p w14:paraId="3F08F05F">
      <w:pPr>
        <w:pStyle w:val="6"/>
        <w:rPr>
          <w:sz w:val="20"/>
        </w:rPr>
      </w:pPr>
    </w:p>
    <w:p w14:paraId="34F476DF">
      <w:pPr>
        <w:pStyle w:val="6"/>
        <w:rPr>
          <w:sz w:val="20"/>
        </w:rPr>
      </w:pPr>
    </w:p>
    <w:p w14:paraId="6370F9AD">
      <w:pPr>
        <w:pStyle w:val="6"/>
        <w:rPr>
          <w:sz w:val="20"/>
        </w:rPr>
      </w:pPr>
    </w:p>
    <w:p w14:paraId="60511BEF">
      <w:pPr>
        <w:pStyle w:val="6"/>
        <w:rPr>
          <w:sz w:val="20"/>
        </w:rPr>
      </w:pPr>
    </w:p>
    <w:p w14:paraId="5391EC35">
      <w:pPr>
        <w:pStyle w:val="6"/>
        <w:rPr>
          <w:sz w:val="20"/>
        </w:rPr>
      </w:pPr>
    </w:p>
    <w:p w14:paraId="6E709502">
      <w:pPr>
        <w:pStyle w:val="6"/>
        <w:rPr>
          <w:sz w:val="20"/>
        </w:rPr>
      </w:pPr>
    </w:p>
    <w:p w14:paraId="7A2DDCDD">
      <w:pPr>
        <w:pStyle w:val="6"/>
        <w:rPr>
          <w:sz w:val="20"/>
        </w:rPr>
      </w:pPr>
    </w:p>
    <w:p w14:paraId="32A5FCA1">
      <w:pPr>
        <w:pStyle w:val="6"/>
        <w:rPr>
          <w:sz w:val="20"/>
        </w:rPr>
      </w:pPr>
    </w:p>
    <w:p w14:paraId="430A4BCB">
      <w:pPr>
        <w:pStyle w:val="6"/>
        <w:rPr>
          <w:sz w:val="20"/>
        </w:rPr>
      </w:pPr>
    </w:p>
    <w:p w14:paraId="6EA65D45">
      <w:pPr>
        <w:pStyle w:val="6"/>
        <w:rPr>
          <w:sz w:val="20"/>
        </w:rPr>
      </w:pPr>
    </w:p>
    <w:p w14:paraId="007FAC3D">
      <w:pPr>
        <w:pStyle w:val="6"/>
        <w:rPr>
          <w:sz w:val="20"/>
        </w:rPr>
      </w:pPr>
    </w:p>
    <w:p w14:paraId="770A0012">
      <w:pPr>
        <w:pStyle w:val="6"/>
        <w:rPr>
          <w:sz w:val="20"/>
        </w:rPr>
      </w:pPr>
    </w:p>
    <w:p w14:paraId="37928DEF">
      <w:pPr>
        <w:pStyle w:val="6"/>
        <w:rPr>
          <w:sz w:val="20"/>
        </w:rPr>
      </w:pPr>
    </w:p>
    <w:p w14:paraId="1CCAED52">
      <w:pPr>
        <w:pStyle w:val="6"/>
        <w:rPr>
          <w:sz w:val="20"/>
        </w:rPr>
      </w:pPr>
    </w:p>
    <w:p w14:paraId="01439C59">
      <w:pPr>
        <w:pStyle w:val="6"/>
        <w:rPr>
          <w:sz w:val="20"/>
        </w:rPr>
      </w:pPr>
    </w:p>
    <w:p w14:paraId="08FDC8FF">
      <w:pPr>
        <w:pStyle w:val="6"/>
        <w:rPr>
          <w:sz w:val="20"/>
        </w:rPr>
      </w:pPr>
    </w:p>
    <w:p w14:paraId="390D3BCB">
      <w:pPr>
        <w:pStyle w:val="6"/>
        <w:rPr>
          <w:sz w:val="20"/>
        </w:rPr>
      </w:pPr>
    </w:p>
    <w:p w14:paraId="38A60684">
      <w:pPr>
        <w:pStyle w:val="6"/>
        <w:rPr>
          <w:sz w:val="20"/>
        </w:rPr>
      </w:pPr>
    </w:p>
    <w:p w14:paraId="0AAF89B3">
      <w:pPr>
        <w:pStyle w:val="6"/>
        <w:rPr>
          <w:sz w:val="20"/>
        </w:rPr>
      </w:pPr>
    </w:p>
    <w:p w14:paraId="521C55DC">
      <w:pPr>
        <w:pStyle w:val="6"/>
        <w:rPr>
          <w:sz w:val="20"/>
        </w:rPr>
      </w:pPr>
    </w:p>
    <w:p w14:paraId="71C49C60">
      <w:pPr>
        <w:pStyle w:val="6"/>
        <w:spacing w:before="240"/>
        <w:rPr>
          <w:sz w:val="20"/>
        </w:rPr>
      </w:pPr>
      <w:r>
        <w:rPr>
          <w:sz w:val="20"/>
        </w:rPr>
        <mc:AlternateContent>
          <mc:Choice Requires="wps">
            <w:drawing>
              <wp:anchor distT="0" distB="0" distL="0" distR="0" simplePos="0" relativeHeight="251706368" behindDoc="1" locked="0" layoutInCell="1" allowOverlap="1">
                <wp:simplePos x="0" y="0"/>
                <wp:positionH relativeFrom="page">
                  <wp:posOffset>1172210</wp:posOffset>
                </wp:positionH>
                <wp:positionV relativeFrom="paragraph">
                  <wp:posOffset>322580</wp:posOffset>
                </wp:positionV>
                <wp:extent cx="5428615" cy="6350"/>
                <wp:effectExtent l="0" t="0" r="0" b="0"/>
                <wp:wrapTopAndBottom/>
                <wp:docPr id="59" name="Graphic 59"/>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59" o:spid="_x0000_s1026" o:spt="100" style="position:absolute;left:0pt;margin-left:92.3pt;margin-top:25.4pt;height:0.5pt;width:427.45pt;mso-position-horizontal-relative:page;mso-wrap-distance-bottom:0pt;mso-wrap-distance-top:0pt;z-index:-251610112;mso-width-relative:page;mso-height-relative:page;" fillcolor="#000000" filled="t" stroked="f" coordsize="5428615,6350" o:gfxdata="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CY06L&#10;1gAAAAoBAAAPAAAAAAAAAAEAIAAAACIAAABkcnMvZG93bnJldi54bWxQSwECFAAUAAAACACHTuJA&#10;8hqmRCMCAADe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47BA963D">
      <w:pPr>
        <w:pStyle w:val="6"/>
        <w:spacing w:after="0"/>
        <w:rPr>
          <w:sz w:val="20"/>
        </w:rPr>
        <w:sectPr>
          <w:pgSz w:w="12240" w:h="15840"/>
          <w:pgMar w:top="1040" w:right="720" w:bottom="880" w:left="1080" w:header="623" w:footer="687" w:gutter="0"/>
          <w:cols w:space="720" w:num="1"/>
        </w:sectPr>
      </w:pPr>
    </w:p>
    <w:p w14:paraId="3F2ED8B5">
      <w:pPr>
        <w:pStyle w:val="2"/>
      </w:pPr>
      <w:r>
        <mc:AlternateContent>
          <mc:Choice Requires="wpg">
            <w:drawing>
              <wp:anchor distT="0" distB="0" distL="0" distR="0" simplePos="0" relativeHeight="251673600" behindDoc="1" locked="0" layoutInCell="1" allowOverlap="1">
                <wp:simplePos x="0" y="0"/>
                <wp:positionH relativeFrom="page">
                  <wp:posOffset>699770</wp:posOffset>
                </wp:positionH>
                <wp:positionV relativeFrom="page">
                  <wp:posOffset>287020</wp:posOffset>
                </wp:positionV>
                <wp:extent cx="6456680" cy="9485630"/>
                <wp:effectExtent l="0" t="0" r="0" b="0"/>
                <wp:wrapNone/>
                <wp:docPr id="60" name="Group 60"/>
                <wp:cNvGraphicFramePr/>
                <a:graphic xmlns:a="http://schemas.openxmlformats.org/drawingml/2006/main">
                  <a:graphicData uri="http://schemas.microsoft.com/office/word/2010/wordprocessingGroup">
                    <wpg:wgp>
                      <wpg:cNvGrpSpPr/>
                      <wpg:grpSpPr>
                        <a:xfrm>
                          <a:off x="0" y="0"/>
                          <a:ext cx="6456680" cy="9485630"/>
                          <a:chOff x="0" y="0"/>
                          <a:chExt cx="6456680" cy="9485630"/>
                        </a:xfrm>
                      </wpg:grpSpPr>
                      <pic:pic xmlns:pic="http://schemas.openxmlformats.org/drawingml/2006/picture">
                        <pic:nvPicPr>
                          <pic:cNvPr id="61" name="Image 61"/>
                          <pic:cNvPicPr/>
                        </pic:nvPicPr>
                        <pic:blipFill>
                          <a:blip r:embed="rId11" cstate="print"/>
                          <a:stretch>
                            <a:fillRect/>
                          </a:stretch>
                        </pic:blipFill>
                        <pic:spPr>
                          <a:xfrm>
                            <a:off x="489966" y="9144"/>
                            <a:ext cx="1713738" cy="573785"/>
                          </a:xfrm>
                          <a:prstGeom prst="rect">
                            <a:avLst/>
                          </a:prstGeom>
                        </pic:spPr>
                      </pic:pic>
                      <wps:wsp>
                        <wps:cNvPr id="62" name="Graphic 62"/>
                        <wps:cNvSpPr/>
                        <wps:spPr>
                          <a:xfrm>
                            <a:off x="0" y="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6pt;height:746.9pt;width:508.4pt;mso-position-horizontal-relative:page;mso-position-vertical-relative:page;z-index:-251642880;mso-width-relative:page;mso-height-relative:page;" coordsize="6456680,9485630" o:gfxdata="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">
                <o:lock v:ext="edit" aspectratio="f"/>
                <v:shape id="Image 61" o:spid="_x0000_s1026" o:spt="75" type="#_x0000_t75" style="position:absolute;left:489966;top:9144;height:573785;width:1713738;" filled="f" o:preferrelative="t" stroked="f" coordsize="21600,21600" o:gfxdata="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hO4Er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Graphic 62" o:spid="_x0000_s1026" o:spt="100" style="position:absolute;left:0;top:0;height:9485630;width:6456680;" fillcolor="#000000" filled="t" stroked="f" coordsize="6456680,9485630" o:gfxdata="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6ouL4A&#10;AADbAAAADwAAAAAAAAABACAAAAAiAAAAZHJzL2Rvd25yZXYueG1sUEsBAhQAFAAAAAgAh07iQDMv&#10;BZ47AAAAOQAAABAAAAAAAAAAAQAgAAAADQEAAGRycy9zaGFwZXhtbC54bWxQSwUGAAAAAAYABgBb&#10;AQAAtwM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v:group>
            </w:pict>
          </mc:Fallback>
        </mc:AlternateContent>
      </w:r>
      <w:r>
        <w:t>PRACTICAL</w:t>
      </w:r>
      <w:r>
        <w:rPr>
          <w:spacing w:val="-18"/>
        </w:rPr>
        <w:t xml:space="preserve"> </w:t>
      </w:r>
      <w:r>
        <w:rPr>
          <w:spacing w:val="-10"/>
        </w:rPr>
        <w:t>2</w:t>
      </w:r>
    </w:p>
    <w:p w14:paraId="650BD013">
      <w:pPr>
        <w:pStyle w:val="3"/>
        <w:spacing w:before="189"/>
        <w:ind w:left="795"/>
      </w:pPr>
      <w:r>
        <w:t>AIM:</w:t>
      </w:r>
      <w:r>
        <w:rPr>
          <w:spacing w:val="12"/>
        </w:rPr>
        <w:t xml:space="preserve"> </w:t>
      </w:r>
      <w:r>
        <w:t>Empathy</w:t>
      </w:r>
      <w:r>
        <w:rPr>
          <w:spacing w:val="15"/>
        </w:rPr>
        <w:t xml:space="preserve"> </w:t>
      </w:r>
      <w:r>
        <w:t>mapping</w:t>
      </w:r>
      <w:r>
        <w:rPr>
          <w:spacing w:val="13"/>
        </w:rPr>
        <w:t xml:space="preserve"> </w:t>
      </w:r>
      <w:r>
        <w:rPr>
          <w:spacing w:val="-2"/>
        </w:rPr>
        <w:t>exercise:</w:t>
      </w:r>
    </w:p>
    <w:p w14:paraId="73F9280B">
      <w:pPr>
        <w:pStyle w:val="6"/>
        <w:spacing w:before="13"/>
        <w:rPr>
          <w:b/>
        </w:rPr>
      </w:pPr>
    </w:p>
    <w:p w14:paraId="76D4C4A4">
      <w:pPr>
        <w:pStyle w:val="6"/>
        <w:spacing w:line="247" w:lineRule="auto"/>
        <w:ind w:left="795" w:right="1150"/>
      </w:pPr>
      <w:r>
        <w:t>Have</w:t>
      </w:r>
      <w:r>
        <w:rPr>
          <w:spacing w:val="22"/>
        </w:rPr>
        <w:t xml:space="preserve"> </w:t>
      </w:r>
      <w:r>
        <w:t>participants</w:t>
      </w:r>
      <w:r>
        <w:rPr>
          <w:spacing w:val="22"/>
        </w:rPr>
        <w:t xml:space="preserve"> </w:t>
      </w:r>
      <w:r>
        <w:t>conduct</w:t>
      </w:r>
      <w:r>
        <w:rPr>
          <w:spacing w:val="22"/>
        </w:rPr>
        <w:t xml:space="preserve"> </w:t>
      </w:r>
      <w:r>
        <w:t>interviews</w:t>
      </w:r>
      <w:r>
        <w:rPr>
          <w:spacing w:val="23"/>
        </w:rPr>
        <w:t xml:space="preserve"> </w:t>
      </w:r>
      <w:r>
        <w:t>with</w:t>
      </w:r>
      <w:r>
        <w:rPr>
          <w:spacing w:val="22"/>
        </w:rPr>
        <w:t xml:space="preserve"> </w:t>
      </w:r>
      <w:r>
        <w:t>potential</w:t>
      </w:r>
      <w:r>
        <w:rPr>
          <w:spacing w:val="22"/>
        </w:rPr>
        <w:t xml:space="preserve"> </w:t>
      </w:r>
      <w:r>
        <w:t>users</w:t>
      </w:r>
      <w:r>
        <w:rPr>
          <w:spacing w:val="21"/>
        </w:rPr>
        <w:t xml:space="preserve"> </w:t>
      </w:r>
      <w:r>
        <w:t>and</w:t>
      </w:r>
      <w:r>
        <w:rPr>
          <w:spacing w:val="21"/>
        </w:rPr>
        <w:t xml:space="preserve"> </w:t>
      </w:r>
      <w:r>
        <w:t>create</w:t>
      </w:r>
      <w:r>
        <w:rPr>
          <w:spacing w:val="20"/>
        </w:rPr>
        <w:t xml:space="preserve"> </w:t>
      </w:r>
      <w:r>
        <w:t>empathy</w:t>
      </w:r>
      <w:r>
        <w:rPr>
          <w:spacing w:val="22"/>
        </w:rPr>
        <w:t xml:space="preserve"> </w:t>
      </w:r>
      <w:r>
        <w:t>maps</w:t>
      </w:r>
      <w:r>
        <w:rPr>
          <w:spacing w:val="23"/>
        </w:rPr>
        <w:t xml:space="preserve"> </w:t>
      </w:r>
      <w:r>
        <w:t>to</w:t>
      </w:r>
      <w:r>
        <w:rPr>
          <w:spacing w:val="18"/>
        </w:rPr>
        <w:t xml:space="preserve"> </w:t>
      </w:r>
      <w:r>
        <w:t>gain a deeper understanding of their needs, wants, and pain points.</w:t>
      </w:r>
    </w:p>
    <w:p w14:paraId="2C6B3E36">
      <w:pPr>
        <w:pStyle w:val="6"/>
        <w:spacing w:before="5"/>
      </w:pPr>
    </w:p>
    <w:p w14:paraId="2DAF786C">
      <w:pPr>
        <w:pStyle w:val="3"/>
        <w:ind w:left="795"/>
      </w:pPr>
      <w:r>
        <w:rPr>
          <w:spacing w:val="-2"/>
        </w:rPr>
        <w:t>Introduction:</w:t>
      </w:r>
    </w:p>
    <w:p w14:paraId="7E2E8130">
      <w:pPr>
        <w:pStyle w:val="6"/>
        <w:spacing w:before="14"/>
        <w:rPr>
          <w:b/>
        </w:rPr>
      </w:pPr>
    </w:p>
    <w:p w14:paraId="1EE89102">
      <w:pPr>
        <w:pStyle w:val="6"/>
        <w:spacing w:line="283" w:lineRule="auto"/>
        <w:ind w:left="795" w:right="6902"/>
        <w:jc w:val="both"/>
      </w:pPr>
      <w:r>
        <w:drawing>
          <wp:anchor distT="0" distB="0" distL="0" distR="0" simplePos="0" relativeHeight="251659264" behindDoc="0" locked="0" layoutInCell="1" allowOverlap="1">
            <wp:simplePos x="0" y="0"/>
            <wp:positionH relativeFrom="page">
              <wp:posOffset>3034030</wp:posOffset>
            </wp:positionH>
            <wp:positionV relativeFrom="paragraph">
              <wp:posOffset>1270</wp:posOffset>
            </wp:positionV>
            <wp:extent cx="3486785" cy="3028315"/>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5" cstate="print"/>
                    <a:stretch>
                      <a:fillRect/>
                    </a:stretch>
                  </pic:blipFill>
                  <pic:spPr>
                    <a:xfrm>
                      <a:off x="0" y="0"/>
                      <a:ext cx="3486912" cy="3028010"/>
                    </a:xfrm>
                    <a:prstGeom prst="rect">
                      <a:avLst/>
                    </a:prstGeom>
                  </pic:spPr>
                </pic:pic>
              </a:graphicData>
            </a:graphic>
          </wp:anchor>
        </w:drawing>
      </w:r>
      <w:r>
        <w:rPr>
          <w:b/>
        </w:rPr>
        <w:t xml:space="preserve">Empathy </w:t>
      </w:r>
      <w:r>
        <w:t>is the ability to understand and share the feelings, perspectives, and experiences of others. It goes beyond mere sympathy by fostering a deep connection</w:t>
      </w:r>
      <w:r>
        <w:rPr>
          <w:spacing w:val="80"/>
        </w:rPr>
        <w:t xml:space="preserve"> </w:t>
      </w:r>
      <w:r>
        <w:t>to another person’s</w:t>
      </w:r>
      <w:r>
        <w:rPr>
          <w:spacing w:val="80"/>
        </w:rPr>
        <w:t xml:space="preserve"> </w:t>
      </w:r>
      <w:r>
        <w:t>emotional and cognitive</w:t>
      </w:r>
      <w:r>
        <w:rPr>
          <w:spacing w:val="40"/>
        </w:rPr>
        <w:t xml:space="preserve"> </w:t>
      </w:r>
      <w:r>
        <w:t xml:space="preserve">world. Empathy is a cornerstone of human‐ centered approaches, such as </w:t>
      </w:r>
      <w:r>
        <w:rPr>
          <w:b/>
        </w:rPr>
        <w:t>design thinking</w:t>
      </w:r>
      <w:r>
        <w:t>, where understanding users' needs and experiences is paramount to creating meaningful and effective solutions.</w:t>
      </w:r>
    </w:p>
    <w:p w14:paraId="1FFC87B9">
      <w:pPr>
        <w:pStyle w:val="6"/>
        <w:spacing w:before="48"/>
      </w:pPr>
    </w:p>
    <w:p w14:paraId="5BB9DA94">
      <w:pPr>
        <w:pStyle w:val="3"/>
        <w:ind w:left="795"/>
      </w:pPr>
      <w:r>
        <w:t>Understanding</w:t>
      </w:r>
      <w:r>
        <w:rPr>
          <w:spacing w:val="14"/>
        </w:rPr>
        <w:t xml:space="preserve"> </w:t>
      </w:r>
      <w:r>
        <w:t>Empathy</w:t>
      </w:r>
      <w:r>
        <w:rPr>
          <w:spacing w:val="15"/>
        </w:rPr>
        <w:t xml:space="preserve"> </w:t>
      </w:r>
      <w:r>
        <w:t>in</w:t>
      </w:r>
      <w:r>
        <w:rPr>
          <w:spacing w:val="15"/>
        </w:rPr>
        <w:t xml:space="preserve"> </w:t>
      </w:r>
      <w:r>
        <w:t>Design</w:t>
      </w:r>
      <w:r>
        <w:rPr>
          <w:spacing w:val="13"/>
        </w:rPr>
        <w:t xml:space="preserve"> </w:t>
      </w:r>
      <w:r>
        <w:rPr>
          <w:spacing w:val="-2"/>
        </w:rPr>
        <w:t>Thinking:</w:t>
      </w:r>
    </w:p>
    <w:p w14:paraId="6CC120C5">
      <w:pPr>
        <w:pStyle w:val="6"/>
        <w:spacing w:before="98"/>
        <w:rPr>
          <w:b/>
        </w:rPr>
      </w:pPr>
    </w:p>
    <w:p w14:paraId="0992EDAC">
      <w:pPr>
        <w:spacing w:before="0"/>
        <w:ind w:left="795" w:right="0" w:firstLine="0"/>
        <w:jc w:val="left"/>
        <w:rPr>
          <w:b/>
          <w:sz w:val="22"/>
        </w:rPr>
      </w:pPr>
      <w:r>
        <w:rPr>
          <w:b/>
          <w:sz w:val="22"/>
        </w:rPr>
        <w:t>Importance</w:t>
      </w:r>
      <w:r>
        <w:rPr>
          <w:b/>
          <w:spacing w:val="13"/>
          <w:sz w:val="22"/>
        </w:rPr>
        <w:t xml:space="preserve"> </w:t>
      </w:r>
      <w:r>
        <w:rPr>
          <w:b/>
          <w:sz w:val="22"/>
        </w:rPr>
        <w:t>of</w:t>
      </w:r>
      <w:r>
        <w:rPr>
          <w:b/>
          <w:spacing w:val="11"/>
          <w:sz w:val="22"/>
        </w:rPr>
        <w:t xml:space="preserve"> </w:t>
      </w:r>
      <w:r>
        <w:rPr>
          <w:b/>
          <w:spacing w:val="-2"/>
          <w:sz w:val="22"/>
        </w:rPr>
        <w:t>Empathy:</w:t>
      </w:r>
    </w:p>
    <w:p w14:paraId="088253E3">
      <w:pPr>
        <w:pStyle w:val="6"/>
        <w:spacing w:before="97"/>
        <w:rPr>
          <w:b/>
        </w:rPr>
      </w:pPr>
    </w:p>
    <w:p w14:paraId="49D838BD">
      <w:pPr>
        <w:pStyle w:val="11"/>
        <w:numPr>
          <w:ilvl w:val="1"/>
          <w:numId w:val="10"/>
        </w:numPr>
        <w:tabs>
          <w:tab w:val="left" w:pos="1472"/>
        </w:tabs>
        <w:spacing w:before="0" w:after="0" w:line="283" w:lineRule="auto"/>
        <w:ind w:left="1472" w:right="1152" w:hanging="339"/>
        <w:jc w:val="both"/>
        <w:rPr>
          <w:sz w:val="22"/>
        </w:rPr>
      </w:pPr>
      <w:r>
        <w:rPr>
          <w:b/>
          <w:sz w:val="22"/>
        </w:rPr>
        <w:t xml:space="preserve">Enhanced Understanding: </w:t>
      </w:r>
      <w:r>
        <w:rPr>
          <w:sz w:val="22"/>
        </w:rPr>
        <w:t>Empathy is the cornerstone of design thinking, enabling designers to gain a deep understanding of users’ needs, desire and challenges.</w:t>
      </w:r>
    </w:p>
    <w:p w14:paraId="3CA7CE33">
      <w:pPr>
        <w:pStyle w:val="11"/>
        <w:numPr>
          <w:ilvl w:val="1"/>
          <w:numId w:val="10"/>
        </w:numPr>
        <w:tabs>
          <w:tab w:val="left" w:pos="1472"/>
        </w:tabs>
        <w:spacing w:before="0" w:after="0" w:line="283" w:lineRule="auto"/>
        <w:ind w:left="1472" w:right="1150" w:hanging="339"/>
        <w:jc w:val="both"/>
        <w:rPr>
          <w:sz w:val="22"/>
        </w:rPr>
      </w:pPr>
      <w:r>
        <w:rPr>
          <w:b/>
          <w:sz w:val="22"/>
        </w:rPr>
        <w:t xml:space="preserve">Human Centered Solutions: </w:t>
      </w:r>
      <w:r>
        <w:rPr>
          <w:sz w:val="22"/>
        </w:rPr>
        <w:t>Empathy allows for a deep understanding of people's needs, desires, and pain points. It ensures that solutions are designed to genuinely address user challenges, making them more effective and impactful.</w:t>
      </w:r>
    </w:p>
    <w:p w14:paraId="29C3BDE8">
      <w:pPr>
        <w:pStyle w:val="11"/>
        <w:numPr>
          <w:ilvl w:val="1"/>
          <w:numId w:val="10"/>
        </w:numPr>
        <w:tabs>
          <w:tab w:val="left" w:pos="1472"/>
        </w:tabs>
        <w:spacing w:before="0" w:after="0" w:line="283" w:lineRule="auto"/>
        <w:ind w:left="1472" w:right="1149" w:hanging="339"/>
        <w:jc w:val="both"/>
        <w:rPr>
          <w:sz w:val="22"/>
        </w:rPr>
      </w:pPr>
      <w:r>
        <w:rPr>
          <w:b/>
          <w:sz w:val="22"/>
        </w:rPr>
        <w:t xml:space="preserve">Improved user experience: </w:t>
      </w:r>
      <w:r>
        <w:rPr>
          <w:sz w:val="22"/>
        </w:rPr>
        <w:t>Designing with empathy leads to products and services</w:t>
      </w:r>
      <w:r>
        <w:rPr>
          <w:spacing w:val="80"/>
          <w:sz w:val="22"/>
        </w:rPr>
        <w:t xml:space="preserve"> </w:t>
      </w:r>
      <w:r>
        <w:rPr>
          <w:sz w:val="22"/>
        </w:rPr>
        <w:t>that resonate with users on emotional level, resulting in a more positive and meaningful user experience.</w:t>
      </w:r>
    </w:p>
    <w:p w14:paraId="3B32FBEB">
      <w:pPr>
        <w:pStyle w:val="6"/>
        <w:rPr>
          <w:sz w:val="20"/>
        </w:rPr>
      </w:pPr>
    </w:p>
    <w:p w14:paraId="46B0B443">
      <w:pPr>
        <w:pStyle w:val="6"/>
        <w:rPr>
          <w:sz w:val="20"/>
        </w:rPr>
      </w:pPr>
    </w:p>
    <w:p w14:paraId="5F87F735">
      <w:pPr>
        <w:pStyle w:val="6"/>
        <w:rPr>
          <w:sz w:val="20"/>
        </w:rPr>
      </w:pPr>
    </w:p>
    <w:p w14:paraId="15E11E4D">
      <w:pPr>
        <w:pStyle w:val="6"/>
        <w:rPr>
          <w:sz w:val="20"/>
        </w:rPr>
      </w:pPr>
    </w:p>
    <w:p w14:paraId="04FA3ED3">
      <w:pPr>
        <w:pStyle w:val="6"/>
        <w:rPr>
          <w:sz w:val="20"/>
        </w:rPr>
      </w:pPr>
    </w:p>
    <w:p w14:paraId="4D0A5FF3">
      <w:pPr>
        <w:pStyle w:val="6"/>
        <w:rPr>
          <w:sz w:val="20"/>
        </w:rPr>
      </w:pPr>
    </w:p>
    <w:p w14:paraId="07FDD9C1">
      <w:pPr>
        <w:pStyle w:val="6"/>
        <w:spacing w:before="73"/>
        <w:rPr>
          <w:sz w:val="20"/>
        </w:rPr>
      </w:pPr>
      <w:r>
        <w:rPr>
          <w:sz w:val="20"/>
        </w:rPr>
        <mc:AlternateContent>
          <mc:Choice Requires="wps">
            <w:drawing>
              <wp:anchor distT="0" distB="0" distL="0" distR="0" simplePos="0" relativeHeight="251707392" behindDoc="1" locked="0" layoutInCell="1" allowOverlap="1">
                <wp:simplePos x="0" y="0"/>
                <wp:positionH relativeFrom="page">
                  <wp:posOffset>1172210</wp:posOffset>
                </wp:positionH>
                <wp:positionV relativeFrom="paragraph">
                  <wp:posOffset>216535</wp:posOffset>
                </wp:positionV>
                <wp:extent cx="5428615" cy="5715"/>
                <wp:effectExtent l="0" t="0" r="0" b="0"/>
                <wp:wrapTopAndBottom/>
                <wp:docPr id="64" name="Graphic 64"/>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64" o:spid="_x0000_s1026" o:spt="100" style="position:absolute;left:0pt;margin-left:92.3pt;margin-top:17.05pt;height:0.45pt;width:427.45pt;mso-position-horizontal-relative:page;mso-wrap-distance-bottom:0pt;mso-wrap-distance-top:0pt;z-index:-251609088;mso-width-relative:page;mso-height-relative:page;" fillcolor="#000000" filled="t" stroked="f" coordsize="5428615,5715" o:gfxdata="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dgSr&#10;1wAAAAoBAAAPAAAAAAAAAAEAIAAAACIAAABkcnMvZG93bnJldi54bWxQSwECFAAUAAAACACHTuJA&#10;AkxhbCICAADeBAAADgAAAAAAAAABACAAAAAmAQAAZHJzL2Uyb0RvYy54bWxQSwUGAAAAAAYABgBZ&#10;AQAAugUAAAAA&#10;" path="m5428487,0l0,0,0,5333,5428487,5333,5428487,0xe">
                <v:fill on="t" focussize="0,0"/>
                <v:stroke on="f"/>
                <v:imagedata o:title=""/>
                <o:lock v:ext="edit" aspectratio="f"/>
                <v:textbox inset="0mm,0mm,0mm,0mm"/>
                <w10:wrap type="topAndBottom"/>
              </v:shape>
            </w:pict>
          </mc:Fallback>
        </mc:AlternateContent>
      </w:r>
    </w:p>
    <w:p w14:paraId="39F3A3E5">
      <w:pPr>
        <w:pStyle w:val="6"/>
        <w:spacing w:after="0"/>
        <w:rPr>
          <w:sz w:val="20"/>
        </w:rPr>
        <w:sectPr>
          <w:pgSz w:w="12240" w:h="15840"/>
          <w:pgMar w:top="1040" w:right="720" w:bottom="880" w:left="1080" w:header="623" w:footer="687" w:gutter="0"/>
          <w:cols w:space="720" w:num="1"/>
        </w:sectPr>
      </w:pPr>
    </w:p>
    <w:p w14:paraId="6B00602F">
      <w:pPr>
        <w:pStyle w:val="6"/>
        <w:spacing w:before="33"/>
      </w:pPr>
      <w:r>
        <mc:AlternateContent>
          <mc:Choice Requires="wpg">
            <w:drawing>
              <wp:anchor distT="0" distB="0" distL="0" distR="0" simplePos="0" relativeHeight="251674624"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65" name="Group 65"/>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66" name="Image 66"/>
                          <pic:cNvPicPr/>
                        </pic:nvPicPr>
                        <pic:blipFill>
                          <a:blip r:embed="rId11" cstate="print"/>
                          <a:stretch>
                            <a:fillRect/>
                          </a:stretch>
                        </pic:blipFill>
                        <pic:spPr>
                          <a:xfrm>
                            <a:off x="489966" y="9905"/>
                            <a:ext cx="1713738" cy="573785"/>
                          </a:xfrm>
                          <a:prstGeom prst="rect">
                            <a:avLst/>
                          </a:prstGeom>
                        </pic:spPr>
                      </pic:pic>
                      <wps:wsp>
                        <wps:cNvPr id="67" name="Graphic 67"/>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41856;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">
                <o:lock v:ext="edit" aspectratio="f"/>
                <v:shape id="Image 66" o:spid="_x0000_s1026" o:spt="75" type="#_x0000_t75" style="position:absolute;left:489966;top:9905;height:573785;width:1713738;" filled="f" o:preferrelative="t" stroked="f" coordsize="21600,21600" o:gfxdata="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iBmugAAANsA&#10;AAAPAAAAAAAAAAEAIAAAACIAAABkcnMvZG93bnJldi54bWxQSwECFAAUAAAACACHTuJAMy8FnjsA&#10;AAA5AAAAEAAAAAAAAAABACAAAAAJAQAAZHJzL3NoYXBleG1sLnhtbFBLBQYAAAAABgAGAFsBAACz&#10;AwAAAAA=&#10;">
                  <v:fill on="f" focussize="0,0"/>
                  <v:stroke on="f"/>
                  <v:imagedata r:id="rId11" o:title=""/>
                  <o:lock v:ext="edit" aspectratio="f"/>
                </v:shape>
                <v:shape id="Graphic 67" o:spid="_x0000_s1026" o:spt="100" style="position:absolute;left:0;top:11;height:9486265;width:6456680;" fillcolor="#000000" filled="t" stroked="f" coordsize="6456680,9486265" o:gfxdata="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ICcZW5AAAA2wAA&#10;AA8AAAAAAAAAAQAgAAAAIgAAAGRycy9kb3ducmV2LnhtbFBLAQIUABQAAAAIAIdO4kAzLwWeOwAA&#10;ADkAAAAQAAAAAAAAAAEAIAAAAAgBAABkcnMvc2hhcGV4bWwueG1sUEsFBgAAAAAGAAYAWwEAALID&#10;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4F30E6AD">
      <w:pPr>
        <w:pStyle w:val="3"/>
      </w:pPr>
      <w:r>
        <w:t>Empathy</w:t>
      </w:r>
      <w:r>
        <w:rPr>
          <w:spacing w:val="9"/>
        </w:rPr>
        <w:t xml:space="preserve"> </w:t>
      </w:r>
      <w:r>
        <w:t>in</w:t>
      </w:r>
      <w:r>
        <w:rPr>
          <w:spacing w:val="7"/>
        </w:rPr>
        <w:t xml:space="preserve"> </w:t>
      </w:r>
      <w:r>
        <w:t>the</w:t>
      </w:r>
      <w:r>
        <w:rPr>
          <w:spacing w:val="11"/>
        </w:rPr>
        <w:t xml:space="preserve"> </w:t>
      </w:r>
      <w:r>
        <w:t>Design</w:t>
      </w:r>
      <w:r>
        <w:rPr>
          <w:spacing w:val="8"/>
        </w:rPr>
        <w:t xml:space="preserve"> </w:t>
      </w:r>
      <w:r>
        <w:rPr>
          <w:spacing w:val="-2"/>
        </w:rPr>
        <w:t>Process:</w:t>
      </w:r>
    </w:p>
    <w:p w14:paraId="192B32DA">
      <w:pPr>
        <w:pStyle w:val="11"/>
        <w:numPr>
          <w:ilvl w:val="1"/>
          <w:numId w:val="10"/>
        </w:numPr>
        <w:tabs>
          <w:tab w:val="left" w:pos="1472"/>
        </w:tabs>
        <w:spacing w:before="197" w:after="0" w:line="283" w:lineRule="auto"/>
        <w:ind w:left="1472" w:right="1151" w:hanging="340"/>
        <w:jc w:val="both"/>
        <w:rPr>
          <w:sz w:val="22"/>
        </w:rPr>
      </w:pPr>
      <w:r>
        <w:rPr>
          <w:b/>
          <w:sz w:val="22"/>
        </w:rPr>
        <w:t xml:space="preserve">User‐Centric Approach: </w:t>
      </w:r>
      <w:r>
        <w:rPr>
          <w:sz w:val="22"/>
        </w:rPr>
        <w:t>Empathy ensures that the design process is focused on the</w:t>
      </w:r>
      <w:r>
        <w:rPr>
          <w:spacing w:val="80"/>
          <w:sz w:val="22"/>
        </w:rPr>
        <w:t xml:space="preserve"> </w:t>
      </w:r>
      <w:r>
        <w:rPr>
          <w:sz w:val="22"/>
        </w:rPr>
        <w:t>end user, allowing designers to step into the shoes of the people they are designing</w:t>
      </w:r>
      <w:r>
        <w:rPr>
          <w:spacing w:val="80"/>
          <w:sz w:val="22"/>
        </w:rPr>
        <w:t xml:space="preserve"> </w:t>
      </w:r>
      <w:r>
        <w:rPr>
          <w:spacing w:val="-4"/>
          <w:sz w:val="22"/>
        </w:rPr>
        <w:t>for.</w:t>
      </w:r>
    </w:p>
    <w:p w14:paraId="43A5ACD8">
      <w:pPr>
        <w:pStyle w:val="11"/>
        <w:numPr>
          <w:ilvl w:val="1"/>
          <w:numId w:val="10"/>
        </w:numPr>
        <w:tabs>
          <w:tab w:val="left" w:pos="1472"/>
        </w:tabs>
        <w:spacing w:before="1" w:after="0" w:line="283" w:lineRule="auto"/>
        <w:ind w:left="1472" w:right="1150" w:hanging="340"/>
        <w:jc w:val="both"/>
        <w:rPr>
          <w:sz w:val="22"/>
        </w:rPr>
      </w:pPr>
      <w:r>
        <w:rPr>
          <w:b/>
          <w:sz w:val="22"/>
        </w:rPr>
        <w:t xml:space="preserve">Problem Identification: </w:t>
      </w:r>
      <w:r>
        <w:rPr>
          <w:sz w:val="22"/>
        </w:rPr>
        <w:t xml:space="preserve">Through empathy designers can identify and define the real problems and pain point experienced by the users, laying the foundation for effective </w:t>
      </w:r>
      <w:r>
        <w:rPr>
          <w:spacing w:val="-2"/>
          <w:sz w:val="22"/>
        </w:rPr>
        <w:t>problem‐solving.</w:t>
      </w:r>
    </w:p>
    <w:p w14:paraId="578E9557">
      <w:pPr>
        <w:pStyle w:val="11"/>
        <w:numPr>
          <w:ilvl w:val="1"/>
          <w:numId w:val="10"/>
        </w:numPr>
        <w:tabs>
          <w:tab w:val="left" w:pos="1472"/>
        </w:tabs>
        <w:spacing w:before="1" w:after="0" w:line="283" w:lineRule="auto"/>
        <w:ind w:left="1472" w:right="1150" w:hanging="340"/>
        <w:jc w:val="both"/>
        <w:rPr>
          <w:sz w:val="22"/>
        </w:rPr>
      </w:pPr>
      <w:r>
        <w:rPr>
          <w:b/>
          <w:sz w:val="22"/>
        </w:rPr>
        <w:t xml:space="preserve">Iterative Design: </w:t>
      </w:r>
      <w:r>
        <w:rPr>
          <w:sz w:val="22"/>
        </w:rPr>
        <w:t>Empathy encourages an iterative approach to design, where</w:t>
      </w:r>
      <w:r>
        <w:rPr>
          <w:spacing w:val="80"/>
          <w:sz w:val="22"/>
        </w:rPr>
        <w:t xml:space="preserve"> </w:t>
      </w:r>
      <w:r>
        <w:rPr>
          <w:sz w:val="22"/>
        </w:rPr>
        <w:t>feedback from users is valued and incorporated into the design process, leading to continuous improvement.</w:t>
      </w:r>
    </w:p>
    <w:p w14:paraId="29B2EC7F">
      <w:pPr>
        <w:pStyle w:val="6"/>
        <w:spacing w:before="199"/>
      </w:pPr>
    </w:p>
    <w:p w14:paraId="32006E13">
      <w:pPr>
        <w:pStyle w:val="3"/>
      </w:pPr>
      <w:r>
        <w:t>Empathy</w:t>
      </w:r>
      <w:r>
        <w:rPr>
          <w:spacing w:val="10"/>
        </w:rPr>
        <w:t xml:space="preserve"> </w:t>
      </w:r>
      <w:r>
        <w:t>Impact</w:t>
      </w:r>
      <w:r>
        <w:rPr>
          <w:spacing w:val="9"/>
        </w:rPr>
        <w:t xml:space="preserve"> </w:t>
      </w:r>
      <w:r>
        <w:t>on</w:t>
      </w:r>
      <w:r>
        <w:rPr>
          <w:spacing w:val="9"/>
        </w:rPr>
        <w:t xml:space="preserve"> </w:t>
      </w:r>
      <w:r>
        <w:rPr>
          <w:spacing w:val="-2"/>
        </w:rPr>
        <w:t>Innovation:</w:t>
      </w:r>
    </w:p>
    <w:p w14:paraId="402FD1F5">
      <w:pPr>
        <w:pStyle w:val="11"/>
        <w:numPr>
          <w:ilvl w:val="1"/>
          <w:numId w:val="10"/>
        </w:numPr>
        <w:tabs>
          <w:tab w:val="left" w:pos="1472"/>
        </w:tabs>
        <w:spacing w:before="198" w:after="0" w:line="283" w:lineRule="auto"/>
        <w:ind w:left="1472" w:right="1154" w:hanging="340"/>
        <w:jc w:val="both"/>
        <w:rPr>
          <w:sz w:val="22"/>
        </w:rPr>
      </w:pPr>
      <w:r>
        <w:rPr>
          <w:b/>
          <w:sz w:val="22"/>
        </w:rPr>
        <w:t xml:space="preserve">Inspiring Creativity: </w:t>
      </w:r>
      <w:r>
        <w:rPr>
          <w:sz w:val="22"/>
        </w:rPr>
        <w:t>Empathy fuels creativity by inspiring designers to think beyond their own perspectives and consider a wide range of user experience and solutions.</w:t>
      </w:r>
    </w:p>
    <w:p w14:paraId="2E87BA89">
      <w:pPr>
        <w:pStyle w:val="11"/>
        <w:numPr>
          <w:ilvl w:val="1"/>
          <w:numId w:val="10"/>
        </w:numPr>
        <w:tabs>
          <w:tab w:val="left" w:pos="1472"/>
        </w:tabs>
        <w:spacing w:before="1" w:after="0" w:line="283" w:lineRule="auto"/>
        <w:ind w:left="1472" w:right="1149" w:hanging="340"/>
        <w:jc w:val="both"/>
        <w:rPr>
          <w:sz w:val="22"/>
        </w:rPr>
      </w:pPr>
      <w:r>
        <w:rPr>
          <w:b/>
          <w:sz w:val="22"/>
        </w:rPr>
        <w:t xml:space="preserve">Humanizing Technology: </w:t>
      </w:r>
      <w:r>
        <w:rPr>
          <w:sz w:val="22"/>
        </w:rPr>
        <w:t>By integrating empathy into the design of technology, products and services become more human‐centered, fostering a stronger connection between users and technology.</w:t>
      </w:r>
    </w:p>
    <w:p w14:paraId="74C7BE18">
      <w:pPr>
        <w:pStyle w:val="11"/>
        <w:numPr>
          <w:ilvl w:val="1"/>
          <w:numId w:val="10"/>
        </w:numPr>
        <w:tabs>
          <w:tab w:val="left" w:pos="1472"/>
        </w:tabs>
        <w:spacing w:before="0" w:after="0" w:line="283" w:lineRule="auto"/>
        <w:ind w:left="1472" w:right="1151" w:hanging="340"/>
        <w:jc w:val="both"/>
        <w:rPr>
          <w:sz w:val="22"/>
        </w:rPr>
      </w:pPr>
      <w:r>
        <w:rPr>
          <w:b/>
          <w:sz w:val="22"/>
        </w:rPr>
        <w:t>Market Relevance</w:t>
      </w:r>
      <w:r>
        <w:rPr>
          <w:sz w:val="22"/>
        </w:rPr>
        <w:t>: Empathic design leads to products and services that are more relevant to the market, as they are tailored to meet genuine user needs and</w:t>
      </w:r>
      <w:r>
        <w:rPr>
          <w:spacing w:val="40"/>
          <w:sz w:val="22"/>
        </w:rPr>
        <w:t xml:space="preserve"> </w:t>
      </w:r>
      <w:r>
        <w:rPr>
          <w:spacing w:val="-2"/>
          <w:sz w:val="22"/>
        </w:rPr>
        <w:t>aspirations.</w:t>
      </w:r>
    </w:p>
    <w:p w14:paraId="38025E38">
      <w:pPr>
        <w:pStyle w:val="6"/>
        <w:spacing w:before="199"/>
      </w:pPr>
    </w:p>
    <w:p w14:paraId="41E7F983">
      <w:pPr>
        <w:pStyle w:val="3"/>
      </w:pPr>
      <w:r>
        <w:t>Case</w:t>
      </w:r>
      <w:r>
        <w:rPr>
          <w:spacing w:val="10"/>
        </w:rPr>
        <w:t xml:space="preserve"> </w:t>
      </w:r>
      <w:r>
        <w:rPr>
          <w:spacing w:val="-2"/>
        </w:rPr>
        <w:t>Studies:</w:t>
      </w:r>
    </w:p>
    <w:p w14:paraId="7A9D28A9">
      <w:pPr>
        <w:pStyle w:val="6"/>
        <w:spacing w:before="43"/>
        <w:rPr>
          <w:b/>
        </w:rPr>
      </w:pPr>
    </w:p>
    <w:p w14:paraId="3C5A5A64">
      <w:pPr>
        <w:pStyle w:val="11"/>
        <w:numPr>
          <w:ilvl w:val="1"/>
          <w:numId w:val="10"/>
        </w:numPr>
        <w:tabs>
          <w:tab w:val="left" w:pos="1472"/>
        </w:tabs>
        <w:spacing w:before="1" w:after="0" w:line="247" w:lineRule="auto"/>
        <w:ind w:left="1472" w:right="1149" w:hanging="340"/>
        <w:jc w:val="both"/>
        <w:rPr>
          <w:sz w:val="22"/>
        </w:rPr>
      </w:pPr>
      <w:r>
        <w:rPr>
          <w:b/>
          <w:sz w:val="22"/>
        </w:rPr>
        <w:t>Apple's Design Philosophy</w:t>
      </w:r>
      <w:r>
        <w:rPr>
          <w:sz w:val="22"/>
        </w:rPr>
        <w:t>: Apple’s design philosophy is rooted in empathy, ensuring that products are intuitive, functional, and emotionally resonant with users. By deeply understanding users’ needs, behaviors, and challenges, Apple creates designs that feel natural and personal, offering seamless experiences that prioritize ease of use and emotional connection.</w:t>
      </w:r>
    </w:p>
    <w:p w14:paraId="5ED51640">
      <w:pPr>
        <w:pStyle w:val="11"/>
        <w:numPr>
          <w:ilvl w:val="1"/>
          <w:numId w:val="10"/>
        </w:numPr>
        <w:tabs>
          <w:tab w:val="left" w:pos="1472"/>
        </w:tabs>
        <w:spacing w:before="0" w:after="0" w:line="247" w:lineRule="auto"/>
        <w:ind w:left="1472" w:right="1150" w:hanging="340"/>
        <w:jc w:val="both"/>
        <w:rPr>
          <w:sz w:val="22"/>
        </w:rPr>
      </w:pPr>
      <w:r>
        <w:rPr>
          <w:b/>
          <w:sz w:val="22"/>
        </w:rPr>
        <w:t>Airbnb's User‐Centric Model</w:t>
      </w:r>
      <w:r>
        <w:rPr>
          <w:sz w:val="22"/>
        </w:rPr>
        <w:t>: Airbnb places users at the heart of its platform, ensuring both hosts and guests have personalized and frictionless experiences. By continuously gathering feedback and iterating on design, Airbnb ensures its service feels</w:t>
      </w:r>
      <w:r>
        <w:rPr>
          <w:spacing w:val="80"/>
          <w:w w:val="150"/>
          <w:sz w:val="22"/>
        </w:rPr>
        <w:t xml:space="preserve"> </w:t>
      </w:r>
      <w:r>
        <w:rPr>
          <w:sz w:val="22"/>
        </w:rPr>
        <w:t>welcoming, accessible, and intuitive for diverse users.</w:t>
      </w:r>
    </w:p>
    <w:p w14:paraId="79F749FB">
      <w:pPr>
        <w:pStyle w:val="11"/>
        <w:numPr>
          <w:ilvl w:val="1"/>
          <w:numId w:val="10"/>
        </w:numPr>
        <w:tabs>
          <w:tab w:val="left" w:pos="1472"/>
        </w:tabs>
        <w:spacing w:before="0" w:after="0" w:line="247" w:lineRule="auto"/>
        <w:ind w:left="1472" w:right="1150" w:hanging="340"/>
        <w:jc w:val="both"/>
        <w:rPr>
          <w:sz w:val="22"/>
        </w:rPr>
      </w:pPr>
      <w:r>
        <w:rPr>
          <w:b/>
          <w:sz w:val="22"/>
        </w:rPr>
        <w:t>IDEO's Human‐Centered Solutions</w:t>
      </w:r>
      <w:r>
        <w:rPr>
          <w:sz w:val="22"/>
        </w:rPr>
        <w:t>: IDEO uses human‐centered design to create innovative products and services by deeply understanding users' needs, motivations, and challenges. They emphasize empathy in their process, enabling solutions that are both functional and emotionally</w:t>
      </w:r>
    </w:p>
    <w:p w14:paraId="4BBF4141">
      <w:pPr>
        <w:pStyle w:val="6"/>
        <w:rPr>
          <w:sz w:val="20"/>
        </w:rPr>
      </w:pPr>
    </w:p>
    <w:p w14:paraId="4788893F">
      <w:pPr>
        <w:pStyle w:val="6"/>
        <w:rPr>
          <w:sz w:val="20"/>
        </w:rPr>
      </w:pPr>
    </w:p>
    <w:p w14:paraId="06331BAF">
      <w:pPr>
        <w:pStyle w:val="6"/>
        <w:rPr>
          <w:sz w:val="20"/>
        </w:rPr>
      </w:pPr>
    </w:p>
    <w:p w14:paraId="16858091">
      <w:pPr>
        <w:pStyle w:val="6"/>
        <w:rPr>
          <w:sz w:val="20"/>
        </w:rPr>
      </w:pPr>
    </w:p>
    <w:p w14:paraId="3BC67A85">
      <w:pPr>
        <w:pStyle w:val="6"/>
        <w:rPr>
          <w:sz w:val="20"/>
        </w:rPr>
      </w:pPr>
    </w:p>
    <w:p w14:paraId="7E4113D5">
      <w:pPr>
        <w:pStyle w:val="6"/>
        <w:rPr>
          <w:sz w:val="20"/>
        </w:rPr>
      </w:pPr>
    </w:p>
    <w:p w14:paraId="56BB64DF">
      <w:pPr>
        <w:pStyle w:val="6"/>
        <w:rPr>
          <w:sz w:val="20"/>
        </w:rPr>
      </w:pPr>
    </w:p>
    <w:p w14:paraId="22172B5C">
      <w:pPr>
        <w:pStyle w:val="6"/>
        <w:spacing w:before="111"/>
        <w:rPr>
          <w:sz w:val="20"/>
        </w:rPr>
      </w:pPr>
      <w:r>
        <w:rPr>
          <w:sz w:val="20"/>
        </w:rPr>
        <mc:AlternateContent>
          <mc:Choice Requires="wps">
            <w:drawing>
              <wp:anchor distT="0" distB="0" distL="0" distR="0" simplePos="0" relativeHeight="251708416" behindDoc="1" locked="0" layoutInCell="1" allowOverlap="1">
                <wp:simplePos x="0" y="0"/>
                <wp:positionH relativeFrom="page">
                  <wp:posOffset>1172210</wp:posOffset>
                </wp:positionH>
                <wp:positionV relativeFrom="paragraph">
                  <wp:posOffset>240665</wp:posOffset>
                </wp:positionV>
                <wp:extent cx="5428615" cy="6350"/>
                <wp:effectExtent l="0" t="0" r="0" b="0"/>
                <wp:wrapTopAndBottom/>
                <wp:docPr id="68" name="Graphic 68"/>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68" o:spid="_x0000_s1026" o:spt="100" style="position:absolute;left:0pt;margin-left:92.3pt;margin-top:18.95pt;height:0.5pt;width:427.45pt;mso-position-horizontal-relative:page;mso-wrap-distance-bottom:0pt;mso-wrap-distance-top:0pt;z-index:-251608064;mso-width-relative:page;mso-height-relative:page;" fillcolor="#000000" filled="t" stroked="f" coordsize="5428615,6350" o:gfxdata="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zewrjW&#10;AAAACgEAAA8AAAAAAAAAAQAgAAAAIgAAAGRycy9kb3ducmV2LnhtbFBLAQIUABQAAAAIAIdO4kAZ&#10;UCfWIgIAAN4EAAAOAAAAAAAAAAEAIAAAACUBAABkcnMvZTJvRG9jLnhtbFBLBQYAAAAABgAGAFkB&#10;AAC5BQAAAAA=&#10;" path="m5428487,0l0,0,0,6095,5428487,6095,5428487,0xe">
                <v:fill on="t" focussize="0,0"/>
                <v:stroke on="f"/>
                <v:imagedata o:title=""/>
                <o:lock v:ext="edit" aspectratio="f"/>
                <v:textbox inset="0mm,0mm,0mm,0mm"/>
                <w10:wrap type="topAndBottom"/>
              </v:shape>
            </w:pict>
          </mc:Fallback>
        </mc:AlternateContent>
      </w:r>
    </w:p>
    <w:p w14:paraId="2E7BD81C">
      <w:pPr>
        <w:pStyle w:val="6"/>
        <w:spacing w:after="0"/>
        <w:rPr>
          <w:sz w:val="20"/>
        </w:rPr>
        <w:sectPr>
          <w:pgSz w:w="12240" w:h="15840"/>
          <w:pgMar w:top="1040" w:right="720" w:bottom="880" w:left="1080" w:header="623" w:footer="687" w:gutter="0"/>
          <w:cols w:space="720" w:num="1"/>
        </w:sectPr>
      </w:pPr>
    </w:p>
    <w:p w14:paraId="39292E0B">
      <w:pPr>
        <w:pStyle w:val="6"/>
        <w:spacing w:before="31"/>
      </w:pPr>
      <w:r>
        <mc:AlternateContent>
          <mc:Choice Requires="wpg">
            <w:drawing>
              <wp:anchor distT="0" distB="0" distL="0" distR="0" simplePos="0" relativeHeight="251675648" behindDoc="1" locked="0" layoutInCell="1" allowOverlap="1">
                <wp:simplePos x="0" y="0"/>
                <wp:positionH relativeFrom="page">
                  <wp:posOffset>699770</wp:posOffset>
                </wp:positionH>
                <wp:positionV relativeFrom="page">
                  <wp:posOffset>287020</wp:posOffset>
                </wp:positionV>
                <wp:extent cx="6456680" cy="9485630"/>
                <wp:effectExtent l="0" t="0" r="0" b="0"/>
                <wp:wrapNone/>
                <wp:docPr id="69" name="Group 69"/>
                <wp:cNvGraphicFramePr/>
                <a:graphic xmlns:a="http://schemas.openxmlformats.org/drawingml/2006/main">
                  <a:graphicData uri="http://schemas.microsoft.com/office/word/2010/wordprocessingGroup">
                    <wpg:wgp>
                      <wpg:cNvGrpSpPr/>
                      <wpg:grpSpPr>
                        <a:xfrm>
                          <a:off x="0" y="0"/>
                          <a:ext cx="6456680" cy="9485630"/>
                          <a:chOff x="0" y="0"/>
                          <a:chExt cx="6456680" cy="9485630"/>
                        </a:xfrm>
                      </wpg:grpSpPr>
                      <pic:pic xmlns:pic="http://schemas.openxmlformats.org/drawingml/2006/picture">
                        <pic:nvPicPr>
                          <pic:cNvPr id="70" name="Image 70"/>
                          <pic:cNvPicPr/>
                        </pic:nvPicPr>
                        <pic:blipFill>
                          <a:blip r:embed="rId11" cstate="print"/>
                          <a:stretch>
                            <a:fillRect/>
                          </a:stretch>
                        </pic:blipFill>
                        <pic:spPr>
                          <a:xfrm>
                            <a:off x="489966" y="9144"/>
                            <a:ext cx="1713738" cy="573785"/>
                          </a:xfrm>
                          <a:prstGeom prst="rect">
                            <a:avLst/>
                          </a:prstGeom>
                        </pic:spPr>
                      </pic:pic>
                      <wps:wsp>
                        <wps:cNvPr id="71" name="Graphic 71"/>
                        <wps:cNvSpPr/>
                        <wps:spPr>
                          <a:xfrm>
                            <a:off x="0" y="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6pt;height:746.9pt;width:508.4pt;mso-position-horizontal-relative:page;mso-position-vertical-relative:page;z-index:-251640832;mso-width-relative:page;mso-height-relative:page;" coordsize="6456680,9485630" o:gfxdata="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">
                <o:lock v:ext="edit" aspectratio="f"/>
                <v:shape id="Image 70" o:spid="_x0000_s1026" o:spt="75" type="#_x0000_t75" style="position:absolute;left:489966;top:9144;height:573785;width:1713738;" filled="f" o:preferrelative="t" stroked="f" coordsize="21600,21600" o:gfxdata="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Gi1S5AAAA2wAA&#10;AA8AAAAAAAAAAQAgAAAAIgAAAGRycy9kb3ducmV2LnhtbFBLAQIUABQAAAAIAIdO4kAzLwWeOwAA&#10;ADkAAAAQAAAAAAAAAAEAIAAAAAgBAABkcnMvc2hhcGV4bWwueG1sUEsFBgAAAAAGAAYAWwEAALID&#10;AAAAAA==&#10;">
                  <v:fill on="f" focussize="0,0"/>
                  <v:stroke on="f"/>
                  <v:imagedata r:id="rId11" o:title=""/>
                  <o:lock v:ext="edit" aspectratio="f"/>
                </v:shape>
                <v:shape id="Graphic 71" o:spid="_x0000_s1026" o:spt="100" style="position:absolute;left:0;top:0;height:9485630;width:6456680;" fillcolor="#000000" filled="t" stroked="f" coordsize="6456680,9485630" o:gfxdata="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wWgEr4A&#10;AADbAAAADwAAAAAAAAABACAAAAAiAAAAZHJzL2Rvd25yZXYueG1sUEsBAhQAFAAAAAgAh07iQDMv&#10;BZ47AAAAOQAAABAAAAAAAAAAAQAgAAAADQEAAGRycy9zaGFwZXhtbC54bWxQSwUGAAAAAAYABgBb&#10;AQAAtwM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v:group>
            </w:pict>
          </mc:Fallback>
        </mc:AlternateContent>
      </w:r>
    </w:p>
    <w:p w14:paraId="4F9672AD">
      <w:pPr>
        <w:pStyle w:val="3"/>
        <w:spacing w:before="1"/>
        <w:ind w:left="795"/>
      </w:pPr>
      <w:r>
        <w:t>Techniques</w:t>
      </w:r>
      <w:r>
        <w:rPr>
          <w:spacing w:val="12"/>
        </w:rPr>
        <w:t xml:space="preserve"> </w:t>
      </w:r>
      <w:r>
        <w:t>for</w:t>
      </w:r>
      <w:r>
        <w:rPr>
          <w:spacing w:val="16"/>
        </w:rPr>
        <w:t xml:space="preserve"> </w:t>
      </w:r>
      <w:r>
        <w:t>Empathy</w:t>
      </w:r>
      <w:r>
        <w:rPr>
          <w:spacing w:val="15"/>
        </w:rPr>
        <w:t xml:space="preserve"> </w:t>
      </w:r>
      <w:r>
        <w:rPr>
          <w:spacing w:val="-2"/>
        </w:rPr>
        <w:t>Research:</w:t>
      </w:r>
    </w:p>
    <w:p w14:paraId="16F60D20">
      <w:pPr>
        <w:pStyle w:val="6"/>
        <w:spacing w:before="8"/>
        <w:rPr>
          <w:b/>
          <w:sz w:val="13"/>
        </w:rPr>
      </w:pPr>
      <w:r>
        <w:rPr>
          <w:b/>
          <w:sz w:val="13"/>
        </w:rPr>
        <w:drawing>
          <wp:anchor distT="0" distB="0" distL="0" distR="0" simplePos="0" relativeHeight="251709440" behindDoc="1" locked="0" layoutInCell="1" allowOverlap="1">
            <wp:simplePos x="0" y="0"/>
            <wp:positionH relativeFrom="page">
              <wp:posOffset>1187450</wp:posOffset>
            </wp:positionH>
            <wp:positionV relativeFrom="paragraph">
              <wp:posOffset>121285</wp:posOffset>
            </wp:positionV>
            <wp:extent cx="5382895" cy="27432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6" cstate="print"/>
                    <a:stretch>
                      <a:fillRect/>
                    </a:stretch>
                  </pic:blipFill>
                  <pic:spPr>
                    <a:xfrm>
                      <a:off x="0" y="0"/>
                      <a:ext cx="5383026" cy="2743200"/>
                    </a:xfrm>
                    <a:prstGeom prst="rect">
                      <a:avLst/>
                    </a:prstGeom>
                  </pic:spPr>
                </pic:pic>
              </a:graphicData>
            </a:graphic>
          </wp:anchor>
        </w:drawing>
      </w:r>
    </w:p>
    <w:p w14:paraId="6E330C98">
      <w:pPr>
        <w:pStyle w:val="6"/>
        <w:rPr>
          <w:b/>
        </w:rPr>
      </w:pPr>
    </w:p>
    <w:p w14:paraId="090924A2">
      <w:pPr>
        <w:pStyle w:val="6"/>
        <w:spacing w:before="247"/>
        <w:rPr>
          <w:b/>
        </w:rPr>
      </w:pPr>
    </w:p>
    <w:p w14:paraId="44DB78B2">
      <w:pPr>
        <w:pStyle w:val="11"/>
        <w:numPr>
          <w:ilvl w:val="0"/>
          <w:numId w:val="11"/>
        </w:numPr>
        <w:tabs>
          <w:tab w:val="left" w:pos="1019"/>
        </w:tabs>
        <w:spacing w:before="0" w:after="0" w:line="240" w:lineRule="auto"/>
        <w:ind w:left="1019" w:right="0" w:hanging="224"/>
        <w:jc w:val="left"/>
        <w:rPr>
          <w:b/>
          <w:sz w:val="22"/>
        </w:rPr>
      </w:pPr>
      <w:r>
        <w:rPr>
          <w:b/>
          <w:sz w:val="22"/>
        </w:rPr>
        <w:t>User</w:t>
      </w:r>
      <w:r>
        <w:rPr>
          <w:b/>
          <w:spacing w:val="9"/>
          <w:sz w:val="22"/>
        </w:rPr>
        <w:t xml:space="preserve"> </w:t>
      </w:r>
      <w:r>
        <w:rPr>
          <w:b/>
          <w:spacing w:val="-2"/>
          <w:sz w:val="22"/>
        </w:rPr>
        <w:t>Interviews</w:t>
      </w:r>
    </w:p>
    <w:p w14:paraId="0656DFE7">
      <w:pPr>
        <w:pStyle w:val="6"/>
        <w:spacing w:before="1"/>
        <w:rPr>
          <w:b/>
        </w:rPr>
      </w:pPr>
    </w:p>
    <w:p w14:paraId="478A8EE0">
      <w:pPr>
        <w:pStyle w:val="11"/>
        <w:numPr>
          <w:ilvl w:val="1"/>
          <w:numId w:val="11"/>
        </w:numPr>
        <w:tabs>
          <w:tab w:val="left" w:pos="1472"/>
        </w:tabs>
        <w:spacing w:before="0" w:after="0" w:line="247" w:lineRule="auto"/>
        <w:ind w:left="1472" w:right="1149" w:hanging="339"/>
        <w:jc w:val="left"/>
        <w:rPr>
          <w:sz w:val="22"/>
        </w:rPr>
      </w:pPr>
      <w:r>
        <w:rPr>
          <w:b/>
          <w:sz w:val="22"/>
        </w:rPr>
        <w:t>In‐Depth Conversations</w:t>
      </w:r>
      <w:r>
        <w:rPr>
          <w:sz w:val="22"/>
        </w:rPr>
        <w:t>: Conducting detailed discussions with users to uncover their</w:t>
      </w:r>
      <w:r>
        <w:rPr>
          <w:spacing w:val="40"/>
          <w:sz w:val="22"/>
        </w:rPr>
        <w:t xml:space="preserve"> </w:t>
      </w:r>
      <w:r>
        <w:rPr>
          <w:sz w:val="22"/>
        </w:rPr>
        <w:t>emotions, motivations, and pain points.</w:t>
      </w:r>
    </w:p>
    <w:p w14:paraId="4B4825B5">
      <w:pPr>
        <w:pStyle w:val="11"/>
        <w:numPr>
          <w:ilvl w:val="1"/>
          <w:numId w:val="11"/>
        </w:numPr>
        <w:tabs>
          <w:tab w:val="left" w:pos="1472"/>
        </w:tabs>
        <w:spacing w:before="0" w:after="0" w:line="247" w:lineRule="auto"/>
        <w:ind w:left="1472" w:right="1151" w:hanging="339"/>
        <w:jc w:val="left"/>
        <w:rPr>
          <w:sz w:val="22"/>
        </w:rPr>
      </w:pPr>
      <w:r>
        <w:rPr>
          <w:b/>
          <w:sz w:val="22"/>
        </w:rPr>
        <w:t>Empathy</w:t>
      </w:r>
      <w:r>
        <w:rPr>
          <w:b/>
          <w:spacing w:val="40"/>
          <w:sz w:val="22"/>
        </w:rPr>
        <w:t xml:space="preserve"> </w:t>
      </w:r>
      <w:r>
        <w:rPr>
          <w:b/>
          <w:sz w:val="22"/>
        </w:rPr>
        <w:t>Mapping</w:t>
      </w:r>
      <w:r>
        <w:rPr>
          <w:sz w:val="22"/>
        </w:rPr>
        <w:t>:</w:t>
      </w:r>
      <w:r>
        <w:rPr>
          <w:spacing w:val="40"/>
          <w:sz w:val="22"/>
        </w:rPr>
        <w:t xml:space="preserve"> </w:t>
      </w:r>
      <w:r>
        <w:rPr>
          <w:sz w:val="22"/>
        </w:rPr>
        <w:t>Visualizing</w:t>
      </w:r>
      <w:r>
        <w:rPr>
          <w:spacing w:val="40"/>
          <w:sz w:val="22"/>
        </w:rPr>
        <w:t xml:space="preserve"> </w:t>
      </w:r>
      <w:r>
        <w:rPr>
          <w:sz w:val="22"/>
        </w:rPr>
        <w:t>user</w:t>
      </w:r>
      <w:r>
        <w:rPr>
          <w:spacing w:val="40"/>
          <w:sz w:val="22"/>
        </w:rPr>
        <w:t xml:space="preserve"> </w:t>
      </w:r>
      <w:r>
        <w:rPr>
          <w:sz w:val="22"/>
        </w:rPr>
        <w:t>experiences</w:t>
      </w:r>
      <w:r>
        <w:rPr>
          <w:spacing w:val="40"/>
          <w:sz w:val="22"/>
        </w:rPr>
        <w:t xml:space="preserve"> </w:t>
      </w:r>
      <w:r>
        <w:rPr>
          <w:sz w:val="22"/>
        </w:rPr>
        <w:t>through</w:t>
      </w:r>
      <w:r>
        <w:rPr>
          <w:spacing w:val="40"/>
          <w:sz w:val="22"/>
        </w:rPr>
        <w:t xml:space="preserve"> </w:t>
      </w:r>
      <w:r>
        <w:rPr>
          <w:sz w:val="22"/>
        </w:rPr>
        <w:t>charts</w:t>
      </w:r>
      <w:r>
        <w:rPr>
          <w:spacing w:val="40"/>
          <w:sz w:val="22"/>
        </w:rPr>
        <w:t xml:space="preserve"> </w:t>
      </w:r>
      <w:r>
        <w:rPr>
          <w:sz w:val="22"/>
        </w:rPr>
        <w:t>that</w:t>
      </w:r>
      <w:r>
        <w:rPr>
          <w:spacing w:val="40"/>
          <w:sz w:val="22"/>
        </w:rPr>
        <w:t xml:space="preserve"> </w:t>
      </w:r>
      <w:r>
        <w:rPr>
          <w:sz w:val="22"/>
        </w:rPr>
        <w:t>capture</w:t>
      </w:r>
      <w:r>
        <w:rPr>
          <w:spacing w:val="40"/>
          <w:sz w:val="22"/>
        </w:rPr>
        <w:t xml:space="preserve"> </w:t>
      </w:r>
      <w:r>
        <w:rPr>
          <w:sz w:val="22"/>
        </w:rPr>
        <w:t>what users say, think, feel, and do to better understand their perspective.</w:t>
      </w:r>
    </w:p>
    <w:p w14:paraId="315B4093">
      <w:pPr>
        <w:pStyle w:val="11"/>
        <w:numPr>
          <w:ilvl w:val="1"/>
          <w:numId w:val="11"/>
        </w:numPr>
        <w:tabs>
          <w:tab w:val="left" w:pos="1472"/>
        </w:tabs>
        <w:spacing w:before="0" w:after="0" w:line="247" w:lineRule="auto"/>
        <w:ind w:left="1472" w:right="1149" w:hanging="339"/>
        <w:jc w:val="left"/>
        <w:rPr>
          <w:sz w:val="22"/>
        </w:rPr>
      </w:pPr>
      <w:r>
        <w:rPr>
          <w:b/>
          <w:sz w:val="22"/>
        </w:rPr>
        <w:t>Contextual</w:t>
      </w:r>
      <w:r>
        <w:rPr>
          <w:b/>
          <w:spacing w:val="80"/>
          <w:sz w:val="22"/>
        </w:rPr>
        <w:t xml:space="preserve"> </w:t>
      </w:r>
      <w:r>
        <w:rPr>
          <w:b/>
          <w:sz w:val="22"/>
        </w:rPr>
        <w:t>Inquiry</w:t>
      </w:r>
      <w:r>
        <w:rPr>
          <w:sz w:val="22"/>
        </w:rPr>
        <w:t>:</w:t>
      </w:r>
      <w:r>
        <w:rPr>
          <w:spacing w:val="80"/>
          <w:sz w:val="22"/>
        </w:rPr>
        <w:t xml:space="preserve"> </w:t>
      </w:r>
      <w:r>
        <w:rPr>
          <w:sz w:val="22"/>
        </w:rPr>
        <w:t>Observing</w:t>
      </w:r>
      <w:r>
        <w:rPr>
          <w:spacing w:val="80"/>
          <w:sz w:val="22"/>
        </w:rPr>
        <w:t xml:space="preserve"> </w:t>
      </w:r>
      <w:r>
        <w:rPr>
          <w:sz w:val="22"/>
        </w:rPr>
        <w:t>users</w:t>
      </w:r>
      <w:r>
        <w:rPr>
          <w:spacing w:val="80"/>
          <w:sz w:val="22"/>
        </w:rPr>
        <w:t xml:space="preserve"> </w:t>
      </w:r>
      <w:r>
        <w:rPr>
          <w:sz w:val="22"/>
        </w:rPr>
        <w:t>in</w:t>
      </w:r>
      <w:r>
        <w:rPr>
          <w:spacing w:val="80"/>
          <w:sz w:val="22"/>
        </w:rPr>
        <w:t xml:space="preserve"> </w:t>
      </w:r>
      <w:r>
        <w:rPr>
          <w:sz w:val="22"/>
        </w:rPr>
        <w:t>their</w:t>
      </w:r>
      <w:r>
        <w:rPr>
          <w:spacing w:val="80"/>
          <w:sz w:val="22"/>
        </w:rPr>
        <w:t xml:space="preserve"> </w:t>
      </w:r>
      <w:r>
        <w:rPr>
          <w:sz w:val="22"/>
        </w:rPr>
        <w:t>natural</w:t>
      </w:r>
      <w:r>
        <w:rPr>
          <w:spacing w:val="80"/>
          <w:sz w:val="22"/>
        </w:rPr>
        <w:t xml:space="preserve"> </w:t>
      </w:r>
      <w:r>
        <w:rPr>
          <w:sz w:val="22"/>
        </w:rPr>
        <w:t>environment</w:t>
      </w:r>
      <w:r>
        <w:rPr>
          <w:spacing w:val="80"/>
          <w:sz w:val="22"/>
        </w:rPr>
        <w:t xml:space="preserve"> </w:t>
      </w:r>
      <w:r>
        <w:rPr>
          <w:sz w:val="22"/>
        </w:rPr>
        <w:t>while</w:t>
      </w:r>
      <w:r>
        <w:rPr>
          <w:spacing w:val="80"/>
          <w:sz w:val="22"/>
        </w:rPr>
        <w:t xml:space="preserve"> </w:t>
      </w:r>
      <w:r>
        <w:rPr>
          <w:sz w:val="22"/>
        </w:rPr>
        <w:t>asking questions to gain insights into their behaviors and experiences.</w:t>
      </w:r>
    </w:p>
    <w:p w14:paraId="5BA85BA7">
      <w:pPr>
        <w:pStyle w:val="3"/>
        <w:numPr>
          <w:ilvl w:val="0"/>
          <w:numId w:val="11"/>
        </w:numPr>
        <w:tabs>
          <w:tab w:val="left" w:pos="1019"/>
        </w:tabs>
        <w:spacing w:before="260" w:after="0" w:line="240" w:lineRule="auto"/>
        <w:ind w:left="1019" w:right="0" w:hanging="224"/>
        <w:jc w:val="left"/>
      </w:pPr>
      <w:r>
        <w:t>Immersion</w:t>
      </w:r>
      <w:r>
        <w:rPr>
          <w:spacing w:val="12"/>
        </w:rPr>
        <w:t xml:space="preserve"> </w:t>
      </w:r>
      <w:r>
        <w:t>and</w:t>
      </w:r>
      <w:r>
        <w:rPr>
          <w:spacing w:val="13"/>
        </w:rPr>
        <w:t xml:space="preserve"> </w:t>
      </w:r>
      <w:r>
        <w:rPr>
          <w:spacing w:val="-2"/>
        </w:rPr>
        <w:t>Observation</w:t>
      </w:r>
    </w:p>
    <w:p w14:paraId="7565C000">
      <w:pPr>
        <w:pStyle w:val="6"/>
        <w:rPr>
          <w:b/>
        </w:rPr>
      </w:pPr>
    </w:p>
    <w:p w14:paraId="348281DF">
      <w:pPr>
        <w:pStyle w:val="11"/>
        <w:numPr>
          <w:ilvl w:val="1"/>
          <w:numId w:val="11"/>
        </w:numPr>
        <w:tabs>
          <w:tab w:val="left" w:pos="1472"/>
        </w:tabs>
        <w:spacing w:before="0" w:after="0" w:line="247" w:lineRule="auto"/>
        <w:ind w:left="1472" w:right="1153" w:hanging="339"/>
        <w:jc w:val="left"/>
        <w:rPr>
          <w:sz w:val="22"/>
        </w:rPr>
      </w:pPr>
      <w:r>
        <w:rPr>
          <w:b/>
          <w:sz w:val="22"/>
        </w:rPr>
        <w:t>Ethnographic</w:t>
      </w:r>
      <w:r>
        <w:rPr>
          <w:b/>
          <w:spacing w:val="40"/>
          <w:sz w:val="22"/>
        </w:rPr>
        <w:t xml:space="preserve"> </w:t>
      </w:r>
      <w:r>
        <w:rPr>
          <w:b/>
          <w:sz w:val="22"/>
        </w:rPr>
        <w:t>Studies</w:t>
      </w:r>
      <w:r>
        <w:rPr>
          <w:sz w:val="22"/>
        </w:rPr>
        <w:t>:</w:t>
      </w:r>
      <w:r>
        <w:rPr>
          <w:spacing w:val="40"/>
          <w:sz w:val="22"/>
        </w:rPr>
        <w:t xml:space="preserve"> </w:t>
      </w:r>
      <w:r>
        <w:rPr>
          <w:sz w:val="22"/>
        </w:rPr>
        <w:t>Immersing</w:t>
      </w:r>
      <w:r>
        <w:rPr>
          <w:spacing w:val="40"/>
          <w:sz w:val="22"/>
        </w:rPr>
        <w:t xml:space="preserve"> </w:t>
      </w:r>
      <w:r>
        <w:rPr>
          <w:sz w:val="22"/>
        </w:rPr>
        <w:t>oneself</w:t>
      </w:r>
      <w:r>
        <w:rPr>
          <w:spacing w:val="40"/>
          <w:sz w:val="22"/>
        </w:rPr>
        <w:t xml:space="preserve"> </w:t>
      </w:r>
      <w:r>
        <w:rPr>
          <w:sz w:val="22"/>
        </w:rPr>
        <w:t>in</w:t>
      </w:r>
      <w:r>
        <w:rPr>
          <w:spacing w:val="40"/>
          <w:sz w:val="22"/>
        </w:rPr>
        <w:t xml:space="preserve"> </w:t>
      </w:r>
      <w:r>
        <w:rPr>
          <w:sz w:val="22"/>
        </w:rPr>
        <w:t>the</w:t>
      </w:r>
      <w:r>
        <w:rPr>
          <w:spacing w:val="40"/>
          <w:sz w:val="22"/>
        </w:rPr>
        <w:t xml:space="preserve"> </w:t>
      </w:r>
      <w:r>
        <w:rPr>
          <w:sz w:val="22"/>
        </w:rPr>
        <w:t>user's</w:t>
      </w:r>
      <w:r>
        <w:rPr>
          <w:spacing w:val="40"/>
          <w:sz w:val="22"/>
        </w:rPr>
        <w:t xml:space="preserve"> </w:t>
      </w:r>
      <w:r>
        <w:rPr>
          <w:sz w:val="22"/>
        </w:rPr>
        <w:t>culture</w:t>
      </w:r>
      <w:r>
        <w:rPr>
          <w:spacing w:val="40"/>
          <w:sz w:val="22"/>
        </w:rPr>
        <w:t xml:space="preserve"> </w:t>
      </w:r>
      <w:r>
        <w:rPr>
          <w:sz w:val="22"/>
        </w:rPr>
        <w:t>and</w:t>
      </w:r>
      <w:r>
        <w:rPr>
          <w:spacing w:val="40"/>
          <w:sz w:val="22"/>
        </w:rPr>
        <w:t xml:space="preserve"> </w:t>
      </w:r>
      <w:r>
        <w:rPr>
          <w:sz w:val="22"/>
        </w:rPr>
        <w:t>environment</w:t>
      </w:r>
      <w:r>
        <w:rPr>
          <w:spacing w:val="40"/>
          <w:sz w:val="22"/>
        </w:rPr>
        <w:t xml:space="preserve"> </w:t>
      </w:r>
      <w:r>
        <w:rPr>
          <w:sz w:val="22"/>
        </w:rPr>
        <w:t>to observe and understand their social and daily practices.</w:t>
      </w:r>
    </w:p>
    <w:p w14:paraId="488FC877">
      <w:pPr>
        <w:pStyle w:val="11"/>
        <w:numPr>
          <w:ilvl w:val="1"/>
          <w:numId w:val="11"/>
        </w:numPr>
        <w:tabs>
          <w:tab w:val="left" w:pos="1472"/>
        </w:tabs>
        <w:spacing w:before="0" w:after="0" w:line="247" w:lineRule="auto"/>
        <w:ind w:left="1472" w:right="1151" w:hanging="339"/>
        <w:jc w:val="left"/>
        <w:rPr>
          <w:sz w:val="22"/>
        </w:rPr>
      </w:pPr>
      <w:r>
        <w:rPr>
          <w:b/>
          <w:sz w:val="22"/>
        </w:rPr>
        <w:t>Shadowing</w:t>
      </w:r>
      <w:r>
        <w:rPr>
          <w:sz w:val="22"/>
        </w:rPr>
        <w:t>:</w:t>
      </w:r>
      <w:r>
        <w:rPr>
          <w:spacing w:val="80"/>
          <w:sz w:val="22"/>
        </w:rPr>
        <w:t xml:space="preserve"> </w:t>
      </w:r>
      <w:r>
        <w:rPr>
          <w:sz w:val="22"/>
        </w:rPr>
        <w:t>Following</w:t>
      </w:r>
      <w:r>
        <w:rPr>
          <w:spacing w:val="80"/>
          <w:sz w:val="22"/>
        </w:rPr>
        <w:t xml:space="preserve"> </w:t>
      </w:r>
      <w:r>
        <w:rPr>
          <w:sz w:val="22"/>
        </w:rPr>
        <w:t>users</w:t>
      </w:r>
      <w:r>
        <w:rPr>
          <w:spacing w:val="77"/>
          <w:sz w:val="22"/>
        </w:rPr>
        <w:t xml:space="preserve"> </w:t>
      </w:r>
      <w:r>
        <w:rPr>
          <w:sz w:val="22"/>
        </w:rPr>
        <w:t>throughout</w:t>
      </w:r>
      <w:r>
        <w:rPr>
          <w:spacing w:val="78"/>
          <w:sz w:val="22"/>
        </w:rPr>
        <w:t xml:space="preserve"> </w:t>
      </w:r>
      <w:r>
        <w:rPr>
          <w:sz w:val="22"/>
        </w:rPr>
        <w:t>their</w:t>
      </w:r>
      <w:r>
        <w:rPr>
          <w:spacing w:val="78"/>
          <w:sz w:val="22"/>
        </w:rPr>
        <w:t xml:space="preserve"> </w:t>
      </w:r>
      <w:r>
        <w:rPr>
          <w:sz w:val="22"/>
        </w:rPr>
        <w:t>day</w:t>
      </w:r>
      <w:r>
        <w:rPr>
          <w:spacing w:val="78"/>
          <w:sz w:val="22"/>
        </w:rPr>
        <w:t xml:space="preserve"> </w:t>
      </w:r>
      <w:r>
        <w:rPr>
          <w:sz w:val="22"/>
        </w:rPr>
        <w:t>to</w:t>
      </w:r>
      <w:r>
        <w:rPr>
          <w:spacing w:val="78"/>
          <w:sz w:val="22"/>
        </w:rPr>
        <w:t xml:space="preserve"> </w:t>
      </w:r>
      <w:r>
        <w:rPr>
          <w:sz w:val="22"/>
        </w:rPr>
        <w:t>observe</w:t>
      </w:r>
      <w:r>
        <w:rPr>
          <w:spacing w:val="80"/>
          <w:sz w:val="22"/>
        </w:rPr>
        <w:t xml:space="preserve"> </w:t>
      </w:r>
      <w:r>
        <w:rPr>
          <w:sz w:val="22"/>
        </w:rPr>
        <w:t>their</w:t>
      </w:r>
      <w:r>
        <w:rPr>
          <w:spacing w:val="76"/>
          <w:sz w:val="22"/>
        </w:rPr>
        <w:t xml:space="preserve"> </w:t>
      </w:r>
      <w:r>
        <w:rPr>
          <w:sz w:val="22"/>
        </w:rPr>
        <w:t>interactions, decision‐making, and challenges in real‐time.</w:t>
      </w:r>
    </w:p>
    <w:p w14:paraId="07F4DD9B">
      <w:pPr>
        <w:pStyle w:val="11"/>
        <w:numPr>
          <w:ilvl w:val="1"/>
          <w:numId w:val="11"/>
        </w:numPr>
        <w:tabs>
          <w:tab w:val="left" w:pos="1472"/>
        </w:tabs>
        <w:spacing w:before="0" w:after="0" w:line="247" w:lineRule="auto"/>
        <w:ind w:left="1472" w:right="1150" w:hanging="339"/>
        <w:jc w:val="left"/>
        <w:rPr>
          <w:sz w:val="22"/>
        </w:rPr>
      </w:pPr>
      <w:r>
        <w:rPr>
          <w:b/>
          <w:sz w:val="22"/>
        </w:rPr>
        <w:t>Participatory Design</w:t>
      </w:r>
      <w:r>
        <w:rPr>
          <w:sz w:val="22"/>
        </w:rPr>
        <w:t>: Actively involving users in the design process, allowing them to</w:t>
      </w:r>
      <w:r>
        <w:rPr>
          <w:spacing w:val="40"/>
          <w:sz w:val="22"/>
        </w:rPr>
        <w:t xml:space="preserve"> </w:t>
      </w:r>
      <w:r>
        <w:rPr>
          <w:sz w:val="22"/>
        </w:rPr>
        <w:t>co‐create solutions based on their experiences.</w:t>
      </w:r>
    </w:p>
    <w:p w14:paraId="1A58F17D">
      <w:pPr>
        <w:pStyle w:val="3"/>
        <w:numPr>
          <w:ilvl w:val="0"/>
          <w:numId w:val="11"/>
        </w:numPr>
        <w:tabs>
          <w:tab w:val="left" w:pos="1019"/>
        </w:tabs>
        <w:spacing w:before="258" w:after="0" w:line="240" w:lineRule="auto"/>
        <w:ind w:left="1019" w:right="0" w:hanging="224"/>
        <w:jc w:val="left"/>
      </w:pPr>
      <w:r>
        <w:t>Empathy</w:t>
      </w:r>
      <w:r>
        <w:rPr>
          <w:spacing w:val="10"/>
        </w:rPr>
        <w:t xml:space="preserve"> </w:t>
      </w:r>
      <w:r>
        <w:t>Tools</w:t>
      </w:r>
      <w:r>
        <w:rPr>
          <w:spacing w:val="11"/>
        </w:rPr>
        <w:t xml:space="preserve"> </w:t>
      </w:r>
      <w:r>
        <w:t>and</w:t>
      </w:r>
      <w:r>
        <w:rPr>
          <w:spacing w:val="11"/>
        </w:rPr>
        <w:t xml:space="preserve"> </w:t>
      </w:r>
      <w:r>
        <w:rPr>
          <w:spacing w:val="-2"/>
        </w:rPr>
        <w:t>Technologies</w:t>
      </w:r>
    </w:p>
    <w:p w14:paraId="00D403A2">
      <w:pPr>
        <w:pStyle w:val="6"/>
        <w:spacing w:before="1"/>
        <w:rPr>
          <w:b/>
        </w:rPr>
      </w:pPr>
    </w:p>
    <w:p w14:paraId="4D88178C">
      <w:pPr>
        <w:pStyle w:val="11"/>
        <w:numPr>
          <w:ilvl w:val="1"/>
          <w:numId w:val="11"/>
        </w:numPr>
        <w:tabs>
          <w:tab w:val="left" w:pos="1472"/>
        </w:tabs>
        <w:spacing w:before="1" w:after="0" w:line="247" w:lineRule="auto"/>
        <w:ind w:left="1472" w:right="1150" w:hanging="339"/>
        <w:jc w:val="left"/>
        <w:rPr>
          <w:sz w:val="22"/>
        </w:rPr>
      </w:pPr>
      <w:r>
        <w:rPr>
          <w:b/>
          <w:sz w:val="22"/>
        </w:rPr>
        <w:t>Virtual</w:t>
      </w:r>
      <w:r>
        <w:rPr>
          <w:b/>
          <w:spacing w:val="80"/>
          <w:sz w:val="22"/>
        </w:rPr>
        <w:t xml:space="preserve"> </w:t>
      </w:r>
      <w:r>
        <w:rPr>
          <w:b/>
          <w:sz w:val="22"/>
        </w:rPr>
        <w:t>Reality</w:t>
      </w:r>
      <w:r>
        <w:rPr>
          <w:b/>
          <w:spacing w:val="80"/>
          <w:sz w:val="22"/>
        </w:rPr>
        <w:t xml:space="preserve"> </w:t>
      </w:r>
      <w:r>
        <w:rPr>
          <w:b/>
          <w:sz w:val="22"/>
        </w:rPr>
        <w:t>(VR)</w:t>
      </w:r>
      <w:r>
        <w:rPr>
          <w:b/>
          <w:spacing w:val="79"/>
          <w:sz w:val="22"/>
        </w:rPr>
        <w:t xml:space="preserve"> </w:t>
      </w:r>
      <w:r>
        <w:rPr>
          <w:b/>
          <w:sz w:val="22"/>
        </w:rPr>
        <w:t>Simulations</w:t>
      </w:r>
      <w:r>
        <w:rPr>
          <w:sz w:val="22"/>
        </w:rPr>
        <w:t>:</w:t>
      </w:r>
      <w:r>
        <w:rPr>
          <w:spacing w:val="80"/>
          <w:sz w:val="22"/>
        </w:rPr>
        <w:t xml:space="preserve"> </w:t>
      </w:r>
      <w:r>
        <w:rPr>
          <w:sz w:val="22"/>
        </w:rPr>
        <w:t>Using</w:t>
      </w:r>
      <w:r>
        <w:rPr>
          <w:spacing w:val="80"/>
          <w:sz w:val="22"/>
        </w:rPr>
        <w:t xml:space="preserve"> </w:t>
      </w:r>
      <w:r>
        <w:rPr>
          <w:sz w:val="22"/>
        </w:rPr>
        <w:t>VR</w:t>
      </w:r>
      <w:r>
        <w:rPr>
          <w:spacing w:val="80"/>
          <w:sz w:val="22"/>
        </w:rPr>
        <w:t xml:space="preserve"> </w:t>
      </w:r>
      <w:r>
        <w:rPr>
          <w:sz w:val="22"/>
        </w:rPr>
        <w:t>to</w:t>
      </w:r>
      <w:r>
        <w:rPr>
          <w:spacing w:val="80"/>
          <w:sz w:val="22"/>
        </w:rPr>
        <w:t xml:space="preserve"> </w:t>
      </w:r>
      <w:r>
        <w:rPr>
          <w:sz w:val="22"/>
        </w:rPr>
        <w:t>immerse</w:t>
      </w:r>
      <w:r>
        <w:rPr>
          <w:spacing w:val="80"/>
          <w:sz w:val="22"/>
        </w:rPr>
        <w:t xml:space="preserve"> </w:t>
      </w:r>
      <w:r>
        <w:rPr>
          <w:sz w:val="22"/>
        </w:rPr>
        <w:t>designers</w:t>
      </w:r>
      <w:r>
        <w:rPr>
          <w:spacing w:val="80"/>
          <w:sz w:val="22"/>
        </w:rPr>
        <w:t xml:space="preserve"> </w:t>
      </w:r>
      <w:r>
        <w:rPr>
          <w:sz w:val="22"/>
        </w:rPr>
        <w:t>in</w:t>
      </w:r>
      <w:r>
        <w:rPr>
          <w:spacing w:val="80"/>
          <w:sz w:val="22"/>
        </w:rPr>
        <w:t xml:space="preserve"> </w:t>
      </w:r>
      <w:r>
        <w:rPr>
          <w:sz w:val="22"/>
        </w:rPr>
        <w:t>the</w:t>
      </w:r>
      <w:r>
        <w:rPr>
          <w:spacing w:val="80"/>
          <w:sz w:val="22"/>
        </w:rPr>
        <w:t xml:space="preserve"> </w:t>
      </w:r>
      <w:r>
        <w:rPr>
          <w:sz w:val="22"/>
        </w:rPr>
        <w:t>user’s experience, allowing them to feel firsthand the challenges users face.</w:t>
      </w:r>
    </w:p>
    <w:p w14:paraId="00305D6E">
      <w:pPr>
        <w:pStyle w:val="11"/>
        <w:numPr>
          <w:ilvl w:val="1"/>
          <w:numId w:val="11"/>
        </w:numPr>
        <w:tabs>
          <w:tab w:val="left" w:pos="1472"/>
        </w:tabs>
        <w:spacing w:before="0" w:after="0" w:line="247" w:lineRule="auto"/>
        <w:ind w:left="1472" w:right="1151" w:hanging="339"/>
        <w:jc w:val="left"/>
        <w:rPr>
          <w:sz w:val="22"/>
        </w:rPr>
      </w:pPr>
      <w:r>
        <w:rPr>
          <w:b/>
          <w:sz w:val="22"/>
        </w:rPr>
        <w:t>Digital</w:t>
      </w:r>
      <w:r>
        <w:rPr>
          <w:b/>
          <w:spacing w:val="40"/>
          <w:sz w:val="22"/>
        </w:rPr>
        <w:t xml:space="preserve"> </w:t>
      </w:r>
      <w:r>
        <w:rPr>
          <w:b/>
          <w:sz w:val="22"/>
        </w:rPr>
        <w:t>Storytelling</w:t>
      </w:r>
      <w:r>
        <w:rPr>
          <w:sz w:val="22"/>
        </w:rPr>
        <w:t>:</w:t>
      </w:r>
      <w:r>
        <w:rPr>
          <w:spacing w:val="40"/>
          <w:sz w:val="22"/>
        </w:rPr>
        <w:t xml:space="preserve"> </w:t>
      </w:r>
      <w:r>
        <w:rPr>
          <w:sz w:val="22"/>
        </w:rPr>
        <w:t>Leveraging</w:t>
      </w:r>
      <w:r>
        <w:rPr>
          <w:spacing w:val="40"/>
          <w:sz w:val="22"/>
        </w:rPr>
        <w:t xml:space="preserve"> </w:t>
      </w:r>
      <w:r>
        <w:rPr>
          <w:sz w:val="22"/>
        </w:rPr>
        <w:t>multimedia</w:t>
      </w:r>
      <w:r>
        <w:rPr>
          <w:spacing w:val="40"/>
          <w:sz w:val="22"/>
        </w:rPr>
        <w:t xml:space="preserve"> </w:t>
      </w:r>
      <w:r>
        <w:rPr>
          <w:sz w:val="22"/>
        </w:rPr>
        <w:t>tools</w:t>
      </w:r>
      <w:r>
        <w:rPr>
          <w:spacing w:val="40"/>
          <w:sz w:val="22"/>
        </w:rPr>
        <w:t xml:space="preserve"> </w:t>
      </w:r>
      <w:r>
        <w:rPr>
          <w:sz w:val="22"/>
        </w:rPr>
        <w:t>to</w:t>
      </w:r>
      <w:r>
        <w:rPr>
          <w:spacing w:val="40"/>
          <w:sz w:val="22"/>
        </w:rPr>
        <w:t xml:space="preserve"> </w:t>
      </w:r>
      <w:r>
        <w:rPr>
          <w:sz w:val="22"/>
        </w:rPr>
        <w:t>share</w:t>
      </w:r>
      <w:r>
        <w:rPr>
          <w:spacing w:val="40"/>
          <w:sz w:val="22"/>
        </w:rPr>
        <w:t xml:space="preserve"> </w:t>
      </w:r>
      <w:r>
        <w:rPr>
          <w:sz w:val="22"/>
        </w:rPr>
        <w:t>compelling</w:t>
      </w:r>
      <w:r>
        <w:rPr>
          <w:spacing w:val="40"/>
          <w:sz w:val="22"/>
        </w:rPr>
        <w:t xml:space="preserve"> </w:t>
      </w:r>
      <w:r>
        <w:rPr>
          <w:sz w:val="22"/>
        </w:rPr>
        <w:t>user</w:t>
      </w:r>
      <w:r>
        <w:rPr>
          <w:spacing w:val="40"/>
          <w:sz w:val="22"/>
        </w:rPr>
        <w:t xml:space="preserve"> </w:t>
      </w:r>
      <w:r>
        <w:rPr>
          <w:sz w:val="22"/>
        </w:rPr>
        <w:t>stories, offering insights into their emotional journeys.</w:t>
      </w:r>
    </w:p>
    <w:p w14:paraId="5E501F89">
      <w:pPr>
        <w:pStyle w:val="11"/>
        <w:numPr>
          <w:ilvl w:val="1"/>
          <w:numId w:val="11"/>
        </w:numPr>
        <w:tabs>
          <w:tab w:val="left" w:pos="1472"/>
        </w:tabs>
        <w:spacing w:before="0" w:after="0" w:line="244" w:lineRule="auto"/>
        <w:ind w:left="1472" w:right="1151" w:hanging="339"/>
        <w:jc w:val="left"/>
        <w:rPr>
          <w:sz w:val="22"/>
        </w:rPr>
      </w:pPr>
      <w:r>
        <w:rPr>
          <w:b/>
          <w:sz w:val="22"/>
        </w:rPr>
        <w:t>Empathy</w:t>
      </w:r>
      <w:r>
        <w:rPr>
          <w:b/>
          <w:spacing w:val="31"/>
          <w:sz w:val="22"/>
        </w:rPr>
        <w:t xml:space="preserve"> </w:t>
      </w:r>
      <w:r>
        <w:rPr>
          <w:b/>
          <w:sz w:val="22"/>
        </w:rPr>
        <w:t>Cards</w:t>
      </w:r>
      <w:r>
        <w:rPr>
          <w:b/>
          <w:spacing w:val="32"/>
          <w:sz w:val="22"/>
        </w:rPr>
        <w:t xml:space="preserve"> </w:t>
      </w:r>
      <w:r>
        <w:rPr>
          <w:b/>
          <w:sz w:val="22"/>
        </w:rPr>
        <w:t>and</w:t>
      </w:r>
      <w:r>
        <w:rPr>
          <w:b/>
          <w:spacing w:val="30"/>
          <w:sz w:val="22"/>
        </w:rPr>
        <w:t xml:space="preserve"> </w:t>
      </w:r>
      <w:r>
        <w:rPr>
          <w:b/>
          <w:sz w:val="22"/>
        </w:rPr>
        <w:t>Empathy</w:t>
      </w:r>
      <w:r>
        <w:rPr>
          <w:b/>
          <w:spacing w:val="32"/>
          <w:sz w:val="22"/>
        </w:rPr>
        <w:t xml:space="preserve"> </w:t>
      </w:r>
      <w:r>
        <w:rPr>
          <w:b/>
          <w:sz w:val="22"/>
        </w:rPr>
        <w:t>Prompts</w:t>
      </w:r>
      <w:r>
        <w:rPr>
          <w:sz w:val="22"/>
        </w:rPr>
        <w:t>:</w:t>
      </w:r>
      <w:r>
        <w:rPr>
          <w:spacing w:val="31"/>
          <w:sz w:val="22"/>
        </w:rPr>
        <w:t xml:space="preserve"> </w:t>
      </w:r>
      <w:r>
        <w:rPr>
          <w:sz w:val="22"/>
        </w:rPr>
        <w:t>Tools</w:t>
      </w:r>
      <w:r>
        <w:rPr>
          <w:spacing w:val="32"/>
          <w:sz w:val="22"/>
        </w:rPr>
        <w:t xml:space="preserve"> </w:t>
      </w:r>
      <w:r>
        <w:rPr>
          <w:sz w:val="22"/>
        </w:rPr>
        <w:t>that</w:t>
      </w:r>
      <w:r>
        <w:rPr>
          <w:spacing w:val="30"/>
          <w:sz w:val="22"/>
        </w:rPr>
        <w:t xml:space="preserve"> </w:t>
      </w:r>
      <w:r>
        <w:rPr>
          <w:sz w:val="22"/>
        </w:rPr>
        <w:t>guide</w:t>
      </w:r>
      <w:r>
        <w:rPr>
          <w:spacing w:val="32"/>
          <w:sz w:val="22"/>
        </w:rPr>
        <w:t xml:space="preserve"> </w:t>
      </w:r>
      <w:r>
        <w:rPr>
          <w:sz w:val="22"/>
        </w:rPr>
        <w:t>designers</w:t>
      </w:r>
      <w:r>
        <w:rPr>
          <w:spacing w:val="30"/>
          <w:sz w:val="22"/>
        </w:rPr>
        <w:t xml:space="preserve"> </w:t>
      </w:r>
      <w:r>
        <w:rPr>
          <w:sz w:val="22"/>
        </w:rPr>
        <w:t>in understanding users’ emotions, needs, and motivations through structured activities and prompts.</w:t>
      </w:r>
    </w:p>
    <w:p w14:paraId="782F10A5">
      <w:pPr>
        <w:pStyle w:val="6"/>
        <w:rPr>
          <w:sz w:val="20"/>
        </w:rPr>
      </w:pPr>
    </w:p>
    <w:p w14:paraId="321F3C6D">
      <w:pPr>
        <w:pStyle w:val="6"/>
        <w:rPr>
          <w:sz w:val="20"/>
        </w:rPr>
      </w:pPr>
    </w:p>
    <w:p w14:paraId="2BEBE09F">
      <w:pPr>
        <w:pStyle w:val="6"/>
        <w:spacing w:before="96"/>
        <w:rPr>
          <w:sz w:val="20"/>
        </w:rPr>
      </w:pPr>
      <w:r>
        <w:rPr>
          <w:sz w:val="20"/>
        </w:rPr>
        <mc:AlternateContent>
          <mc:Choice Requires="wps">
            <w:drawing>
              <wp:anchor distT="0" distB="0" distL="0" distR="0" simplePos="0" relativeHeight="251710464" behindDoc="1" locked="0" layoutInCell="1" allowOverlap="1">
                <wp:simplePos x="0" y="0"/>
                <wp:positionH relativeFrom="page">
                  <wp:posOffset>1172210</wp:posOffset>
                </wp:positionH>
                <wp:positionV relativeFrom="paragraph">
                  <wp:posOffset>231140</wp:posOffset>
                </wp:positionV>
                <wp:extent cx="5428615" cy="5715"/>
                <wp:effectExtent l="0" t="0" r="0" b="0"/>
                <wp:wrapTopAndBottom/>
                <wp:docPr id="73" name="Graphic 73"/>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73" o:spid="_x0000_s1026" o:spt="100" style="position:absolute;left:0pt;margin-left:92.3pt;margin-top:18.2pt;height:0.45pt;width:427.45pt;mso-position-horizontal-relative:page;mso-wrap-distance-bottom:0pt;mso-wrap-distance-top:0pt;z-index:-251606016;mso-width-relative:page;mso-height-relative:page;" fillcolor="#000000" filled="t" stroked="f" coordsize="5428615,5715" o:gfxdata="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o6&#10;X+zYAAAACgEAAA8AAAAAAAAAAQAgAAAAIgAAAGRycy9kb3ducmV2LnhtbFBLAQIUABQAAAAIAIdO&#10;4kADQmqIIwIAAN4EAAAOAAAAAAAAAAEAIAAAACcBAABkcnMvZTJvRG9jLnhtbFBLBQYAAAAABgAG&#10;AFkBAAC8BQAAAAA=&#10;" path="m5428487,0l0,0,0,5333,5428487,5333,5428487,0xe">
                <v:fill on="t" focussize="0,0"/>
                <v:stroke on="f"/>
                <v:imagedata o:title=""/>
                <o:lock v:ext="edit" aspectratio="f"/>
                <v:textbox inset="0mm,0mm,0mm,0mm"/>
                <w10:wrap type="topAndBottom"/>
              </v:shape>
            </w:pict>
          </mc:Fallback>
        </mc:AlternateContent>
      </w:r>
    </w:p>
    <w:p w14:paraId="3E0E1896">
      <w:pPr>
        <w:pStyle w:val="6"/>
        <w:spacing w:after="0"/>
        <w:rPr>
          <w:sz w:val="20"/>
        </w:rPr>
        <w:sectPr>
          <w:pgSz w:w="12240" w:h="15840"/>
          <w:pgMar w:top="1040" w:right="720" w:bottom="880" w:left="1080" w:header="623" w:footer="687" w:gutter="0"/>
          <w:cols w:space="720" w:num="1"/>
        </w:sectPr>
      </w:pPr>
    </w:p>
    <w:p w14:paraId="39566688">
      <w:pPr>
        <w:pStyle w:val="6"/>
        <w:spacing w:before="33"/>
      </w:pPr>
      <w:r>
        <mc:AlternateContent>
          <mc:Choice Requires="wpg">
            <w:drawing>
              <wp:anchor distT="0" distB="0" distL="0" distR="0" simplePos="0" relativeHeight="251676672"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74" name="Group 74"/>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75" name="Image 75"/>
                          <pic:cNvPicPr/>
                        </pic:nvPicPr>
                        <pic:blipFill>
                          <a:blip r:embed="rId11" cstate="print"/>
                          <a:stretch>
                            <a:fillRect/>
                          </a:stretch>
                        </pic:blipFill>
                        <pic:spPr>
                          <a:xfrm>
                            <a:off x="489966" y="9905"/>
                            <a:ext cx="1713738" cy="573785"/>
                          </a:xfrm>
                          <a:prstGeom prst="rect">
                            <a:avLst/>
                          </a:prstGeom>
                        </pic:spPr>
                      </pic:pic>
                      <wps:wsp>
                        <wps:cNvPr id="76" name="Graphic 76"/>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39808;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">
                <o:lock v:ext="edit" aspectratio="f"/>
                <v:shape id="Image 75" o:spid="_x0000_s1026" o:spt="75" type="#_x0000_t75" style="position:absolute;left:489966;top:9905;height:573785;width:1713738;" filled="f" o:preferrelative="t" stroked="f" coordsize="21600,21600" o:gfxdata="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PEozL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Graphic 76" o:spid="_x0000_s1026" o:spt="100" style="position:absolute;left:0;top:11;height:9486265;width:6456680;" fillcolor="#000000" filled="t" stroked="f" coordsize="6456680,9486265" o:gfxdata="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iXQtO5AAAA2wAA&#10;AA8AAAAAAAAAAQAgAAAAIgAAAGRycy9kb3ducmV2LnhtbFBLAQIUABQAAAAIAIdO4kAzLwWeOwAA&#10;ADkAAAAQAAAAAAAAAAEAIAAAAAgBAABkcnMvc2hhcGV4bWwueG1sUEsFBgAAAAAGAAYAWwEAALID&#10;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349F55CC">
      <w:pPr>
        <w:pStyle w:val="3"/>
        <w:numPr>
          <w:ilvl w:val="0"/>
          <w:numId w:val="11"/>
        </w:numPr>
        <w:tabs>
          <w:tab w:val="left" w:pos="1018"/>
        </w:tabs>
        <w:spacing w:before="0" w:after="0" w:line="240" w:lineRule="auto"/>
        <w:ind w:left="1018" w:right="0" w:hanging="224"/>
        <w:jc w:val="left"/>
      </w:pPr>
      <w:r>
        <w:t>Data</w:t>
      </w:r>
      <w:r>
        <w:rPr>
          <w:spacing w:val="11"/>
        </w:rPr>
        <w:t xml:space="preserve"> </w:t>
      </w:r>
      <w:r>
        <w:t>Analysis</w:t>
      </w:r>
      <w:r>
        <w:rPr>
          <w:spacing w:val="8"/>
        </w:rPr>
        <w:t xml:space="preserve"> </w:t>
      </w:r>
      <w:r>
        <w:t>and</w:t>
      </w:r>
      <w:r>
        <w:rPr>
          <w:spacing w:val="10"/>
        </w:rPr>
        <w:t xml:space="preserve"> </w:t>
      </w:r>
      <w:r>
        <w:rPr>
          <w:spacing w:val="-2"/>
        </w:rPr>
        <w:t>Synthesis</w:t>
      </w:r>
    </w:p>
    <w:p w14:paraId="4D5E04ED">
      <w:pPr>
        <w:pStyle w:val="6"/>
        <w:spacing w:before="1"/>
        <w:rPr>
          <w:b/>
        </w:rPr>
      </w:pPr>
    </w:p>
    <w:p w14:paraId="358DB783">
      <w:pPr>
        <w:pStyle w:val="11"/>
        <w:numPr>
          <w:ilvl w:val="1"/>
          <w:numId w:val="11"/>
        </w:numPr>
        <w:tabs>
          <w:tab w:val="left" w:pos="1472"/>
        </w:tabs>
        <w:spacing w:before="0" w:after="0" w:line="247" w:lineRule="auto"/>
        <w:ind w:left="1472" w:right="1151" w:hanging="340"/>
        <w:jc w:val="left"/>
        <w:rPr>
          <w:sz w:val="22"/>
        </w:rPr>
      </w:pPr>
      <w:r>
        <w:rPr>
          <w:b/>
          <w:sz w:val="22"/>
        </w:rPr>
        <w:t>Empathy</w:t>
      </w:r>
      <w:r>
        <w:rPr>
          <w:b/>
          <w:spacing w:val="32"/>
          <w:sz w:val="22"/>
        </w:rPr>
        <w:t xml:space="preserve"> </w:t>
      </w:r>
      <w:r>
        <w:rPr>
          <w:b/>
          <w:sz w:val="22"/>
        </w:rPr>
        <w:t>Maps</w:t>
      </w:r>
      <w:r>
        <w:rPr>
          <w:sz w:val="22"/>
        </w:rPr>
        <w:t>:</w:t>
      </w:r>
      <w:r>
        <w:rPr>
          <w:spacing w:val="31"/>
          <w:sz w:val="22"/>
        </w:rPr>
        <w:t xml:space="preserve"> </w:t>
      </w:r>
      <w:r>
        <w:rPr>
          <w:sz w:val="22"/>
        </w:rPr>
        <w:t>Organizing</w:t>
      </w:r>
      <w:r>
        <w:rPr>
          <w:spacing w:val="35"/>
          <w:sz w:val="22"/>
        </w:rPr>
        <w:t xml:space="preserve"> </w:t>
      </w:r>
      <w:r>
        <w:rPr>
          <w:sz w:val="22"/>
        </w:rPr>
        <w:t>qualitative</w:t>
      </w:r>
      <w:r>
        <w:rPr>
          <w:spacing w:val="34"/>
          <w:sz w:val="22"/>
        </w:rPr>
        <w:t xml:space="preserve"> </w:t>
      </w:r>
      <w:r>
        <w:rPr>
          <w:sz w:val="22"/>
        </w:rPr>
        <w:t>data</w:t>
      </w:r>
      <w:r>
        <w:rPr>
          <w:spacing w:val="30"/>
          <w:sz w:val="22"/>
        </w:rPr>
        <w:t xml:space="preserve"> </w:t>
      </w:r>
      <w:r>
        <w:rPr>
          <w:sz w:val="22"/>
        </w:rPr>
        <w:t>into</w:t>
      </w:r>
      <w:r>
        <w:rPr>
          <w:spacing w:val="34"/>
          <w:sz w:val="22"/>
        </w:rPr>
        <w:t xml:space="preserve"> </w:t>
      </w:r>
      <w:r>
        <w:rPr>
          <w:sz w:val="22"/>
        </w:rPr>
        <w:t>a</w:t>
      </w:r>
      <w:r>
        <w:rPr>
          <w:spacing w:val="31"/>
          <w:sz w:val="22"/>
        </w:rPr>
        <w:t xml:space="preserve"> </w:t>
      </w:r>
      <w:r>
        <w:rPr>
          <w:sz w:val="22"/>
        </w:rPr>
        <w:t>visual</w:t>
      </w:r>
      <w:r>
        <w:rPr>
          <w:spacing w:val="30"/>
          <w:sz w:val="22"/>
        </w:rPr>
        <w:t xml:space="preserve"> </w:t>
      </w:r>
      <w:r>
        <w:rPr>
          <w:sz w:val="22"/>
        </w:rPr>
        <w:t>format</w:t>
      </w:r>
      <w:r>
        <w:rPr>
          <w:spacing w:val="32"/>
          <w:sz w:val="22"/>
        </w:rPr>
        <w:t xml:space="preserve"> </w:t>
      </w:r>
      <w:r>
        <w:rPr>
          <w:sz w:val="22"/>
        </w:rPr>
        <w:t>to</w:t>
      </w:r>
      <w:r>
        <w:rPr>
          <w:spacing w:val="31"/>
          <w:sz w:val="22"/>
        </w:rPr>
        <w:t xml:space="preserve"> </w:t>
      </w:r>
      <w:r>
        <w:rPr>
          <w:sz w:val="22"/>
        </w:rPr>
        <w:t>understand</w:t>
      </w:r>
      <w:r>
        <w:rPr>
          <w:spacing w:val="32"/>
          <w:sz w:val="22"/>
        </w:rPr>
        <w:t xml:space="preserve"> </w:t>
      </w:r>
      <w:r>
        <w:rPr>
          <w:sz w:val="22"/>
        </w:rPr>
        <w:t>user behaviors, needs, and feelings from multiple perspectives.</w:t>
      </w:r>
    </w:p>
    <w:p w14:paraId="4550176C">
      <w:pPr>
        <w:pStyle w:val="11"/>
        <w:numPr>
          <w:ilvl w:val="1"/>
          <w:numId w:val="11"/>
        </w:numPr>
        <w:tabs>
          <w:tab w:val="left" w:pos="1472"/>
        </w:tabs>
        <w:spacing w:before="0" w:after="0" w:line="244" w:lineRule="auto"/>
        <w:ind w:left="1472" w:right="1151" w:hanging="340"/>
        <w:jc w:val="left"/>
        <w:rPr>
          <w:sz w:val="22"/>
        </w:rPr>
      </w:pPr>
      <w:r>
        <w:rPr>
          <w:b/>
          <w:sz w:val="22"/>
        </w:rPr>
        <w:t>Behavior</w:t>
      </w:r>
      <w:r>
        <w:rPr>
          <w:b/>
          <w:spacing w:val="80"/>
          <w:sz w:val="22"/>
        </w:rPr>
        <w:t xml:space="preserve"> </w:t>
      </w:r>
      <w:r>
        <w:rPr>
          <w:b/>
          <w:sz w:val="22"/>
        </w:rPr>
        <w:t>Analytics:</w:t>
      </w:r>
      <w:r>
        <w:rPr>
          <w:b/>
          <w:spacing w:val="80"/>
          <w:sz w:val="22"/>
        </w:rPr>
        <w:t xml:space="preserve"> </w:t>
      </w:r>
      <w:r>
        <w:rPr>
          <w:sz w:val="22"/>
        </w:rPr>
        <w:t>Analyzing</w:t>
      </w:r>
      <w:r>
        <w:rPr>
          <w:spacing w:val="80"/>
          <w:sz w:val="22"/>
        </w:rPr>
        <w:t xml:space="preserve"> </w:t>
      </w:r>
      <w:r>
        <w:rPr>
          <w:sz w:val="22"/>
        </w:rPr>
        <w:t>user</w:t>
      </w:r>
      <w:r>
        <w:rPr>
          <w:spacing w:val="80"/>
          <w:sz w:val="22"/>
        </w:rPr>
        <w:t xml:space="preserve"> </w:t>
      </w:r>
      <w:r>
        <w:rPr>
          <w:sz w:val="22"/>
        </w:rPr>
        <w:t>interactions</w:t>
      </w:r>
      <w:r>
        <w:rPr>
          <w:spacing w:val="80"/>
          <w:sz w:val="22"/>
        </w:rPr>
        <w:t xml:space="preserve"> </w:t>
      </w:r>
      <w:r>
        <w:rPr>
          <w:sz w:val="22"/>
        </w:rPr>
        <w:t>with</w:t>
      </w:r>
      <w:r>
        <w:rPr>
          <w:spacing w:val="80"/>
          <w:sz w:val="22"/>
        </w:rPr>
        <w:t xml:space="preserve"> </w:t>
      </w:r>
      <w:r>
        <w:rPr>
          <w:sz w:val="22"/>
        </w:rPr>
        <w:t>products</w:t>
      </w:r>
      <w:r>
        <w:rPr>
          <w:spacing w:val="80"/>
          <w:sz w:val="22"/>
        </w:rPr>
        <w:t xml:space="preserve"> </w:t>
      </w:r>
      <w:r>
        <w:rPr>
          <w:sz w:val="22"/>
        </w:rPr>
        <w:t>and</w:t>
      </w:r>
      <w:r>
        <w:rPr>
          <w:spacing w:val="80"/>
          <w:sz w:val="22"/>
        </w:rPr>
        <w:t xml:space="preserve"> </w:t>
      </w:r>
      <w:r>
        <w:rPr>
          <w:sz w:val="22"/>
        </w:rPr>
        <w:t>social</w:t>
      </w:r>
      <w:r>
        <w:rPr>
          <w:spacing w:val="80"/>
          <w:sz w:val="22"/>
        </w:rPr>
        <w:t xml:space="preserve"> </w:t>
      </w:r>
      <w:r>
        <w:rPr>
          <w:sz w:val="22"/>
        </w:rPr>
        <w:t>media sentiment to understand user emotions, preferences, and pain points.</w:t>
      </w:r>
    </w:p>
    <w:p w14:paraId="5D026212">
      <w:pPr>
        <w:pStyle w:val="11"/>
        <w:numPr>
          <w:ilvl w:val="1"/>
          <w:numId w:val="11"/>
        </w:numPr>
        <w:tabs>
          <w:tab w:val="left" w:pos="1472"/>
        </w:tabs>
        <w:spacing w:before="2" w:after="0" w:line="244" w:lineRule="auto"/>
        <w:ind w:left="1472" w:right="1152" w:hanging="340"/>
        <w:jc w:val="left"/>
        <w:rPr>
          <w:sz w:val="22"/>
        </w:rPr>
      </w:pPr>
      <w:r>
        <w:rPr>
          <w:b/>
          <w:sz w:val="22"/>
        </w:rPr>
        <w:t>Sentiment</w:t>
      </w:r>
      <w:r>
        <w:rPr>
          <w:b/>
          <w:spacing w:val="78"/>
          <w:sz w:val="22"/>
        </w:rPr>
        <w:t xml:space="preserve"> </w:t>
      </w:r>
      <w:r>
        <w:rPr>
          <w:b/>
          <w:sz w:val="22"/>
        </w:rPr>
        <w:t>Analysis</w:t>
      </w:r>
      <w:r>
        <w:rPr>
          <w:sz w:val="22"/>
        </w:rPr>
        <w:t>:</w:t>
      </w:r>
      <w:r>
        <w:rPr>
          <w:spacing w:val="80"/>
          <w:sz w:val="22"/>
        </w:rPr>
        <w:t xml:space="preserve"> </w:t>
      </w:r>
      <w:r>
        <w:rPr>
          <w:sz w:val="22"/>
        </w:rPr>
        <w:t>Leveraging</w:t>
      </w:r>
      <w:r>
        <w:rPr>
          <w:spacing w:val="80"/>
          <w:sz w:val="22"/>
        </w:rPr>
        <w:t xml:space="preserve"> </w:t>
      </w:r>
      <w:r>
        <w:rPr>
          <w:sz w:val="22"/>
        </w:rPr>
        <w:t>natural</w:t>
      </w:r>
      <w:r>
        <w:rPr>
          <w:spacing w:val="80"/>
          <w:sz w:val="22"/>
        </w:rPr>
        <w:t xml:space="preserve"> </w:t>
      </w:r>
      <w:r>
        <w:rPr>
          <w:sz w:val="22"/>
        </w:rPr>
        <w:t>language</w:t>
      </w:r>
      <w:r>
        <w:rPr>
          <w:spacing w:val="80"/>
          <w:sz w:val="22"/>
        </w:rPr>
        <w:t xml:space="preserve"> </w:t>
      </w:r>
      <w:r>
        <w:rPr>
          <w:sz w:val="22"/>
        </w:rPr>
        <w:t>processing</w:t>
      </w:r>
      <w:r>
        <w:rPr>
          <w:spacing w:val="80"/>
          <w:sz w:val="22"/>
        </w:rPr>
        <w:t xml:space="preserve"> </w:t>
      </w:r>
      <w:r>
        <w:rPr>
          <w:sz w:val="22"/>
        </w:rPr>
        <w:t>to</w:t>
      </w:r>
      <w:r>
        <w:rPr>
          <w:spacing w:val="80"/>
          <w:sz w:val="22"/>
        </w:rPr>
        <w:t xml:space="preserve"> </w:t>
      </w:r>
      <w:r>
        <w:rPr>
          <w:sz w:val="22"/>
        </w:rPr>
        <w:t>understand</w:t>
      </w:r>
      <w:r>
        <w:rPr>
          <w:spacing w:val="80"/>
          <w:sz w:val="22"/>
        </w:rPr>
        <w:t xml:space="preserve"> </w:t>
      </w:r>
      <w:r>
        <w:rPr>
          <w:sz w:val="22"/>
        </w:rPr>
        <w:t>user sentiments expressed in feedback, reviews, and social media.</w:t>
      </w:r>
    </w:p>
    <w:p w14:paraId="6BC1AFF1">
      <w:pPr>
        <w:pStyle w:val="3"/>
        <w:spacing w:before="267"/>
      </w:pPr>
      <w:r>
        <w:t>Guidelines</w:t>
      </w:r>
      <w:r>
        <w:rPr>
          <w:spacing w:val="12"/>
        </w:rPr>
        <w:t xml:space="preserve"> </w:t>
      </w:r>
      <w:r>
        <w:t>for</w:t>
      </w:r>
      <w:r>
        <w:rPr>
          <w:spacing w:val="14"/>
        </w:rPr>
        <w:t xml:space="preserve"> </w:t>
      </w:r>
      <w:r>
        <w:t>Empathetic</w:t>
      </w:r>
      <w:r>
        <w:rPr>
          <w:spacing w:val="15"/>
        </w:rPr>
        <w:t xml:space="preserve"> </w:t>
      </w:r>
      <w:r>
        <w:rPr>
          <w:spacing w:val="-2"/>
        </w:rPr>
        <w:t>Research</w:t>
      </w:r>
    </w:p>
    <w:p w14:paraId="5D61B6A7">
      <w:pPr>
        <w:pStyle w:val="6"/>
        <w:spacing w:before="2"/>
        <w:rPr>
          <w:b/>
        </w:rPr>
      </w:pPr>
    </w:p>
    <w:p w14:paraId="4EC26AB1">
      <w:pPr>
        <w:pStyle w:val="11"/>
        <w:numPr>
          <w:ilvl w:val="0"/>
          <w:numId w:val="12"/>
        </w:numPr>
        <w:tabs>
          <w:tab w:val="left" w:pos="1018"/>
        </w:tabs>
        <w:spacing w:before="0" w:after="0" w:line="240" w:lineRule="auto"/>
        <w:ind w:left="1018" w:right="0" w:hanging="224"/>
        <w:jc w:val="left"/>
        <w:rPr>
          <w:b/>
          <w:sz w:val="22"/>
        </w:rPr>
      </w:pPr>
      <w:r>
        <w:rPr>
          <w:b/>
          <w:sz w:val="22"/>
        </w:rPr>
        <w:t>Cultivating</w:t>
      </w:r>
      <w:r>
        <w:rPr>
          <w:b/>
          <w:spacing w:val="22"/>
          <w:sz w:val="22"/>
        </w:rPr>
        <w:t xml:space="preserve"> </w:t>
      </w:r>
      <w:r>
        <w:rPr>
          <w:b/>
          <w:spacing w:val="-2"/>
          <w:sz w:val="22"/>
        </w:rPr>
        <w:t>Empathy</w:t>
      </w:r>
    </w:p>
    <w:p w14:paraId="3E3BCA23">
      <w:pPr>
        <w:pStyle w:val="6"/>
        <w:spacing w:before="3"/>
        <w:rPr>
          <w:b/>
        </w:rPr>
      </w:pPr>
    </w:p>
    <w:p w14:paraId="66E8254C">
      <w:pPr>
        <w:pStyle w:val="11"/>
        <w:numPr>
          <w:ilvl w:val="1"/>
          <w:numId w:val="12"/>
        </w:numPr>
        <w:tabs>
          <w:tab w:val="left" w:pos="1472"/>
        </w:tabs>
        <w:spacing w:before="0" w:after="0" w:line="244" w:lineRule="auto"/>
        <w:ind w:left="1472" w:right="1151" w:hanging="340"/>
        <w:jc w:val="left"/>
        <w:rPr>
          <w:sz w:val="22"/>
        </w:rPr>
      </w:pPr>
      <w:r>
        <w:rPr>
          <w:b/>
          <w:sz w:val="22"/>
        </w:rPr>
        <w:t>Active</w:t>
      </w:r>
      <w:r>
        <w:rPr>
          <w:b/>
          <w:spacing w:val="80"/>
          <w:sz w:val="22"/>
        </w:rPr>
        <w:t xml:space="preserve"> </w:t>
      </w:r>
      <w:r>
        <w:rPr>
          <w:b/>
          <w:sz w:val="22"/>
        </w:rPr>
        <w:t>Listening</w:t>
      </w:r>
      <w:r>
        <w:rPr>
          <w:sz w:val="22"/>
        </w:rPr>
        <w:t>:</w:t>
      </w:r>
      <w:r>
        <w:rPr>
          <w:spacing w:val="80"/>
          <w:sz w:val="22"/>
        </w:rPr>
        <w:t xml:space="preserve"> </w:t>
      </w:r>
      <w:r>
        <w:rPr>
          <w:sz w:val="22"/>
        </w:rPr>
        <w:t>Focus</w:t>
      </w:r>
      <w:r>
        <w:rPr>
          <w:spacing w:val="80"/>
          <w:sz w:val="22"/>
        </w:rPr>
        <w:t xml:space="preserve"> </w:t>
      </w:r>
      <w:r>
        <w:rPr>
          <w:sz w:val="22"/>
        </w:rPr>
        <w:t>on</w:t>
      </w:r>
      <w:r>
        <w:rPr>
          <w:spacing w:val="80"/>
          <w:sz w:val="22"/>
        </w:rPr>
        <w:t xml:space="preserve"> </w:t>
      </w:r>
      <w:r>
        <w:rPr>
          <w:sz w:val="22"/>
        </w:rPr>
        <w:t>understanding</w:t>
      </w:r>
      <w:r>
        <w:rPr>
          <w:spacing w:val="80"/>
          <w:sz w:val="22"/>
        </w:rPr>
        <w:t xml:space="preserve"> </w:t>
      </w:r>
      <w:r>
        <w:rPr>
          <w:sz w:val="22"/>
        </w:rPr>
        <w:t>the</w:t>
      </w:r>
      <w:r>
        <w:rPr>
          <w:spacing w:val="80"/>
          <w:sz w:val="22"/>
        </w:rPr>
        <w:t xml:space="preserve"> </w:t>
      </w:r>
      <w:r>
        <w:rPr>
          <w:sz w:val="22"/>
        </w:rPr>
        <w:t>user's</w:t>
      </w:r>
      <w:r>
        <w:rPr>
          <w:spacing w:val="80"/>
          <w:sz w:val="22"/>
        </w:rPr>
        <w:t xml:space="preserve"> </w:t>
      </w:r>
      <w:r>
        <w:rPr>
          <w:sz w:val="22"/>
        </w:rPr>
        <w:t>perspective</w:t>
      </w:r>
      <w:r>
        <w:rPr>
          <w:spacing w:val="80"/>
          <w:sz w:val="22"/>
        </w:rPr>
        <w:t xml:space="preserve"> </w:t>
      </w:r>
      <w:r>
        <w:rPr>
          <w:sz w:val="22"/>
        </w:rPr>
        <w:t>by</w:t>
      </w:r>
      <w:r>
        <w:rPr>
          <w:spacing w:val="80"/>
          <w:sz w:val="22"/>
        </w:rPr>
        <w:t xml:space="preserve"> </w:t>
      </w:r>
      <w:r>
        <w:rPr>
          <w:sz w:val="22"/>
        </w:rPr>
        <w:t>listening</w:t>
      </w:r>
      <w:r>
        <w:rPr>
          <w:spacing w:val="80"/>
          <w:w w:val="150"/>
          <w:sz w:val="22"/>
        </w:rPr>
        <w:t xml:space="preserve"> </w:t>
      </w:r>
      <w:r>
        <w:rPr>
          <w:sz w:val="22"/>
        </w:rPr>
        <w:t>attentively without interrupting or leading.</w:t>
      </w:r>
    </w:p>
    <w:p w14:paraId="4F6BBE70">
      <w:pPr>
        <w:pStyle w:val="11"/>
        <w:numPr>
          <w:ilvl w:val="1"/>
          <w:numId w:val="12"/>
        </w:numPr>
        <w:tabs>
          <w:tab w:val="left" w:pos="1472"/>
        </w:tabs>
        <w:spacing w:before="3" w:after="0" w:line="244" w:lineRule="auto"/>
        <w:ind w:left="1472" w:right="1151" w:hanging="340"/>
        <w:jc w:val="left"/>
        <w:rPr>
          <w:sz w:val="22"/>
        </w:rPr>
      </w:pPr>
      <w:r>
        <w:rPr>
          <w:b/>
          <w:sz w:val="22"/>
        </w:rPr>
        <w:t>Cultural Sensitivity</w:t>
      </w:r>
      <w:r>
        <w:rPr>
          <w:sz w:val="22"/>
        </w:rPr>
        <w:t>: Respect and acknowledge cultural differences, ensuring research practices are inclusive and appropriate for diverse groups.</w:t>
      </w:r>
    </w:p>
    <w:p w14:paraId="520290EA">
      <w:pPr>
        <w:pStyle w:val="11"/>
        <w:numPr>
          <w:ilvl w:val="1"/>
          <w:numId w:val="12"/>
        </w:numPr>
        <w:tabs>
          <w:tab w:val="left" w:pos="1472"/>
        </w:tabs>
        <w:spacing w:before="3" w:after="0" w:line="244" w:lineRule="auto"/>
        <w:ind w:left="1472" w:right="1152" w:hanging="340"/>
        <w:jc w:val="left"/>
        <w:rPr>
          <w:sz w:val="22"/>
        </w:rPr>
      </w:pPr>
      <w:r>
        <w:rPr>
          <w:b/>
          <w:sz w:val="22"/>
        </w:rPr>
        <w:t>Empathy</w:t>
      </w:r>
      <w:r>
        <w:rPr>
          <w:b/>
          <w:spacing w:val="40"/>
          <w:sz w:val="22"/>
        </w:rPr>
        <w:t xml:space="preserve"> </w:t>
      </w:r>
      <w:r>
        <w:rPr>
          <w:b/>
          <w:sz w:val="22"/>
        </w:rPr>
        <w:t>Workshops</w:t>
      </w:r>
      <w:r>
        <w:rPr>
          <w:sz w:val="22"/>
        </w:rPr>
        <w:t>:</w:t>
      </w:r>
      <w:r>
        <w:rPr>
          <w:spacing w:val="40"/>
          <w:sz w:val="22"/>
        </w:rPr>
        <w:t xml:space="preserve"> </w:t>
      </w:r>
      <w:r>
        <w:rPr>
          <w:sz w:val="22"/>
        </w:rPr>
        <w:t>Organize</w:t>
      </w:r>
      <w:r>
        <w:rPr>
          <w:spacing w:val="40"/>
          <w:sz w:val="22"/>
        </w:rPr>
        <w:t xml:space="preserve"> </w:t>
      </w:r>
      <w:r>
        <w:rPr>
          <w:sz w:val="22"/>
        </w:rPr>
        <w:t>sessions</w:t>
      </w:r>
      <w:r>
        <w:rPr>
          <w:spacing w:val="40"/>
          <w:sz w:val="22"/>
        </w:rPr>
        <w:t xml:space="preserve"> </w:t>
      </w:r>
      <w:r>
        <w:rPr>
          <w:sz w:val="22"/>
        </w:rPr>
        <w:t>where</w:t>
      </w:r>
      <w:r>
        <w:rPr>
          <w:spacing w:val="40"/>
          <w:sz w:val="22"/>
        </w:rPr>
        <w:t xml:space="preserve"> </w:t>
      </w:r>
      <w:r>
        <w:rPr>
          <w:sz w:val="22"/>
        </w:rPr>
        <w:t>team</w:t>
      </w:r>
      <w:r>
        <w:rPr>
          <w:spacing w:val="40"/>
          <w:sz w:val="22"/>
        </w:rPr>
        <w:t xml:space="preserve"> </w:t>
      </w:r>
      <w:r>
        <w:rPr>
          <w:sz w:val="22"/>
        </w:rPr>
        <w:t>members</w:t>
      </w:r>
      <w:r>
        <w:rPr>
          <w:spacing w:val="40"/>
          <w:sz w:val="22"/>
        </w:rPr>
        <w:t xml:space="preserve"> </w:t>
      </w:r>
      <w:r>
        <w:rPr>
          <w:sz w:val="22"/>
        </w:rPr>
        <w:t>practice</w:t>
      </w:r>
      <w:r>
        <w:rPr>
          <w:spacing w:val="40"/>
          <w:sz w:val="22"/>
        </w:rPr>
        <w:t xml:space="preserve"> </w:t>
      </w:r>
      <w:r>
        <w:rPr>
          <w:sz w:val="22"/>
        </w:rPr>
        <w:t>empathy‐ building techniques to better understand users' needs and emotions.</w:t>
      </w:r>
    </w:p>
    <w:p w14:paraId="31C097AF">
      <w:pPr>
        <w:pStyle w:val="3"/>
        <w:numPr>
          <w:ilvl w:val="0"/>
          <w:numId w:val="12"/>
        </w:numPr>
        <w:tabs>
          <w:tab w:val="left" w:pos="1018"/>
        </w:tabs>
        <w:spacing w:before="267" w:after="0" w:line="240" w:lineRule="auto"/>
        <w:ind w:left="1018" w:right="0" w:hanging="224"/>
        <w:jc w:val="left"/>
      </w:pPr>
      <w:r>
        <w:t>Ethical</w:t>
      </w:r>
      <w:r>
        <w:rPr>
          <w:spacing w:val="14"/>
        </w:rPr>
        <w:t xml:space="preserve"> </w:t>
      </w:r>
      <w:r>
        <w:rPr>
          <w:spacing w:val="-2"/>
        </w:rPr>
        <w:t>Considerations</w:t>
      </w:r>
    </w:p>
    <w:p w14:paraId="58CF7395">
      <w:pPr>
        <w:pStyle w:val="6"/>
        <w:spacing w:before="1"/>
        <w:rPr>
          <w:b/>
        </w:rPr>
      </w:pPr>
    </w:p>
    <w:p w14:paraId="5B96AC33">
      <w:pPr>
        <w:pStyle w:val="11"/>
        <w:numPr>
          <w:ilvl w:val="1"/>
          <w:numId w:val="12"/>
        </w:numPr>
        <w:tabs>
          <w:tab w:val="left" w:pos="1472"/>
        </w:tabs>
        <w:spacing w:before="0" w:after="0" w:line="244" w:lineRule="auto"/>
        <w:ind w:left="1472" w:right="1150" w:hanging="340"/>
        <w:jc w:val="left"/>
        <w:rPr>
          <w:sz w:val="22"/>
        </w:rPr>
      </w:pPr>
      <w:r>
        <w:rPr>
          <w:b/>
          <w:sz w:val="22"/>
        </w:rPr>
        <w:t>Informed</w:t>
      </w:r>
      <w:r>
        <w:rPr>
          <w:b/>
          <w:spacing w:val="80"/>
          <w:sz w:val="22"/>
        </w:rPr>
        <w:t xml:space="preserve"> </w:t>
      </w:r>
      <w:r>
        <w:rPr>
          <w:b/>
          <w:sz w:val="22"/>
        </w:rPr>
        <w:t>Consent</w:t>
      </w:r>
      <w:r>
        <w:rPr>
          <w:sz w:val="22"/>
        </w:rPr>
        <w:t>:</w:t>
      </w:r>
      <w:r>
        <w:rPr>
          <w:spacing w:val="80"/>
          <w:sz w:val="22"/>
        </w:rPr>
        <w:t xml:space="preserve"> </w:t>
      </w:r>
      <w:r>
        <w:rPr>
          <w:sz w:val="22"/>
        </w:rPr>
        <w:t>Ensure</w:t>
      </w:r>
      <w:r>
        <w:rPr>
          <w:spacing w:val="80"/>
          <w:sz w:val="22"/>
        </w:rPr>
        <w:t xml:space="preserve"> </w:t>
      </w:r>
      <w:r>
        <w:rPr>
          <w:sz w:val="22"/>
        </w:rPr>
        <w:t>participants</w:t>
      </w:r>
      <w:r>
        <w:rPr>
          <w:spacing w:val="80"/>
          <w:sz w:val="22"/>
        </w:rPr>
        <w:t xml:space="preserve"> </w:t>
      </w:r>
      <w:r>
        <w:rPr>
          <w:sz w:val="22"/>
        </w:rPr>
        <w:t>fully</w:t>
      </w:r>
      <w:r>
        <w:rPr>
          <w:spacing w:val="80"/>
          <w:sz w:val="22"/>
        </w:rPr>
        <w:t xml:space="preserve"> </w:t>
      </w:r>
      <w:r>
        <w:rPr>
          <w:sz w:val="22"/>
        </w:rPr>
        <w:t>understand</w:t>
      </w:r>
      <w:r>
        <w:rPr>
          <w:spacing w:val="80"/>
          <w:sz w:val="22"/>
        </w:rPr>
        <w:t xml:space="preserve"> </w:t>
      </w:r>
      <w:r>
        <w:rPr>
          <w:sz w:val="22"/>
        </w:rPr>
        <w:t>the</w:t>
      </w:r>
      <w:r>
        <w:rPr>
          <w:spacing w:val="80"/>
          <w:sz w:val="22"/>
        </w:rPr>
        <w:t xml:space="preserve"> </w:t>
      </w:r>
      <w:r>
        <w:rPr>
          <w:sz w:val="22"/>
        </w:rPr>
        <w:t>research</w:t>
      </w:r>
      <w:r>
        <w:rPr>
          <w:spacing w:val="80"/>
          <w:sz w:val="22"/>
        </w:rPr>
        <w:t xml:space="preserve"> </w:t>
      </w:r>
      <w:r>
        <w:rPr>
          <w:sz w:val="22"/>
        </w:rPr>
        <w:t>purpose, methods, and any potential risks before agreeing to participate.</w:t>
      </w:r>
    </w:p>
    <w:p w14:paraId="5B9CA531">
      <w:pPr>
        <w:pStyle w:val="11"/>
        <w:numPr>
          <w:ilvl w:val="1"/>
          <w:numId w:val="12"/>
        </w:numPr>
        <w:tabs>
          <w:tab w:val="left" w:pos="1472"/>
        </w:tabs>
        <w:spacing w:before="4" w:after="0" w:line="244" w:lineRule="auto"/>
        <w:ind w:left="1472" w:right="1150" w:hanging="340"/>
        <w:jc w:val="left"/>
        <w:rPr>
          <w:sz w:val="22"/>
        </w:rPr>
      </w:pPr>
      <w:r>
        <w:rPr>
          <w:b/>
          <w:sz w:val="22"/>
        </w:rPr>
        <w:t>Privacy Protection</w:t>
      </w:r>
      <w:r>
        <w:rPr>
          <w:sz w:val="22"/>
        </w:rPr>
        <w:t>: Safeguard sensitive information by obtaining explicit consent and keeping personal data confidential.</w:t>
      </w:r>
    </w:p>
    <w:p w14:paraId="34809F17">
      <w:pPr>
        <w:pStyle w:val="11"/>
        <w:numPr>
          <w:ilvl w:val="1"/>
          <w:numId w:val="12"/>
        </w:numPr>
        <w:tabs>
          <w:tab w:val="left" w:pos="1472"/>
        </w:tabs>
        <w:spacing w:before="3" w:after="0" w:line="247" w:lineRule="auto"/>
        <w:ind w:left="1472" w:right="1150" w:hanging="340"/>
        <w:jc w:val="left"/>
        <w:rPr>
          <w:sz w:val="22"/>
        </w:rPr>
      </w:pPr>
      <w:r>
        <w:rPr>
          <w:b/>
          <w:sz w:val="22"/>
        </w:rPr>
        <w:t>Data Security</w:t>
      </w:r>
      <w:r>
        <w:rPr>
          <w:sz w:val="22"/>
        </w:rPr>
        <w:t>: Implement strict measures to protect data from unauthorized access,</w:t>
      </w:r>
      <w:r>
        <w:rPr>
          <w:spacing w:val="40"/>
          <w:sz w:val="22"/>
        </w:rPr>
        <w:t xml:space="preserve"> </w:t>
      </w:r>
      <w:r>
        <w:rPr>
          <w:sz w:val="22"/>
        </w:rPr>
        <w:t>ensuring secure storage and handling of all user information.</w:t>
      </w:r>
    </w:p>
    <w:p w14:paraId="5A36BD0D">
      <w:pPr>
        <w:pStyle w:val="3"/>
        <w:numPr>
          <w:ilvl w:val="0"/>
          <w:numId w:val="12"/>
        </w:numPr>
        <w:tabs>
          <w:tab w:val="left" w:pos="1018"/>
        </w:tabs>
        <w:spacing w:before="261" w:after="0" w:line="240" w:lineRule="auto"/>
        <w:ind w:left="1018" w:right="0" w:hanging="224"/>
        <w:jc w:val="left"/>
      </w:pPr>
      <w:r>
        <w:t>Collaboration</w:t>
      </w:r>
      <w:r>
        <w:rPr>
          <w:spacing w:val="10"/>
        </w:rPr>
        <w:t xml:space="preserve"> </w:t>
      </w:r>
      <w:r>
        <w:t>and</w:t>
      </w:r>
      <w:r>
        <w:rPr>
          <w:spacing w:val="12"/>
        </w:rPr>
        <w:t xml:space="preserve"> </w:t>
      </w:r>
      <w:r>
        <w:rPr>
          <w:spacing w:val="-2"/>
        </w:rPr>
        <w:t>Communication</w:t>
      </w:r>
    </w:p>
    <w:p w14:paraId="69AD43D2">
      <w:pPr>
        <w:pStyle w:val="6"/>
        <w:spacing w:before="2"/>
        <w:rPr>
          <w:b/>
        </w:rPr>
      </w:pPr>
    </w:p>
    <w:p w14:paraId="2727F8A3">
      <w:pPr>
        <w:pStyle w:val="11"/>
        <w:numPr>
          <w:ilvl w:val="1"/>
          <w:numId w:val="12"/>
        </w:numPr>
        <w:tabs>
          <w:tab w:val="left" w:pos="1472"/>
        </w:tabs>
        <w:spacing w:before="1" w:after="0" w:line="247" w:lineRule="auto"/>
        <w:ind w:left="1472" w:right="1151" w:hanging="340"/>
        <w:jc w:val="left"/>
        <w:rPr>
          <w:sz w:val="22"/>
        </w:rPr>
      </w:pPr>
      <w:r>
        <w:rPr>
          <w:b/>
          <w:sz w:val="22"/>
        </w:rPr>
        <w:t>Interdisciplinary</w:t>
      </w:r>
      <w:r>
        <w:rPr>
          <w:b/>
          <w:spacing w:val="40"/>
          <w:sz w:val="22"/>
        </w:rPr>
        <w:t xml:space="preserve"> </w:t>
      </w:r>
      <w:r>
        <w:rPr>
          <w:b/>
          <w:sz w:val="22"/>
        </w:rPr>
        <w:t>Collaboration</w:t>
      </w:r>
      <w:r>
        <w:rPr>
          <w:sz w:val="22"/>
        </w:rPr>
        <w:t>:</w:t>
      </w:r>
      <w:r>
        <w:rPr>
          <w:spacing w:val="40"/>
          <w:sz w:val="22"/>
        </w:rPr>
        <w:t xml:space="preserve"> </w:t>
      </w:r>
      <w:r>
        <w:rPr>
          <w:sz w:val="22"/>
        </w:rPr>
        <w:t>Engage</w:t>
      </w:r>
      <w:r>
        <w:rPr>
          <w:spacing w:val="40"/>
          <w:sz w:val="22"/>
        </w:rPr>
        <w:t xml:space="preserve"> </w:t>
      </w:r>
      <w:r>
        <w:rPr>
          <w:sz w:val="22"/>
        </w:rPr>
        <w:t>team</w:t>
      </w:r>
      <w:r>
        <w:rPr>
          <w:spacing w:val="40"/>
          <w:sz w:val="22"/>
        </w:rPr>
        <w:t xml:space="preserve"> </w:t>
      </w:r>
      <w:r>
        <w:rPr>
          <w:sz w:val="22"/>
        </w:rPr>
        <w:t>members</w:t>
      </w:r>
      <w:r>
        <w:rPr>
          <w:spacing w:val="40"/>
          <w:sz w:val="22"/>
        </w:rPr>
        <w:t xml:space="preserve"> </w:t>
      </w:r>
      <w:r>
        <w:rPr>
          <w:sz w:val="22"/>
        </w:rPr>
        <w:t>from</w:t>
      </w:r>
      <w:r>
        <w:rPr>
          <w:spacing w:val="40"/>
          <w:sz w:val="22"/>
        </w:rPr>
        <w:t xml:space="preserve"> </w:t>
      </w:r>
      <w:r>
        <w:rPr>
          <w:sz w:val="22"/>
        </w:rPr>
        <w:t>diverse</w:t>
      </w:r>
      <w:r>
        <w:rPr>
          <w:spacing w:val="40"/>
          <w:sz w:val="22"/>
        </w:rPr>
        <w:t xml:space="preserve"> </w:t>
      </w:r>
      <w:r>
        <w:rPr>
          <w:sz w:val="22"/>
        </w:rPr>
        <w:t>fields</w:t>
      </w:r>
      <w:r>
        <w:rPr>
          <w:spacing w:val="40"/>
          <w:sz w:val="22"/>
        </w:rPr>
        <w:t xml:space="preserve"> </w:t>
      </w:r>
      <w:r>
        <w:rPr>
          <w:sz w:val="22"/>
        </w:rPr>
        <w:t>(design, engineering, business) to bring varied perspectives into the research process.</w:t>
      </w:r>
    </w:p>
    <w:p w14:paraId="69449205">
      <w:pPr>
        <w:pStyle w:val="11"/>
        <w:numPr>
          <w:ilvl w:val="1"/>
          <w:numId w:val="12"/>
        </w:numPr>
        <w:tabs>
          <w:tab w:val="left" w:pos="1472"/>
        </w:tabs>
        <w:spacing w:before="0" w:after="0" w:line="247" w:lineRule="auto"/>
        <w:ind w:left="1472" w:right="1153" w:hanging="340"/>
        <w:jc w:val="left"/>
        <w:rPr>
          <w:sz w:val="22"/>
        </w:rPr>
      </w:pPr>
      <w:r>
        <w:rPr>
          <w:b/>
          <w:sz w:val="22"/>
        </w:rPr>
        <w:t>User‐Centric Communication</w:t>
      </w:r>
      <w:r>
        <w:rPr>
          <w:sz w:val="22"/>
        </w:rPr>
        <w:t>: Use clear and straightforward language that aligns with users' knowledge and experiences, ensuring they feel heard and understood.</w:t>
      </w:r>
    </w:p>
    <w:p w14:paraId="1F67DE8E">
      <w:pPr>
        <w:pStyle w:val="11"/>
        <w:numPr>
          <w:ilvl w:val="1"/>
          <w:numId w:val="12"/>
        </w:numPr>
        <w:tabs>
          <w:tab w:val="left" w:pos="1472"/>
        </w:tabs>
        <w:spacing w:before="0" w:after="0" w:line="247" w:lineRule="auto"/>
        <w:ind w:left="1472" w:right="1152" w:hanging="340"/>
        <w:jc w:val="left"/>
        <w:rPr>
          <w:sz w:val="22"/>
        </w:rPr>
      </w:pPr>
      <w:r>
        <w:rPr>
          <w:b/>
          <w:sz w:val="22"/>
        </w:rPr>
        <w:t>Feedback</w:t>
      </w:r>
      <w:r>
        <w:rPr>
          <w:b/>
          <w:spacing w:val="40"/>
          <w:sz w:val="22"/>
        </w:rPr>
        <w:t xml:space="preserve"> </w:t>
      </w:r>
      <w:r>
        <w:rPr>
          <w:b/>
          <w:sz w:val="22"/>
        </w:rPr>
        <w:t>Integration</w:t>
      </w:r>
      <w:r>
        <w:rPr>
          <w:sz w:val="22"/>
        </w:rPr>
        <w:t>:</w:t>
      </w:r>
      <w:r>
        <w:rPr>
          <w:spacing w:val="40"/>
          <w:sz w:val="22"/>
        </w:rPr>
        <w:t xml:space="preserve"> </w:t>
      </w:r>
      <w:r>
        <w:rPr>
          <w:sz w:val="22"/>
        </w:rPr>
        <w:t>Continuously</w:t>
      </w:r>
      <w:r>
        <w:rPr>
          <w:spacing w:val="40"/>
          <w:sz w:val="22"/>
        </w:rPr>
        <w:t xml:space="preserve"> </w:t>
      </w:r>
      <w:r>
        <w:rPr>
          <w:sz w:val="22"/>
        </w:rPr>
        <w:t>incorporate</w:t>
      </w:r>
      <w:r>
        <w:rPr>
          <w:spacing w:val="40"/>
          <w:sz w:val="22"/>
        </w:rPr>
        <w:t xml:space="preserve"> </w:t>
      </w:r>
      <w:r>
        <w:rPr>
          <w:sz w:val="22"/>
        </w:rPr>
        <w:t>user</w:t>
      </w:r>
      <w:r>
        <w:rPr>
          <w:spacing w:val="40"/>
          <w:sz w:val="22"/>
        </w:rPr>
        <w:t xml:space="preserve"> </w:t>
      </w:r>
      <w:r>
        <w:rPr>
          <w:sz w:val="22"/>
        </w:rPr>
        <w:t>feedback</w:t>
      </w:r>
      <w:r>
        <w:rPr>
          <w:spacing w:val="40"/>
          <w:sz w:val="22"/>
        </w:rPr>
        <w:t xml:space="preserve"> </w:t>
      </w:r>
      <w:r>
        <w:rPr>
          <w:sz w:val="22"/>
        </w:rPr>
        <w:t>to</w:t>
      </w:r>
      <w:r>
        <w:rPr>
          <w:spacing w:val="40"/>
          <w:sz w:val="22"/>
        </w:rPr>
        <w:t xml:space="preserve"> </w:t>
      </w:r>
      <w:r>
        <w:rPr>
          <w:sz w:val="22"/>
        </w:rPr>
        <w:t>refine</w:t>
      </w:r>
      <w:r>
        <w:rPr>
          <w:spacing w:val="40"/>
          <w:sz w:val="22"/>
        </w:rPr>
        <w:t xml:space="preserve"> </w:t>
      </w:r>
      <w:r>
        <w:rPr>
          <w:sz w:val="22"/>
        </w:rPr>
        <w:t>research</w:t>
      </w:r>
      <w:r>
        <w:rPr>
          <w:spacing w:val="40"/>
          <w:sz w:val="22"/>
        </w:rPr>
        <w:t xml:space="preserve"> </w:t>
      </w:r>
      <w:r>
        <w:rPr>
          <w:sz w:val="22"/>
        </w:rPr>
        <w:t>insights and design decisions, ensuring solutions remain aligned with real user needs.</w:t>
      </w:r>
    </w:p>
    <w:p w14:paraId="110BCF02">
      <w:pPr>
        <w:pStyle w:val="3"/>
        <w:numPr>
          <w:ilvl w:val="0"/>
          <w:numId w:val="12"/>
        </w:numPr>
        <w:tabs>
          <w:tab w:val="left" w:pos="1018"/>
        </w:tabs>
        <w:spacing w:before="258" w:after="0" w:line="240" w:lineRule="auto"/>
        <w:ind w:left="1018" w:right="0" w:hanging="224"/>
        <w:jc w:val="left"/>
      </w:pPr>
      <w:r>
        <w:t>Impactful</w:t>
      </w:r>
      <w:r>
        <w:rPr>
          <w:spacing w:val="19"/>
        </w:rPr>
        <w:t xml:space="preserve"> </w:t>
      </w:r>
      <w:r>
        <w:rPr>
          <w:spacing w:val="-2"/>
        </w:rPr>
        <w:t>Implementation</w:t>
      </w:r>
    </w:p>
    <w:p w14:paraId="3BBF3527">
      <w:pPr>
        <w:pStyle w:val="6"/>
        <w:spacing w:before="1"/>
        <w:rPr>
          <w:b/>
        </w:rPr>
      </w:pPr>
    </w:p>
    <w:p w14:paraId="75094E0D">
      <w:pPr>
        <w:pStyle w:val="11"/>
        <w:numPr>
          <w:ilvl w:val="1"/>
          <w:numId w:val="12"/>
        </w:numPr>
        <w:tabs>
          <w:tab w:val="left" w:pos="1472"/>
        </w:tabs>
        <w:spacing w:before="0" w:after="0" w:line="247" w:lineRule="auto"/>
        <w:ind w:left="1472" w:right="1150" w:hanging="340"/>
        <w:jc w:val="left"/>
        <w:rPr>
          <w:sz w:val="22"/>
        </w:rPr>
      </w:pPr>
      <w:r>
        <w:rPr>
          <w:b/>
          <w:sz w:val="22"/>
        </w:rPr>
        <w:t>Iterative Design Process</w:t>
      </w:r>
      <w:r>
        <w:rPr>
          <w:sz w:val="22"/>
        </w:rPr>
        <w:t>: Use a cyclical approach where user feedback is gathered and applied continuously, improving the design with each iteration.</w:t>
      </w:r>
    </w:p>
    <w:p w14:paraId="2BC7F299">
      <w:pPr>
        <w:pStyle w:val="11"/>
        <w:numPr>
          <w:ilvl w:val="1"/>
          <w:numId w:val="12"/>
        </w:numPr>
        <w:tabs>
          <w:tab w:val="left" w:pos="1472"/>
        </w:tabs>
        <w:spacing w:before="0" w:after="0" w:line="247" w:lineRule="auto"/>
        <w:ind w:left="1472" w:right="1151" w:hanging="340"/>
        <w:jc w:val="left"/>
        <w:rPr>
          <w:sz w:val="22"/>
        </w:rPr>
      </w:pPr>
      <w:r>
        <w:rPr>
          <w:b/>
          <w:sz w:val="22"/>
        </w:rPr>
        <w:t>User</w:t>
      </w:r>
      <w:r>
        <w:rPr>
          <w:b/>
          <w:spacing w:val="80"/>
          <w:sz w:val="22"/>
        </w:rPr>
        <w:t xml:space="preserve"> </w:t>
      </w:r>
      <w:r>
        <w:rPr>
          <w:b/>
          <w:sz w:val="22"/>
        </w:rPr>
        <w:t>Validation</w:t>
      </w:r>
      <w:r>
        <w:rPr>
          <w:sz w:val="22"/>
        </w:rPr>
        <w:t>:</w:t>
      </w:r>
      <w:r>
        <w:rPr>
          <w:spacing w:val="80"/>
          <w:sz w:val="22"/>
        </w:rPr>
        <w:t xml:space="preserve"> </w:t>
      </w:r>
      <w:r>
        <w:rPr>
          <w:sz w:val="22"/>
        </w:rPr>
        <w:t>Validate</w:t>
      </w:r>
      <w:r>
        <w:rPr>
          <w:spacing w:val="80"/>
          <w:sz w:val="22"/>
        </w:rPr>
        <w:t xml:space="preserve"> </w:t>
      </w:r>
      <w:r>
        <w:rPr>
          <w:sz w:val="22"/>
        </w:rPr>
        <w:t>design</w:t>
      </w:r>
      <w:r>
        <w:rPr>
          <w:spacing w:val="80"/>
          <w:sz w:val="22"/>
        </w:rPr>
        <w:t xml:space="preserve"> </w:t>
      </w:r>
      <w:r>
        <w:rPr>
          <w:sz w:val="22"/>
        </w:rPr>
        <w:t>concepts</w:t>
      </w:r>
      <w:r>
        <w:rPr>
          <w:spacing w:val="80"/>
          <w:sz w:val="22"/>
        </w:rPr>
        <w:t xml:space="preserve"> </w:t>
      </w:r>
      <w:r>
        <w:rPr>
          <w:sz w:val="22"/>
        </w:rPr>
        <w:t>with</w:t>
      </w:r>
      <w:r>
        <w:rPr>
          <w:spacing w:val="80"/>
          <w:sz w:val="22"/>
        </w:rPr>
        <w:t xml:space="preserve"> </w:t>
      </w:r>
      <w:r>
        <w:rPr>
          <w:sz w:val="22"/>
        </w:rPr>
        <w:t>real</w:t>
      </w:r>
      <w:r>
        <w:rPr>
          <w:spacing w:val="80"/>
          <w:sz w:val="22"/>
        </w:rPr>
        <w:t xml:space="preserve"> </w:t>
      </w:r>
      <w:r>
        <w:rPr>
          <w:sz w:val="22"/>
        </w:rPr>
        <w:t>users</w:t>
      </w:r>
      <w:r>
        <w:rPr>
          <w:spacing w:val="80"/>
          <w:sz w:val="22"/>
        </w:rPr>
        <w:t xml:space="preserve"> </w:t>
      </w:r>
      <w:r>
        <w:rPr>
          <w:sz w:val="22"/>
        </w:rPr>
        <w:t>through</w:t>
      </w:r>
      <w:r>
        <w:rPr>
          <w:spacing w:val="80"/>
          <w:sz w:val="22"/>
        </w:rPr>
        <w:t xml:space="preserve"> </w:t>
      </w:r>
      <w:r>
        <w:rPr>
          <w:sz w:val="22"/>
        </w:rPr>
        <w:t>testing</w:t>
      </w:r>
      <w:r>
        <w:rPr>
          <w:spacing w:val="80"/>
          <w:sz w:val="22"/>
        </w:rPr>
        <w:t xml:space="preserve"> </w:t>
      </w:r>
      <w:r>
        <w:rPr>
          <w:sz w:val="22"/>
        </w:rPr>
        <w:t>and feedback to ensure solutions truly address their needs and expectations.</w:t>
      </w:r>
    </w:p>
    <w:p w14:paraId="20E11602">
      <w:pPr>
        <w:pStyle w:val="11"/>
        <w:numPr>
          <w:ilvl w:val="1"/>
          <w:numId w:val="12"/>
        </w:numPr>
        <w:tabs>
          <w:tab w:val="left" w:pos="1472"/>
        </w:tabs>
        <w:spacing w:before="0" w:after="0" w:line="244" w:lineRule="auto"/>
        <w:ind w:left="1472" w:right="1151" w:hanging="340"/>
        <w:jc w:val="left"/>
        <w:rPr>
          <w:sz w:val="22"/>
        </w:rPr>
      </w:pPr>
      <w:r>
        <w:rPr>
          <w:b/>
          <w:sz w:val="22"/>
        </w:rPr>
        <w:t>Empathy</w:t>
      </w:r>
      <w:r>
        <w:rPr>
          <w:b/>
          <w:spacing w:val="40"/>
          <w:sz w:val="22"/>
        </w:rPr>
        <w:t xml:space="preserve"> </w:t>
      </w:r>
      <w:r>
        <w:rPr>
          <w:b/>
          <w:sz w:val="22"/>
        </w:rPr>
        <w:t>as</w:t>
      </w:r>
      <w:r>
        <w:rPr>
          <w:b/>
          <w:spacing w:val="40"/>
          <w:sz w:val="22"/>
        </w:rPr>
        <w:t xml:space="preserve"> </w:t>
      </w:r>
      <w:r>
        <w:rPr>
          <w:b/>
          <w:sz w:val="22"/>
        </w:rPr>
        <w:t>a</w:t>
      </w:r>
      <w:r>
        <w:rPr>
          <w:b/>
          <w:spacing w:val="40"/>
          <w:sz w:val="22"/>
        </w:rPr>
        <w:t xml:space="preserve"> </w:t>
      </w:r>
      <w:r>
        <w:rPr>
          <w:b/>
          <w:sz w:val="22"/>
        </w:rPr>
        <w:t>Mindset</w:t>
      </w:r>
      <w:r>
        <w:rPr>
          <w:sz w:val="22"/>
        </w:rPr>
        <w:t>:</w:t>
      </w:r>
      <w:r>
        <w:rPr>
          <w:spacing w:val="40"/>
          <w:sz w:val="22"/>
        </w:rPr>
        <w:t xml:space="preserve"> </w:t>
      </w:r>
      <w:r>
        <w:rPr>
          <w:sz w:val="22"/>
        </w:rPr>
        <w:t>Foster</w:t>
      </w:r>
      <w:r>
        <w:rPr>
          <w:spacing w:val="40"/>
          <w:sz w:val="22"/>
        </w:rPr>
        <w:t xml:space="preserve"> </w:t>
      </w:r>
      <w:r>
        <w:rPr>
          <w:sz w:val="22"/>
        </w:rPr>
        <w:t>empathy</w:t>
      </w:r>
      <w:r>
        <w:rPr>
          <w:spacing w:val="40"/>
          <w:sz w:val="22"/>
        </w:rPr>
        <w:t xml:space="preserve"> </w:t>
      </w:r>
      <w:r>
        <w:rPr>
          <w:sz w:val="22"/>
        </w:rPr>
        <w:t>not</w:t>
      </w:r>
      <w:r>
        <w:rPr>
          <w:spacing w:val="40"/>
          <w:sz w:val="22"/>
        </w:rPr>
        <w:t xml:space="preserve"> </w:t>
      </w:r>
      <w:r>
        <w:rPr>
          <w:sz w:val="22"/>
        </w:rPr>
        <w:t>just</w:t>
      </w:r>
      <w:r>
        <w:rPr>
          <w:spacing w:val="40"/>
          <w:sz w:val="22"/>
        </w:rPr>
        <w:t xml:space="preserve"> </w:t>
      </w:r>
      <w:r>
        <w:rPr>
          <w:sz w:val="22"/>
        </w:rPr>
        <w:t>as</w:t>
      </w:r>
      <w:r>
        <w:rPr>
          <w:spacing w:val="40"/>
          <w:sz w:val="22"/>
        </w:rPr>
        <w:t xml:space="preserve"> </w:t>
      </w:r>
      <w:r>
        <w:rPr>
          <w:sz w:val="22"/>
        </w:rPr>
        <w:t>a</w:t>
      </w:r>
      <w:r>
        <w:rPr>
          <w:spacing w:val="40"/>
          <w:sz w:val="22"/>
        </w:rPr>
        <w:t xml:space="preserve"> </w:t>
      </w:r>
      <w:r>
        <w:rPr>
          <w:sz w:val="22"/>
        </w:rPr>
        <w:t>tool</w:t>
      </w:r>
      <w:r>
        <w:rPr>
          <w:spacing w:val="40"/>
          <w:sz w:val="22"/>
        </w:rPr>
        <w:t xml:space="preserve"> </w:t>
      </w:r>
      <w:r>
        <w:rPr>
          <w:sz w:val="22"/>
        </w:rPr>
        <w:t>but</w:t>
      </w:r>
      <w:r>
        <w:rPr>
          <w:spacing w:val="40"/>
          <w:sz w:val="22"/>
        </w:rPr>
        <w:t xml:space="preserve"> </w:t>
      </w:r>
      <w:r>
        <w:rPr>
          <w:sz w:val="22"/>
        </w:rPr>
        <w:t>as</w:t>
      </w:r>
      <w:r>
        <w:rPr>
          <w:spacing w:val="40"/>
          <w:sz w:val="22"/>
        </w:rPr>
        <w:t xml:space="preserve"> </w:t>
      </w:r>
      <w:r>
        <w:rPr>
          <w:sz w:val="22"/>
        </w:rPr>
        <w:t>a</w:t>
      </w:r>
      <w:r>
        <w:rPr>
          <w:spacing w:val="40"/>
          <w:sz w:val="22"/>
        </w:rPr>
        <w:t xml:space="preserve"> </w:t>
      </w:r>
      <w:r>
        <w:rPr>
          <w:sz w:val="22"/>
        </w:rPr>
        <w:t>core</w:t>
      </w:r>
      <w:r>
        <w:rPr>
          <w:spacing w:val="40"/>
          <w:sz w:val="22"/>
        </w:rPr>
        <w:t xml:space="preserve"> </w:t>
      </w:r>
      <w:r>
        <w:rPr>
          <w:sz w:val="22"/>
        </w:rPr>
        <w:t>mindset, ensuring it informs every aspect of the design and decision‐making process.</w:t>
      </w:r>
    </w:p>
    <w:p w14:paraId="412826DE">
      <w:pPr>
        <w:pStyle w:val="6"/>
        <w:rPr>
          <w:sz w:val="20"/>
        </w:rPr>
      </w:pPr>
    </w:p>
    <w:p w14:paraId="0B8EF44C">
      <w:pPr>
        <w:pStyle w:val="6"/>
        <w:rPr>
          <w:sz w:val="20"/>
        </w:rPr>
      </w:pPr>
    </w:p>
    <w:p w14:paraId="539AE34A">
      <w:pPr>
        <w:pStyle w:val="6"/>
        <w:spacing w:before="210"/>
        <w:rPr>
          <w:sz w:val="20"/>
        </w:rPr>
      </w:pPr>
      <w:r>
        <w:rPr>
          <w:sz w:val="20"/>
        </w:rPr>
        <mc:AlternateContent>
          <mc:Choice Requires="wps">
            <w:drawing>
              <wp:anchor distT="0" distB="0" distL="0" distR="0" simplePos="0" relativeHeight="251711488" behindDoc="1" locked="0" layoutInCell="1" allowOverlap="1">
                <wp:simplePos x="0" y="0"/>
                <wp:positionH relativeFrom="page">
                  <wp:posOffset>1172210</wp:posOffset>
                </wp:positionH>
                <wp:positionV relativeFrom="paragraph">
                  <wp:posOffset>303530</wp:posOffset>
                </wp:positionV>
                <wp:extent cx="5428615" cy="6350"/>
                <wp:effectExtent l="0" t="0" r="0" b="0"/>
                <wp:wrapTopAndBottom/>
                <wp:docPr id="77" name="Graphic 77"/>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77" o:spid="_x0000_s1026" o:spt="100" style="position:absolute;left:0pt;margin-left:92.3pt;margin-top:23.9pt;height:0.5pt;width:427.45pt;mso-position-horizontal-relative:page;mso-wrap-distance-bottom:0pt;mso-wrap-distance-top:0pt;z-index:-251604992;mso-width-relative:page;mso-height-relative:page;" fillcolor="#000000" filled="t" stroked="f" coordsize="5428615,6350" o:gfxdata="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37+bTW&#10;AAAACgEAAA8AAAAAAAAAAQAgAAAAIgAAAGRycy9kb3ducmV2LnhtbFBLAQIUABQAAAAIAIdO4kCx&#10;AMFXIgIAAN4EAAAOAAAAAAAAAAEAIAAAACUBAABkcnMvZTJvRG9jLnhtbFBLBQYAAAAABgAGAFkB&#10;AAC5BQAAAAA=&#10;" path="m5428487,0l0,0,0,6095,5428487,6095,5428487,0xe">
                <v:fill on="t" focussize="0,0"/>
                <v:stroke on="f"/>
                <v:imagedata o:title=""/>
                <o:lock v:ext="edit" aspectratio="f"/>
                <v:textbox inset="0mm,0mm,0mm,0mm"/>
                <w10:wrap type="topAndBottom"/>
              </v:shape>
            </w:pict>
          </mc:Fallback>
        </mc:AlternateContent>
      </w:r>
    </w:p>
    <w:p w14:paraId="1C72C7B9">
      <w:pPr>
        <w:pStyle w:val="6"/>
        <w:spacing w:after="0"/>
        <w:rPr>
          <w:sz w:val="20"/>
        </w:rPr>
        <w:sectPr>
          <w:pgSz w:w="12240" w:h="15840"/>
          <w:pgMar w:top="1040" w:right="720" w:bottom="880" w:left="1080" w:header="623" w:footer="687" w:gutter="0"/>
          <w:cols w:space="720" w:num="1"/>
        </w:sectPr>
      </w:pPr>
    </w:p>
    <w:p w14:paraId="608FA5C3">
      <w:pPr>
        <w:pStyle w:val="6"/>
        <w:spacing w:before="33"/>
      </w:pPr>
      <w:r>
        <mc:AlternateContent>
          <mc:Choice Requires="wpg">
            <w:drawing>
              <wp:anchor distT="0" distB="0" distL="0" distR="0" simplePos="0" relativeHeight="251677696"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78" name="Group 78"/>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79" name="Image 79"/>
                          <pic:cNvPicPr/>
                        </pic:nvPicPr>
                        <pic:blipFill>
                          <a:blip r:embed="rId11" cstate="print"/>
                          <a:stretch>
                            <a:fillRect/>
                          </a:stretch>
                        </pic:blipFill>
                        <pic:spPr>
                          <a:xfrm>
                            <a:off x="489966" y="9905"/>
                            <a:ext cx="1713738" cy="573785"/>
                          </a:xfrm>
                          <a:prstGeom prst="rect">
                            <a:avLst/>
                          </a:prstGeom>
                        </pic:spPr>
                      </pic:pic>
                      <wps:wsp>
                        <wps:cNvPr id="80" name="Graphic 80"/>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38784;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">
                <o:lock v:ext="edit" aspectratio="f"/>
                <v:shape id="Image 79" o:spid="_x0000_s1026" o:spt="75" type="#_x0000_t75" style="position:absolute;left:489966;top:9905;height:573785;width:1713738;" filled="f" o:preferrelative="t" stroked="f" coordsize="21600,21600" o:gfxdata="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8Ism8AAAA&#10;2wAAAA8AAAAAAAAAAQAgAAAAIgAAAGRycy9kb3ducmV2LnhtbFBLAQIUABQAAAAIAIdO4kAzLwWe&#10;OwAAADkAAAAQAAAAAAAAAAEAIAAAAAsBAABkcnMvc2hhcGV4bWwueG1sUEsFBgAAAAAGAAYAWwEA&#10;ALUDAAAAAA==&#10;">
                  <v:fill on="f" focussize="0,0"/>
                  <v:stroke on="f"/>
                  <v:imagedata r:id="rId11" o:title=""/>
                  <o:lock v:ext="edit" aspectratio="f"/>
                </v:shape>
                <v:shape id="Graphic 80" o:spid="_x0000_s1026" o:spt="100" style="position:absolute;left:0;top:11;height:9486265;width:6456680;" fillcolor="#000000" filled="t" stroked="f" coordsize="6456680,9486265" o:gfxdata="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3nDxu2AAAA2wAAAA8A&#10;AAAAAAAAAQAgAAAAIgAAAGRycy9kb3ducmV2LnhtbFBLAQIUABQAAAAIAIdO4kAzLwWeOwAAADkA&#10;AAAQAAAAAAAAAAEAIAAAAAUBAABkcnMvc2hhcGV4bWwueG1sUEsFBgAAAAAGAAYAWwEAAK8DAAAA&#10;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01FB0E90">
      <w:pPr>
        <w:pStyle w:val="3"/>
      </w:pPr>
      <w:r>
        <w:rPr>
          <w:spacing w:val="-2"/>
        </w:rPr>
        <w:t>Exercise:</w:t>
      </w:r>
    </w:p>
    <w:p w14:paraId="7156EFD1">
      <w:pPr>
        <w:pStyle w:val="6"/>
        <w:spacing w:before="198" w:line="417" w:lineRule="auto"/>
        <w:ind w:left="794" w:right="5787"/>
      </w:pPr>
      <w:r>
        <w:t xml:space="preserve">AIM: Empathy Mapping Exercise. </w:t>
      </w:r>
      <w:r>
        <w:rPr>
          <w:spacing w:val="-2"/>
        </w:rPr>
        <w:t>PROBLEM:</w:t>
      </w:r>
    </w:p>
    <w:p w14:paraId="160C5A6F">
      <w:pPr>
        <w:pStyle w:val="6"/>
        <w:ind w:left="794"/>
      </w:pPr>
      <w:r>
        <w:t>Bluetooth</w:t>
      </w:r>
      <w:r>
        <w:rPr>
          <w:spacing w:val="19"/>
        </w:rPr>
        <w:t xml:space="preserve"> </w:t>
      </w:r>
      <w:r>
        <w:t>Connectivity</w:t>
      </w:r>
      <w:r>
        <w:rPr>
          <w:spacing w:val="16"/>
        </w:rPr>
        <w:t xml:space="preserve"> </w:t>
      </w:r>
      <w:r>
        <w:rPr>
          <w:spacing w:val="-2"/>
        </w:rPr>
        <w:t>Issue</w:t>
      </w:r>
    </w:p>
    <w:p w14:paraId="3C8DF81E">
      <w:pPr>
        <w:pStyle w:val="6"/>
        <w:spacing w:before="198" w:line="283" w:lineRule="auto"/>
        <w:ind w:left="794" w:right="1150"/>
      </w:pPr>
      <w:r>
        <w:t>IDEA:</w:t>
      </w:r>
      <w:r>
        <w:rPr>
          <w:spacing w:val="26"/>
        </w:rPr>
        <w:t xml:space="preserve"> </w:t>
      </w:r>
      <w:r>
        <w:t>Simplify</w:t>
      </w:r>
      <w:r>
        <w:rPr>
          <w:spacing w:val="26"/>
        </w:rPr>
        <w:t xml:space="preserve"> </w:t>
      </w:r>
      <w:r>
        <w:t>the</w:t>
      </w:r>
      <w:r>
        <w:rPr>
          <w:spacing w:val="26"/>
        </w:rPr>
        <w:t xml:space="preserve"> </w:t>
      </w:r>
      <w:r>
        <w:t>pairing</w:t>
      </w:r>
      <w:r>
        <w:rPr>
          <w:spacing w:val="29"/>
        </w:rPr>
        <w:t xml:space="preserve"> </w:t>
      </w:r>
      <w:r>
        <w:t>process</w:t>
      </w:r>
      <w:r>
        <w:rPr>
          <w:spacing w:val="26"/>
        </w:rPr>
        <w:t xml:space="preserve"> </w:t>
      </w:r>
      <w:r>
        <w:t>with</w:t>
      </w:r>
      <w:r>
        <w:rPr>
          <w:spacing w:val="28"/>
        </w:rPr>
        <w:t xml:space="preserve"> </w:t>
      </w:r>
      <w:r>
        <w:t>clear</w:t>
      </w:r>
      <w:r>
        <w:rPr>
          <w:spacing w:val="26"/>
        </w:rPr>
        <w:t xml:space="preserve"> </w:t>
      </w:r>
      <w:r>
        <w:t>step</w:t>
      </w:r>
      <w:r>
        <w:rPr>
          <w:spacing w:val="28"/>
        </w:rPr>
        <w:t xml:space="preserve"> </w:t>
      </w:r>
      <w:r>
        <w:t>by</w:t>
      </w:r>
      <w:r>
        <w:rPr>
          <w:spacing w:val="28"/>
        </w:rPr>
        <w:t xml:space="preserve"> </w:t>
      </w:r>
      <w:r>
        <w:t>step</w:t>
      </w:r>
      <w:r>
        <w:rPr>
          <w:spacing w:val="26"/>
        </w:rPr>
        <w:t xml:space="preserve"> </w:t>
      </w:r>
      <w:r>
        <w:t>instruction.</w:t>
      </w:r>
      <w:r>
        <w:rPr>
          <w:spacing w:val="28"/>
        </w:rPr>
        <w:t xml:space="preserve"> </w:t>
      </w:r>
      <w:r>
        <w:t>Provide</w:t>
      </w:r>
      <w:r>
        <w:rPr>
          <w:spacing w:val="28"/>
        </w:rPr>
        <w:t xml:space="preserve"> </w:t>
      </w:r>
      <w:r>
        <w:t>visual</w:t>
      </w:r>
      <w:r>
        <w:rPr>
          <w:spacing w:val="26"/>
        </w:rPr>
        <w:t xml:space="preserve"> </w:t>
      </w:r>
      <w:r>
        <w:t>aids</w:t>
      </w:r>
      <w:r>
        <w:rPr>
          <w:spacing w:val="28"/>
        </w:rPr>
        <w:t xml:space="preserve"> </w:t>
      </w:r>
      <w:r>
        <w:t>or tutorials to guide users regarding the pairing process.</w:t>
      </w:r>
    </w:p>
    <w:p w14:paraId="55E1B6DB">
      <w:pPr>
        <w:pStyle w:val="6"/>
        <w:spacing w:before="153" w:line="417" w:lineRule="auto"/>
        <w:ind w:left="794" w:right="2605"/>
      </w:pPr>
      <w:r>
        <w:t>Optimize Bluetooth firmware and software to reduce connection drop. Upgrade Bluetooth Hardware.</w:t>
      </w:r>
    </w:p>
    <w:p w14:paraId="186FC473">
      <w:pPr>
        <w:pStyle w:val="6"/>
        <w:spacing w:before="199"/>
      </w:pPr>
    </w:p>
    <w:p w14:paraId="632989A1">
      <w:pPr>
        <w:pStyle w:val="6"/>
        <w:ind w:left="794"/>
      </w:pPr>
      <w:r>
        <w:t>CONDUCT</w:t>
      </w:r>
      <w:r>
        <w:rPr>
          <w:spacing w:val="14"/>
        </w:rPr>
        <w:t xml:space="preserve"> </w:t>
      </w:r>
      <w:r>
        <w:t>A</w:t>
      </w:r>
      <w:r>
        <w:rPr>
          <w:spacing w:val="13"/>
        </w:rPr>
        <w:t xml:space="preserve"> </w:t>
      </w:r>
      <w:r>
        <w:t>NEEDFINDING</w:t>
      </w:r>
      <w:r>
        <w:rPr>
          <w:spacing w:val="12"/>
        </w:rPr>
        <w:t xml:space="preserve"> </w:t>
      </w:r>
      <w:r>
        <w:rPr>
          <w:spacing w:val="-2"/>
        </w:rPr>
        <w:t>INTERVIEW:</w:t>
      </w:r>
    </w:p>
    <w:p w14:paraId="1BC7B23B">
      <w:pPr>
        <w:pStyle w:val="6"/>
        <w:spacing w:before="200"/>
        <w:ind w:left="794"/>
      </w:pPr>
      <w:r>
        <w:t>Ask</w:t>
      </w:r>
      <w:r>
        <w:rPr>
          <w:spacing w:val="10"/>
        </w:rPr>
        <w:t xml:space="preserve"> </w:t>
      </w:r>
      <w:r>
        <w:t>Open</w:t>
      </w:r>
      <w:r>
        <w:rPr>
          <w:spacing w:val="9"/>
        </w:rPr>
        <w:t xml:space="preserve"> </w:t>
      </w:r>
      <w:r>
        <w:t>Questions</w:t>
      </w:r>
      <w:r>
        <w:rPr>
          <w:spacing w:val="12"/>
        </w:rPr>
        <w:t xml:space="preserve"> </w:t>
      </w:r>
      <w:r>
        <w:rPr>
          <w:spacing w:val="-5"/>
        </w:rPr>
        <w:t>as:</w:t>
      </w:r>
    </w:p>
    <w:p w14:paraId="7D061C08">
      <w:pPr>
        <w:pStyle w:val="6"/>
        <w:spacing w:before="198"/>
        <w:ind w:left="794"/>
      </w:pPr>
      <w:r>
        <w:t>Q.</w:t>
      </w:r>
      <w:r>
        <w:rPr>
          <w:spacing w:val="7"/>
        </w:rPr>
        <w:t xml:space="preserve"> </w:t>
      </w:r>
      <w:r>
        <w:t>Can</w:t>
      </w:r>
      <w:r>
        <w:rPr>
          <w:spacing w:val="9"/>
        </w:rPr>
        <w:t xml:space="preserve"> </w:t>
      </w:r>
      <w:r>
        <w:t>you</w:t>
      </w:r>
      <w:r>
        <w:rPr>
          <w:spacing w:val="8"/>
        </w:rPr>
        <w:t xml:space="preserve"> </w:t>
      </w:r>
      <w:r>
        <w:t>describe</w:t>
      </w:r>
      <w:r>
        <w:rPr>
          <w:spacing w:val="8"/>
        </w:rPr>
        <w:t xml:space="preserve"> </w:t>
      </w:r>
      <w:r>
        <w:t>a</w:t>
      </w:r>
      <w:r>
        <w:rPr>
          <w:spacing w:val="7"/>
        </w:rPr>
        <w:t xml:space="preserve"> </w:t>
      </w:r>
      <w:r>
        <w:t>time</w:t>
      </w:r>
      <w:r>
        <w:rPr>
          <w:spacing w:val="10"/>
        </w:rPr>
        <w:t xml:space="preserve"> </w:t>
      </w:r>
      <w:r>
        <w:t>you</w:t>
      </w:r>
      <w:r>
        <w:rPr>
          <w:spacing w:val="9"/>
        </w:rPr>
        <w:t xml:space="preserve"> </w:t>
      </w:r>
      <w:r>
        <w:t>encountered</w:t>
      </w:r>
      <w:r>
        <w:rPr>
          <w:spacing w:val="10"/>
        </w:rPr>
        <w:t xml:space="preserve"> </w:t>
      </w:r>
      <w:r>
        <w:t>these</w:t>
      </w:r>
      <w:r>
        <w:rPr>
          <w:spacing w:val="8"/>
        </w:rPr>
        <w:t xml:space="preserve"> </w:t>
      </w:r>
      <w:r>
        <w:rPr>
          <w:spacing w:val="-2"/>
        </w:rPr>
        <w:t>issues?</w:t>
      </w:r>
    </w:p>
    <w:p w14:paraId="42431141">
      <w:pPr>
        <w:pStyle w:val="6"/>
        <w:spacing w:before="200"/>
        <w:ind w:left="794"/>
      </w:pPr>
      <w:r>
        <w:t>Q.</w:t>
      </w:r>
      <w:r>
        <w:rPr>
          <w:spacing w:val="6"/>
        </w:rPr>
        <w:t xml:space="preserve"> </w:t>
      </w:r>
      <w:r>
        <w:t>How</w:t>
      </w:r>
      <w:r>
        <w:rPr>
          <w:spacing w:val="7"/>
        </w:rPr>
        <w:t xml:space="preserve"> </w:t>
      </w:r>
      <w:r>
        <w:t>did</w:t>
      </w:r>
      <w:r>
        <w:rPr>
          <w:spacing w:val="8"/>
        </w:rPr>
        <w:t xml:space="preserve"> </w:t>
      </w:r>
      <w:r>
        <w:t>you</w:t>
      </w:r>
      <w:r>
        <w:rPr>
          <w:spacing w:val="8"/>
        </w:rPr>
        <w:t xml:space="preserve"> </w:t>
      </w:r>
      <w:r>
        <w:t>troubleshoot</w:t>
      </w:r>
      <w:r>
        <w:rPr>
          <w:spacing w:val="7"/>
        </w:rPr>
        <w:t xml:space="preserve"> </w:t>
      </w:r>
      <w:r>
        <w:t>and</w:t>
      </w:r>
      <w:r>
        <w:rPr>
          <w:spacing w:val="8"/>
        </w:rPr>
        <w:t xml:space="preserve"> </w:t>
      </w:r>
      <w:r>
        <w:rPr>
          <w:spacing w:val="-2"/>
        </w:rPr>
        <w:t>resolve?</w:t>
      </w:r>
    </w:p>
    <w:p w14:paraId="285A739A">
      <w:pPr>
        <w:pStyle w:val="6"/>
        <w:spacing w:before="198"/>
        <w:ind w:left="794"/>
      </w:pPr>
      <w:r>
        <w:t>Q.</w:t>
      </w:r>
      <w:r>
        <w:rPr>
          <w:spacing w:val="8"/>
        </w:rPr>
        <w:t xml:space="preserve"> </w:t>
      </w:r>
      <w:r>
        <w:t>Command</w:t>
      </w:r>
      <w:r>
        <w:rPr>
          <w:spacing w:val="9"/>
        </w:rPr>
        <w:t xml:space="preserve"> </w:t>
      </w:r>
      <w:r>
        <w:t>Reasons</w:t>
      </w:r>
      <w:r>
        <w:rPr>
          <w:spacing w:val="9"/>
        </w:rPr>
        <w:t xml:space="preserve"> </w:t>
      </w:r>
      <w:r>
        <w:t>for</w:t>
      </w:r>
      <w:r>
        <w:rPr>
          <w:spacing w:val="9"/>
        </w:rPr>
        <w:t xml:space="preserve"> </w:t>
      </w:r>
      <w:r>
        <w:t>this</w:t>
      </w:r>
      <w:r>
        <w:rPr>
          <w:spacing w:val="9"/>
        </w:rPr>
        <w:t xml:space="preserve"> </w:t>
      </w:r>
      <w:r>
        <w:rPr>
          <w:spacing w:val="-2"/>
        </w:rPr>
        <w:t>issue?</w:t>
      </w:r>
    </w:p>
    <w:p w14:paraId="143DAC36">
      <w:pPr>
        <w:pStyle w:val="6"/>
        <w:spacing w:before="199"/>
        <w:ind w:left="794"/>
      </w:pPr>
      <w:r>
        <w:t>Q.</w:t>
      </w:r>
      <w:r>
        <w:rPr>
          <w:spacing w:val="7"/>
        </w:rPr>
        <w:t xml:space="preserve"> </w:t>
      </w:r>
      <w:r>
        <w:t>How</w:t>
      </w:r>
      <w:r>
        <w:rPr>
          <w:spacing w:val="7"/>
        </w:rPr>
        <w:t xml:space="preserve"> </w:t>
      </w:r>
      <w:r>
        <w:t>would</w:t>
      </w:r>
      <w:r>
        <w:rPr>
          <w:spacing w:val="8"/>
        </w:rPr>
        <w:t xml:space="preserve"> </w:t>
      </w:r>
      <w:r>
        <w:t>you</w:t>
      </w:r>
      <w:r>
        <w:rPr>
          <w:spacing w:val="9"/>
        </w:rPr>
        <w:t xml:space="preserve"> </w:t>
      </w:r>
      <w:r>
        <w:t>address</w:t>
      </w:r>
      <w:r>
        <w:rPr>
          <w:spacing w:val="9"/>
        </w:rPr>
        <w:t xml:space="preserve"> </w:t>
      </w:r>
      <w:r>
        <w:rPr>
          <w:spacing w:val="-2"/>
        </w:rPr>
        <w:t>them?</w:t>
      </w:r>
    </w:p>
    <w:p w14:paraId="1E806E6D">
      <w:pPr>
        <w:pStyle w:val="6"/>
        <w:spacing w:before="198"/>
        <w:ind w:left="794"/>
      </w:pPr>
      <w:r>
        <w:t>Q.</w:t>
      </w:r>
      <w:r>
        <w:rPr>
          <w:spacing w:val="8"/>
        </w:rPr>
        <w:t xml:space="preserve"> </w:t>
      </w:r>
      <w:r>
        <w:t>How</w:t>
      </w:r>
      <w:r>
        <w:rPr>
          <w:spacing w:val="8"/>
        </w:rPr>
        <w:t xml:space="preserve"> </w:t>
      </w:r>
      <w:r>
        <w:t>would</w:t>
      </w:r>
      <w:r>
        <w:rPr>
          <w:spacing w:val="10"/>
        </w:rPr>
        <w:t xml:space="preserve"> </w:t>
      </w:r>
      <w:r>
        <w:t>you</w:t>
      </w:r>
      <w:r>
        <w:rPr>
          <w:spacing w:val="9"/>
        </w:rPr>
        <w:t xml:space="preserve"> </w:t>
      </w:r>
      <w:r>
        <w:t>improve</w:t>
      </w:r>
      <w:r>
        <w:rPr>
          <w:spacing w:val="9"/>
        </w:rPr>
        <w:t xml:space="preserve"> </w:t>
      </w:r>
      <w:r>
        <w:rPr>
          <w:spacing w:val="-2"/>
        </w:rPr>
        <w:t>them?</w:t>
      </w:r>
    </w:p>
    <w:p w14:paraId="571375DE">
      <w:pPr>
        <w:pStyle w:val="6"/>
        <w:spacing w:before="199" w:line="283" w:lineRule="auto"/>
        <w:ind w:left="794" w:right="1150" w:hanging="1"/>
      </w:pPr>
      <w:r>
        <w:t>Q.</w:t>
      </w:r>
      <w:r>
        <w:rPr>
          <w:spacing w:val="40"/>
        </w:rPr>
        <w:t xml:space="preserve"> </w:t>
      </w:r>
      <w:r>
        <w:t>What</w:t>
      </w:r>
      <w:r>
        <w:rPr>
          <w:spacing w:val="39"/>
        </w:rPr>
        <w:t xml:space="preserve"> </w:t>
      </w:r>
      <w:r>
        <w:t>strategies</w:t>
      </w:r>
      <w:r>
        <w:rPr>
          <w:spacing w:val="40"/>
        </w:rPr>
        <w:t xml:space="preserve"> </w:t>
      </w:r>
      <w:r>
        <w:t>would</w:t>
      </w:r>
      <w:r>
        <w:rPr>
          <w:spacing w:val="40"/>
        </w:rPr>
        <w:t xml:space="preserve"> </w:t>
      </w:r>
      <w:r>
        <w:t>you</w:t>
      </w:r>
      <w:r>
        <w:rPr>
          <w:spacing w:val="40"/>
        </w:rPr>
        <w:t xml:space="preserve"> </w:t>
      </w:r>
      <w:r>
        <w:t>use</w:t>
      </w:r>
      <w:r>
        <w:rPr>
          <w:spacing w:val="40"/>
        </w:rPr>
        <w:t xml:space="preserve"> </w:t>
      </w:r>
      <w:r>
        <w:t>to</w:t>
      </w:r>
      <w:r>
        <w:rPr>
          <w:spacing w:val="40"/>
        </w:rPr>
        <w:t xml:space="preserve"> </w:t>
      </w:r>
      <w:r>
        <w:t>improve</w:t>
      </w:r>
      <w:r>
        <w:rPr>
          <w:spacing w:val="40"/>
        </w:rPr>
        <w:t xml:space="preserve"> </w:t>
      </w:r>
      <w:r>
        <w:t>the</w:t>
      </w:r>
      <w:r>
        <w:rPr>
          <w:spacing w:val="40"/>
        </w:rPr>
        <w:t xml:space="preserve"> </w:t>
      </w:r>
      <w:r>
        <w:t>range</w:t>
      </w:r>
      <w:r>
        <w:rPr>
          <w:spacing w:val="40"/>
        </w:rPr>
        <w:t xml:space="preserve"> </w:t>
      </w:r>
      <w:r>
        <w:t>and</w:t>
      </w:r>
      <w:r>
        <w:rPr>
          <w:spacing w:val="40"/>
        </w:rPr>
        <w:t xml:space="preserve"> </w:t>
      </w:r>
      <w:r>
        <w:t>signal</w:t>
      </w:r>
      <w:r>
        <w:rPr>
          <w:spacing w:val="39"/>
        </w:rPr>
        <w:t xml:space="preserve"> </w:t>
      </w:r>
      <w:r>
        <w:t>strength</w:t>
      </w:r>
      <w:r>
        <w:rPr>
          <w:spacing w:val="40"/>
        </w:rPr>
        <w:t xml:space="preserve"> </w:t>
      </w:r>
      <w:r>
        <w:t>of</w:t>
      </w:r>
      <w:r>
        <w:rPr>
          <w:spacing w:val="40"/>
        </w:rPr>
        <w:t xml:space="preserve"> </w:t>
      </w:r>
      <w:r>
        <w:t xml:space="preserve">Bluetooth </w:t>
      </w:r>
      <w:r>
        <w:rPr>
          <w:spacing w:val="-2"/>
        </w:rPr>
        <w:t>connections?</w:t>
      </w:r>
    </w:p>
    <w:p w14:paraId="5799CA43">
      <w:pPr>
        <w:pStyle w:val="6"/>
        <w:rPr>
          <w:sz w:val="20"/>
        </w:rPr>
      </w:pPr>
    </w:p>
    <w:p w14:paraId="2A18358B">
      <w:pPr>
        <w:pStyle w:val="6"/>
        <w:rPr>
          <w:sz w:val="20"/>
        </w:rPr>
      </w:pPr>
    </w:p>
    <w:p w14:paraId="5AD35CDB">
      <w:pPr>
        <w:pStyle w:val="6"/>
        <w:rPr>
          <w:sz w:val="20"/>
        </w:rPr>
      </w:pPr>
    </w:p>
    <w:p w14:paraId="7972B6EE">
      <w:pPr>
        <w:pStyle w:val="6"/>
        <w:rPr>
          <w:sz w:val="20"/>
        </w:rPr>
      </w:pPr>
    </w:p>
    <w:p w14:paraId="565869D9">
      <w:pPr>
        <w:pStyle w:val="6"/>
        <w:rPr>
          <w:sz w:val="20"/>
        </w:rPr>
      </w:pPr>
    </w:p>
    <w:p w14:paraId="25344E1D">
      <w:pPr>
        <w:pStyle w:val="6"/>
        <w:rPr>
          <w:sz w:val="20"/>
        </w:rPr>
      </w:pPr>
    </w:p>
    <w:p w14:paraId="460D4B7E">
      <w:pPr>
        <w:pStyle w:val="6"/>
        <w:rPr>
          <w:sz w:val="20"/>
        </w:rPr>
      </w:pPr>
    </w:p>
    <w:p w14:paraId="2B37C7B8">
      <w:pPr>
        <w:pStyle w:val="6"/>
        <w:rPr>
          <w:sz w:val="20"/>
        </w:rPr>
      </w:pPr>
    </w:p>
    <w:p w14:paraId="641A78CF">
      <w:pPr>
        <w:pStyle w:val="6"/>
        <w:rPr>
          <w:sz w:val="20"/>
        </w:rPr>
      </w:pPr>
    </w:p>
    <w:p w14:paraId="76F445CA">
      <w:pPr>
        <w:pStyle w:val="6"/>
        <w:rPr>
          <w:sz w:val="20"/>
        </w:rPr>
      </w:pPr>
    </w:p>
    <w:p w14:paraId="1074DA20">
      <w:pPr>
        <w:pStyle w:val="6"/>
        <w:rPr>
          <w:sz w:val="20"/>
        </w:rPr>
      </w:pPr>
    </w:p>
    <w:p w14:paraId="3FDE32CA">
      <w:pPr>
        <w:pStyle w:val="6"/>
        <w:rPr>
          <w:sz w:val="20"/>
        </w:rPr>
      </w:pPr>
    </w:p>
    <w:p w14:paraId="4E0E5144">
      <w:pPr>
        <w:pStyle w:val="6"/>
        <w:rPr>
          <w:sz w:val="20"/>
        </w:rPr>
      </w:pPr>
    </w:p>
    <w:p w14:paraId="1DC629BD">
      <w:pPr>
        <w:pStyle w:val="6"/>
        <w:rPr>
          <w:sz w:val="20"/>
        </w:rPr>
      </w:pPr>
    </w:p>
    <w:p w14:paraId="2EDA71AD">
      <w:pPr>
        <w:pStyle w:val="6"/>
        <w:rPr>
          <w:sz w:val="20"/>
        </w:rPr>
      </w:pPr>
    </w:p>
    <w:p w14:paraId="750DC8B0">
      <w:pPr>
        <w:pStyle w:val="6"/>
        <w:rPr>
          <w:sz w:val="20"/>
        </w:rPr>
      </w:pPr>
    </w:p>
    <w:p w14:paraId="73F1A908">
      <w:pPr>
        <w:pStyle w:val="6"/>
        <w:rPr>
          <w:sz w:val="20"/>
        </w:rPr>
      </w:pPr>
    </w:p>
    <w:p w14:paraId="10384AB5">
      <w:pPr>
        <w:pStyle w:val="6"/>
        <w:rPr>
          <w:sz w:val="20"/>
        </w:rPr>
      </w:pPr>
    </w:p>
    <w:p w14:paraId="7F26DF25">
      <w:pPr>
        <w:pStyle w:val="6"/>
        <w:rPr>
          <w:sz w:val="20"/>
        </w:rPr>
      </w:pPr>
    </w:p>
    <w:p w14:paraId="76C50903">
      <w:pPr>
        <w:pStyle w:val="6"/>
        <w:rPr>
          <w:sz w:val="20"/>
        </w:rPr>
      </w:pPr>
    </w:p>
    <w:p w14:paraId="427962B3">
      <w:pPr>
        <w:pStyle w:val="6"/>
        <w:rPr>
          <w:sz w:val="20"/>
        </w:rPr>
      </w:pPr>
    </w:p>
    <w:p w14:paraId="79F43EBC">
      <w:pPr>
        <w:pStyle w:val="6"/>
        <w:spacing w:before="166"/>
        <w:rPr>
          <w:sz w:val="20"/>
        </w:rPr>
      </w:pPr>
      <w:r>
        <w:rPr>
          <w:sz w:val="20"/>
        </w:rPr>
        <mc:AlternateContent>
          <mc:Choice Requires="wps">
            <w:drawing>
              <wp:anchor distT="0" distB="0" distL="0" distR="0" simplePos="0" relativeHeight="251712512" behindDoc="1" locked="0" layoutInCell="1" allowOverlap="1">
                <wp:simplePos x="0" y="0"/>
                <wp:positionH relativeFrom="page">
                  <wp:posOffset>1172210</wp:posOffset>
                </wp:positionH>
                <wp:positionV relativeFrom="paragraph">
                  <wp:posOffset>275590</wp:posOffset>
                </wp:positionV>
                <wp:extent cx="5428615" cy="6350"/>
                <wp:effectExtent l="0" t="0" r="0" b="0"/>
                <wp:wrapTopAndBottom/>
                <wp:docPr id="81" name="Graphic 81"/>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81" o:spid="_x0000_s1026" o:spt="100" style="position:absolute;left:0pt;margin-left:92.3pt;margin-top:21.7pt;height:0.5pt;width:427.45pt;mso-position-horizontal-relative:page;mso-wrap-distance-bottom:0pt;mso-wrap-distance-top:0pt;z-index:-251603968;mso-width-relative:page;mso-height-relative:page;" fillcolor="#000000" filled="t" stroked="f" coordsize="5428615,6350" o:gfxdata="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r0ENu&#10;1gAAAAoBAAAPAAAAAAAAAAEAIAAAACIAAABkcnMvZG93bnJldi54bWxQSwECFAAUAAAACACHTuJA&#10;EvaiuiMCAADe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57FDCC44">
      <w:pPr>
        <w:pStyle w:val="6"/>
        <w:spacing w:after="0"/>
        <w:rPr>
          <w:sz w:val="20"/>
        </w:rPr>
        <w:sectPr>
          <w:pgSz w:w="12240" w:h="15840"/>
          <w:pgMar w:top="1040" w:right="720" w:bottom="880" w:left="1080" w:header="623" w:footer="687" w:gutter="0"/>
          <w:cols w:space="720" w:num="1"/>
        </w:sectPr>
      </w:pPr>
    </w:p>
    <w:p w14:paraId="282B1025">
      <w:pPr>
        <w:pStyle w:val="6"/>
        <w:spacing w:before="52"/>
        <w:rPr>
          <w:sz w:val="20"/>
        </w:rPr>
      </w:pPr>
      <w:r>
        <w:rPr>
          <w:sz w:val="20"/>
        </w:rPr>
        <mc:AlternateContent>
          <mc:Choice Requires="wpg">
            <w:drawing>
              <wp:anchor distT="0" distB="0" distL="0" distR="0" simplePos="0" relativeHeight="251678720"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82" name="Group 82"/>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83" name="Image 83"/>
                          <pic:cNvPicPr/>
                        </pic:nvPicPr>
                        <pic:blipFill>
                          <a:blip r:embed="rId11" cstate="print"/>
                          <a:stretch>
                            <a:fillRect/>
                          </a:stretch>
                        </pic:blipFill>
                        <pic:spPr>
                          <a:xfrm>
                            <a:off x="489966" y="9905"/>
                            <a:ext cx="1713738" cy="573785"/>
                          </a:xfrm>
                          <a:prstGeom prst="rect">
                            <a:avLst/>
                          </a:prstGeom>
                        </pic:spPr>
                      </pic:pic>
                      <wps:wsp>
                        <wps:cNvPr id="84" name="Graphic 84"/>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37760;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">
                <o:lock v:ext="edit" aspectratio="f"/>
                <v:shape id="Image 83" o:spid="_x0000_s1026" o:spt="75" type="#_x0000_t75" style="position:absolute;left:489966;top:9905;height:573785;width:1713738;" filled="f" o:preferrelative="t" stroked="f" coordsize="21600,21600" o:gfxdata="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BZQS8AAAA&#10;2wAAAA8AAAAAAAAAAQAgAAAAIgAAAGRycy9kb3ducmV2LnhtbFBLAQIUABQAAAAIAIdO4kAzLwWe&#10;OwAAADkAAAAQAAAAAAAAAAEAIAAAAAsBAABkcnMvc2hhcGV4bWwueG1sUEsFBgAAAAAGAAYAWwEA&#10;ALUDAAAAAA==&#10;">
                  <v:fill on="f" focussize="0,0"/>
                  <v:stroke on="f"/>
                  <v:imagedata r:id="rId11" o:title=""/>
                  <o:lock v:ext="edit" aspectratio="f"/>
                </v:shape>
                <v:shape id="Graphic 84" o:spid="_x0000_s1026" o:spt="100" style="position:absolute;left:0;top:11;height:9486265;width:6456680;" fillcolor="#000000" filled="t" stroked="f" coordsize="6456680,9486265" o:gfxdata="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LcCRi5AAAA2wAA&#10;AA8AAAAAAAAAAQAgAAAAIgAAAGRycy9kb3ducmV2LnhtbFBLAQIUABQAAAAIAIdO4kAzLwWeOwAA&#10;ADkAAAAQAAAAAAAAAAEAIAAAAAgBAABkcnMvc2hhcGV4bWwueG1sUEsFBgAAAAAGAAYAWwEAALID&#10;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tbl>
      <w:tblPr>
        <w:tblStyle w:val="5"/>
        <w:tblW w:w="0" w:type="auto"/>
        <w:tblInd w:w="839" w:type="dxa"/>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Layout w:type="fixed"/>
        <w:tblCellMar>
          <w:top w:w="0" w:type="dxa"/>
          <w:left w:w="0" w:type="dxa"/>
          <w:bottom w:w="0" w:type="dxa"/>
          <w:right w:w="0" w:type="dxa"/>
        </w:tblCellMar>
      </w:tblPr>
      <w:tblGrid>
        <w:gridCol w:w="4226"/>
        <w:gridCol w:w="4224"/>
      </w:tblGrid>
      <w:tr w14:paraId="219F7397">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632" w:hRule="atLeast"/>
        </w:trPr>
        <w:tc>
          <w:tcPr>
            <w:tcW w:w="4226" w:type="dxa"/>
            <w:tcBorders>
              <w:bottom w:val="single" w:color="92D04F" w:sz="6" w:space="0"/>
            </w:tcBorders>
          </w:tcPr>
          <w:p w14:paraId="0E255201">
            <w:pPr>
              <w:pStyle w:val="12"/>
              <w:tabs>
                <w:tab w:val="left" w:pos="414"/>
                <w:tab w:val="left" w:pos="2116"/>
              </w:tabs>
              <w:spacing w:before="4"/>
              <w:ind w:left="101"/>
              <w:rPr>
                <w:sz w:val="22"/>
              </w:rPr>
            </w:pPr>
            <w:r>
              <w:rPr>
                <w:spacing w:val="-10"/>
                <w:sz w:val="22"/>
              </w:rPr>
              <w:t>~</w:t>
            </w:r>
            <w:r>
              <w:rPr>
                <w:sz w:val="22"/>
              </w:rPr>
              <w:tab/>
            </w:r>
            <w:r>
              <w:rPr>
                <w:sz w:val="22"/>
              </w:rPr>
              <w:t>“My</w:t>
            </w:r>
            <w:r>
              <w:rPr>
                <w:spacing w:val="53"/>
                <w:sz w:val="22"/>
              </w:rPr>
              <w:t xml:space="preserve">  </w:t>
            </w:r>
            <w:r>
              <w:rPr>
                <w:spacing w:val="-2"/>
                <w:sz w:val="22"/>
              </w:rPr>
              <w:t>Bluetooth</w:t>
            </w:r>
            <w:r>
              <w:rPr>
                <w:sz w:val="22"/>
              </w:rPr>
              <w:tab/>
            </w:r>
            <w:r>
              <w:rPr>
                <w:sz w:val="22"/>
              </w:rPr>
              <w:t>keeps</w:t>
            </w:r>
            <w:r>
              <w:rPr>
                <w:spacing w:val="54"/>
                <w:sz w:val="22"/>
              </w:rPr>
              <w:t xml:space="preserve">  </w:t>
            </w:r>
            <w:r>
              <w:rPr>
                <w:spacing w:val="-2"/>
                <w:sz w:val="22"/>
              </w:rPr>
              <w:t>disconnecting</w:t>
            </w:r>
          </w:p>
          <w:p w14:paraId="52ABD675">
            <w:pPr>
              <w:pStyle w:val="12"/>
              <w:spacing w:before="47"/>
              <w:ind w:left="101"/>
              <w:rPr>
                <w:sz w:val="22"/>
              </w:rPr>
            </w:pPr>
            <w:r>
              <w:rPr>
                <w:spacing w:val="-2"/>
                <w:sz w:val="22"/>
              </w:rPr>
              <w:t>randomly”</w:t>
            </w:r>
          </w:p>
        </w:tc>
        <w:tc>
          <w:tcPr>
            <w:tcW w:w="4224" w:type="dxa"/>
            <w:tcBorders>
              <w:bottom w:val="single" w:color="92D04F" w:sz="6" w:space="0"/>
            </w:tcBorders>
          </w:tcPr>
          <w:p w14:paraId="47BF5D3E">
            <w:pPr>
              <w:pStyle w:val="12"/>
              <w:spacing w:before="4"/>
              <w:ind w:left="100"/>
              <w:rPr>
                <w:sz w:val="22"/>
              </w:rPr>
            </w:pPr>
            <w:r>
              <w:rPr>
                <w:sz w:val="22"/>
              </w:rPr>
              <w:t>~</w:t>
            </w:r>
            <w:r>
              <w:rPr>
                <w:spacing w:val="4"/>
                <w:sz w:val="22"/>
              </w:rPr>
              <w:t xml:space="preserve"> </w:t>
            </w:r>
            <w:r>
              <w:rPr>
                <w:sz w:val="22"/>
              </w:rPr>
              <w:t>“I</w:t>
            </w:r>
            <w:r>
              <w:rPr>
                <w:spacing w:val="3"/>
                <w:sz w:val="22"/>
              </w:rPr>
              <w:t xml:space="preserve"> </w:t>
            </w:r>
            <w:r>
              <w:rPr>
                <w:sz w:val="22"/>
              </w:rPr>
              <w:t>wonder</w:t>
            </w:r>
            <w:r>
              <w:rPr>
                <w:spacing w:val="4"/>
                <w:sz w:val="22"/>
              </w:rPr>
              <w:t xml:space="preserve"> </w:t>
            </w:r>
            <w:r>
              <w:rPr>
                <w:sz w:val="22"/>
              </w:rPr>
              <w:t>if</w:t>
            </w:r>
            <w:r>
              <w:rPr>
                <w:spacing w:val="3"/>
                <w:sz w:val="22"/>
              </w:rPr>
              <w:t xml:space="preserve"> </w:t>
            </w:r>
            <w:r>
              <w:rPr>
                <w:sz w:val="22"/>
              </w:rPr>
              <w:t>there’s</w:t>
            </w:r>
            <w:r>
              <w:rPr>
                <w:spacing w:val="2"/>
                <w:sz w:val="22"/>
              </w:rPr>
              <w:t xml:space="preserve"> </w:t>
            </w:r>
            <w:r>
              <w:rPr>
                <w:sz w:val="22"/>
              </w:rPr>
              <w:t>something</w:t>
            </w:r>
            <w:r>
              <w:rPr>
                <w:spacing w:val="5"/>
                <w:sz w:val="22"/>
              </w:rPr>
              <w:t xml:space="preserve"> </w:t>
            </w:r>
            <w:r>
              <w:rPr>
                <w:sz w:val="22"/>
              </w:rPr>
              <w:t>wrong</w:t>
            </w:r>
            <w:r>
              <w:rPr>
                <w:spacing w:val="5"/>
                <w:sz w:val="22"/>
              </w:rPr>
              <w:t xml:space="preserve"> </w:t>
            </w:r>
            <w:r>
              <w:rPr>
                <w:spacing w:val="-4"/>
                <w:sz w:val="22"/>
              </w:rPr>
              <w:t>with</w:t>
            </w:r>
          </w:p>
          <w:p w14:paraId="4620ECF7">
            <w:pPr>
              <w:pStyle w:val="12"/>
              <w:spacing w:before="47"/>
              <w:ind w:left="100"/>
              <w:rPr>
                <w:sz w:val="22"/>
              </w:rPr>
            </w:pPr>
            <w:r>
              <w:rPr>
                <w:sz w:val="22"/>
              </w:rPr>
              <w:t>my</w:t>
            </w:r>
            <w:r>
              <w:rPr>
                <w:spacing w:val="7"/>
                <w:sz w:val="22"/>
              </w:rPr>
              <w:t xml:space="preserve"> </w:t>
            </w:r>
            <w:r>
              <w:rPr>
                <w:sz w:val="22"/>
              </w:rPr>
              <w:t>phone</w:t>
            </w:r>
            <w:r>
              <w:rPr>
                <w:spacing w:val="9"/>
                <w:sz w:val="22"/>
              </w:rPr>
              <w:t xml:space="preserve"> </w:t>
            </w:r>
            <w:r>
              <w:rPr>
                <w:sz w:val="22"/>
              </w:rPr>
              <w:t>‘s</w:t>
            </w:r>
            <w:r>
              <w:rPr>
                <w:spacing w:val="9"/>
                <w:sz w:val="22"/>
              </w:rPr>
              <w:t xml:space="preserve"> </w:t>
            </w:r>
            <w:r>
              <w:rPr>
                <w:sz w:val="22"/>
              </w:rPr>
              <w:t>Bluetooth</w:t>
            </w:r>
            <w:r>
              <w:rPr>
                <w:spacing w:val="9"/>
                <w:sz w:val="22"/>
              </w:rPr>
              <w:t xml:space="preserve"> </w:t>
            </w:r>
            <w:r>
              <w:rPr>
                <w:spacing w:val="-2"/>
                <w:sz w:val="22"/>
              </w:rPr>
              <w:t>settings.”</w:t>
            </w:r>
          </w:p>
        </w:tc>
      </w:tr>
      <w:tr w14:paraId="06E1B1A8">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949" w:hRule="atLeast"/>
        </w:trPr>
        <w:tc>
          <w:tcPr>
            <w:tcW w:w="4226" w:type="dxa"/>
            <w:tcBorders>
              <w:top w:val="single" w:color="92D04F" w:sz="6" w:space="0"/>
              <w:bottom w:val="single" w:color="92D04F" w:sz="6" w:space="0"/>
            </w:tcBorders>
          </w:tcPr>
          <w:p w14:paraId="23D7F77F">
            <w:pPr>
              <w:pStyle w:val="12"/>
              <w:spacing w:before="4" w:line="283" w:lineRule="auto"/>
              <w:ind w:left="101" w:hanging="1"/>
              <w:rPr>
                <w:sz w:val="22"/>
              </w:rPr>
            </w:pPr>
            <w:r>
              <w:rPr>
                <w:sz w:val="22"/>
              </w:rPr>
              <w:t xml:space="preserve">~ “I Can’t pair my phone with the Bluetooth </w:t>
            </w:r>
            <w:r>
              <w:rPr>
                <w:spacing w:val="-2"/>
                <w:sz w:val="22"/>
              </w:rPr>
              <w:t>speaker”</w:t>
            </w:r>
          </w:p>
        </w:tc>
        <w:tc>
          <w:tcPr>
            <w:tcW w:w="4224" w:type="dxa"/>
            <w:tcBorders>
              <w:top w:val="single" w:color="92D04F" w:sz="6" w:space="0"/>
              <w:bottom w:val="single" w:color="92D04F" w:sz="6" w:space="0"/>
            </w:tcBorders>
          </w:tcPr>
          <w:p w14:paraId="4299D011">
            <w:pPr>
              <w:pStyle w:val="12"/>
              <w:tabs>
                <w:tab w:val="left" w:pos="684"/>
                <w:tab w:val="left" w:pos="1147"/>
                <w:tab w:val="left" w:pos="1746"/>
                <w:tab w:val="left" w:pos="2670"/>
                <w:tab w:val="left" w:pos="3148"/>
              </w:tabs>
              <w:spacing w:before="4" w:line="283" w:lineRule="auto"/>
              <w:ind w:left="100" w:right="55"/>
              <w:rPr>
                <w:sz w:val="22"/>
              </w:rPr>
            </w:pPr>
            <w:r>
              <w:rPr>
                <w:sz w:val="22"/>
              </w:rPr>
              <w:t>~</w:t>
            </w:r>
            <w:r>
              <w:rPr>
                <w:spacing w:val="39"/>
                <w:sz w:val="22"/>
              </w:rPr>
              <w:t xml:space="preserve"> </w:t>
            </w:r>
            <w:r>
              <w:rPr>
                <w:sz w:val="22"/>
              </w:rPr>
              <w:t>“</w:t>
            </w:r>
            <w:r>
              <w:rPr>
                <w:spacing w:val="38"/>
                <w:sz w:val="22"/>
              </w:rPr>
              <w:t xml:space="preserve"> </w:t>
            </w:r>
            <w:r>
              <w:rPr>
                <w:sz w:val="22"/>
              </w:rPr>
              <w:t>Why</w:t>
            </w:r>
            <w:r>
              <w:rPr>
                <w:spacing w:val="36"/>
                <w:sz w:val="22"/>
              </w:rPr>
              <w:t xml:space="preserve"> </w:t>
            </w:r>
            <w:r>
              <w:rPr>
                <w:sz w:val="22"/>
              </w:rPr>
              <w:t>does</w:t>
            </w:r>
            <w:r>
              <w:rPr>
                <w:spacing w:val="39"/>
                <w:sz w:val="22"/>
              </w:rPr>
              <w:t xml:space="preserve"> </w:t>
            </w:r>
            <w:r>
              <w:rPr>
                <w:sz w:val="22"/>
              </w:rPr>
              <w:t>things</w:t>
            </w:r>
            <w:r>
              <w:rPr>
                <w:spacing w:val="38"/>
                <w:sz w:val="22"/>
              </w:rPr>
              <w:t xml:space="preserve"> </w:t>
            </w:r>
            <w:r>
              <w:rPr>
                <w:sz w:val="22"/>
              </w:rPr>
              <w:t>always</w:t>
            </w:r>
            <w:r>
              <w:rPr>
                <w:spacing w:val="40"/>
                <w:sz w:val="22"/>
              </w:rPr>
              <w:t xml:space="preserve"> </w:t>
            </w:r>
            <w:r>
              <w:rPr>
                <w:sz w:val="22"/>
              </w:rPr>
              <w:t>happen</w:t>
            </w:r>
            <w:r>
              <w:rPr>
                <w:spacing w:val="39"/>
                <w:sz w:val="22"/>
              </w:rPr>
              <w:t xml:space="preserve"> </w:t>
            </w:r>
            <w:r>
              <w:rPr>
                <w:sz w:val="22"/>
              </w:rPr>
              <w:t xml:space="preserve">when </w:t>
            </w:r>
            <w:r>
              <w:rPr>
                <w:spacing w:val="-5"/>
                <w:sz w:val="22"/>
              </w:rPr>
              <w:t>I’m</w:t>
            </w:r>
            <w:r>
              <w:rPr>
                <w:sz w:val="22"/>
              </w:rPr>
              <w:tab/>
            </w:r>
            <w:r>
              <w:rPr>
                <w:spacing w:val="-5"/>
                <w:sz w:val="22"/>
              </w:rPr>
              <w:t>in</w:t>
            </w:r>
            <w:r>
              <w:rPr>
                <w:sz w:val="22"/>
              </w:rPr>
              <w:tab/>
            </w:r>
            <w:r>
              <w:rPr>
                <w:spacing w:val="-5"/>
                <w:sz w:val="22"/>
              </w:rPr>
              <w:t>the</w:t>
            </w:r>
            <w:r>
              <w:rPr>
                <w:sz w:val="22"/>
              </w:rPr>
              <w:tab/>
            </w:r>
            <w:r>
              <w:rPr>
                <w:spacing w:val="-2"/>
                <w:sz w:val="22"/>
              </w:rPr>
              <w:t>middle</w:t>
            </w:r>
            <w:r>
              <w:rPr>
                <w:sz w:val="22"/>
              </w:rPr>
              <w:tab/>
            </w:r>
            <w:r>
              <w:rPr>
                <w:spacing w:val="-5"/>
                <w:sz w:val="22"/>
              </w:rPr>
              <w:t>of</w:t>
            </w:r>
            <w:r>
              <w:rPr>
                <w:sz w:val="22"/>
              </w:rPr>
              <w:tab/>
            </w:r>
            <w:r>
              <w:rPr>
                <w:spacing w:val="-2"/>
                <w:sz w:val="22"/>
              </w:rPr>
              <w:t>something</w:t>
            </w:r>
          </w:p>
          <w:p w14:paraId="3E3F4CB2">
            <w:pPr>
              <w:pStyle w:val="12"/>
              <w:spacing w:line="267" w:lineRule="exact"/>
              <w:ind w:left="100"/>
              <w:rPr>
                <w:sz w:val="22"/>
              </w:rPr>
            </w:pPr>
            <w:r>
              <w:rPr>
                <w:spacing w:val="-2"/>
                <w:sz w:val="22"/>
              </w:rPr>
              <w:t>important?1”</w:t>
            </w:r>
          </w:p>
        </w:tc>
      </w:tr>
      <w:tr w14:paraId="0AB04020">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632" w:hRule="atLeast"/>
        </w:trPr>
        <w:tc>
          <w:tcPr>
            <w:tcW w:w="4226" w:type="dxa"/>
            <w:tcBorders>
              <w:top w:val="single" w:color="92D04F" w:sz="6" w:space="0"/>
              <w:bottom w:val="single" w:color="92D04F" w:sz="6" w:space="0"/>
            </w:tcBorders>
          </w:tcPr>
          <w:p w14:paraId="779880FC">
            <w:pPr>
              <w:pStyle w:val="12"/>
              <w:spacing w:before="3"/>
              <w:ind w:left="101"/>
              <w:rPr>
                <w:sz w:val="22"/>
              </w:rPr>
            </w:pPr>
            <w:r>
              <w:rPr>
                <w:sz w:val="22"/>
              </w:rPr>
              <w:t>~</w:t>
            </w:r>
            <w:r>
              <w:rPr>
                <w:spacing w:val="59"/>
                <w:sz w:val="22"/>
              </w:rPr>
              <w:t xml:space="preserve"> </w:t>
            </w:r>
            <w:r>
              <w:rPr>
                <w:sz w:val="22"/>
              </w:rPr>
              <w:t>“</w:t>
            </w:r>
            <w:r>
              <w:rPr>
                <w:spacing w:val="60"/>
                <w:sz w:val="22"/>
              </w:rPr>
              <w:t xml:space="preserve"> </w:t>
            </w:r>
            <w:r>
              <w:rPr>
                <w:sz w:val="22"/>
              </w:rPr>
              <w:t>I</w:t>
            </w:r>
            <w:r>
              <w:rPr>
                <w:spacing w:val="60"/>
                <w:sz w:val="22"/>
              </w:rPr>
              <w:t xml:space="preserve"> </w:t>
            </w:r>
            <w:r>
              <w:rPr>
                <w:sz w:val="22"/>
              </w:rPr>
              <w:t>always</w:t>
            </w:r>
            <w:r>
              <w:rPr>
                <w:spacing w:val="59"/>
                <w:sz w:val="22"/>
              </w:rPr>
              <w:t xml:space="preserve"> </w:t>
            </w:r>
            <w:r>
              <w:rPr>
                <w:sz w:val="22"/>
              </w:rPr>
              <w:t>have</w:t>
            </w:r>
            <w:r>
              <w:rPr>
                <w:spacing w:val="60"/>
                <w:sz w:val="22"/>
              </w:rPr>
              <w:t xml:space="preserve"> </w:t>
            </w:r>
            <w:r>
              <w:rPr>
                <w:sz w:val="22"/>
              </w:rPr>
              <w:t>trouble</w:t>
            </w:r>
            <w:r>
              <w:rPr>
                <w:spacing w:val="61"/>
                <w:sz w:val="22"/>
              </w:rPr>
              <w:t xml:space="preserve"> </w:t>
            </w:r>
            <w:r>
              <w:rPr>
                <w:sz w:val="22"/>
              </w:rPr>
              <w:t>connecting</w:t>
            </w:r>
            <w:r>
              <w:rPr>
                <w:spacing w:val="60"/>
                <w:sz w:val="22"/>
              </w:rPr>
              <w:t xml:space="preserve"> </w:t>
            </w:r>
            <w:r>
              <w:rPr>
                <w:spacing w:val="-5"/>
                <w:sz w:val="22"/>
              </w:rPr>
              <w:t>my</w:t>
            </w:r>
          </w:p>
          <w:p w14:paraId="7EC1FC25">
            <w:pPr>
              <w:pStyle w:val="12"/>
              <w:spacing w:before="48"/>
              <w:ind w:left="101"/>
              <w:rPr>
                <w:sz w:val="22"/>
              </w:rPr>
            </w:pPr>
            <w:r>
              <w:rPr>
                <w:sz w:val="22"/>
              </w:rPr>
              <w:t>headphones</w:t>
            </w:r>
            <w:r>
              <w:rPr>
                <w:spacing w:val="12"/>
                <w:sz w:val="22"/>
              </w:rPr>
              <w:t xml:space="preserve"> </w:t>
            </w:r>
            <w:r>
              <w:rPr>
                <w:sz w:val="22"/>
              </w:rPr>
              <w:t>to</w:t>
            </w:r>
            <w:r>
              <w:rPr>
                <w:spacing w:val="13"/>
                <w:sz w:val="22"/>
              </w:rPr>
              <w:t xml:space="preserve"> </w:t>
            </w:r>
            <w:r>
              <w:rPr>
                <w:sz w:val="22"/>
              </w:rPr>
              <w:t>different</w:t>
            </w:r>
            <w:r>
              <w:rPr>
                <w:spacing w:val="11"/>
                <w:sz w:val="22"/>
              </w:rPr>
              <w:t xml:space="preserve"> </w:t>
            </w:r>
            <w:r>
              <w:rPr>
                <w:spacing w:val="-2"/>
                <w:sz w:val="22"/>
              </w:rPr>
              <w:t>devices”</w:t>
            </w:r>
          </w:p>
        </w:tc>
        <w:tc>
          <w:tcPr>
            <w:tcW w:w="4224" w:type="dxa"/>
            <w:tcBorders>
              <w:top w:val="single" w:color="92D04F" w:sz="6" w:space="0"/>
              <w:bottom w:val="single" w:color="92D04F" w:sz="6" w:space="0"/>
            </w:tcBorders>
          </w:tcPr>
          <w:p w14:paraId="11BA603C">
            <w:pPr>
              <w:pStyle w:val="12"/>
              <w:spacing w:before="3"/>
              <w:ind w:left="100"/>
              <w:rPr>
                <w:sz w:val="22"/>
              </w:rPr>
            </w:pPr>
            <w:r>
              <w:rPr>
                <w:sz w:val="22"/>
              </w:rPr>
              <w:t>~</w:t>
            </w:r>
            <w:r>
              <w:rPr>
                <w:spacing w:val="26"/>
                <w:sz w:val="22"/>
              </w:rPr>
              <w:t xml:space="preserve"> </w:t>
            </w:r>
            <w:r>
              <w:rPr>
                <w:sz w:val="22"/>
              </w:rPr>
              <w:t>“May</w:t>
            </w:r>
            <w:r>
              <w:rPr>
                <w:spacing w:val="26"/>
                <w:sz w:val="22"/>
              </w:rPr>
              <w:t xml:space="preserve"> </w:t>
            </w:r>
            <w:r>
              <w:rPr>
                <w:sz w:val="22"/>
              </w:rPr>
              <w:t>be</w:t>
            </w:r>
            <w:r>
              <w:rPr>
                <w:spacing w:val="27"/>
                <w:sz w:val="22"/>
              </w:rPr>
              <w:t xml:space="preserve"> </w:t>
            </w:r>
            <w:r>
              <w:rPr>
                <w:sz w:val="22"/>
              </w:rPr>
              <w:t>I</w:t>
            </w:r>
            <w:r>
              <w:rPr>
                <w:spacing w:val="25"/>
                <w:sz w:val="22"/>
              </w:rPr>
              <w:t xml:space="preserve"> </w:t>
            </w:r>
            <w:r>
              <w:rPr>
                <w:sz w:val="22"/>
              </w:rPr>
              <w:t>needed</w:t>
            </w:r>
            <w:r>
              <w:rPr>
                <w:spacing w:val="26"/>
                <w:sz w:val="22"/>
              </w:rPr>
              <w:t xml:space="preserve"> </w:t>
            </w:r>
            <w:r>
              <w:rPr>
                <w:sz w:val="22"/>
              </w:rPr>
              <w:t>to</w:t>
            </w:r>
            <w:r>
              <w:rPr>
                <w:spacing w:val="25"/>
                <w:sz w:val="22"/>
              </w:rPr>
              <w:t xml:space="preserve"> </w:t>
            </w:r>
            <w:r>
              <w:rPr>
                <w:sz w:val="22"/>
              </w:rPr>
              <w:t>update</w:t>
            </w:r>
            <w:r>
              <w:rPr>
                <w:spacing w:val="27"/>
                <w:sz w:val="22"/>
              </w:rPr>
              <w:t xml:space="preserve"> </w:t>
            </w:r>
            <w:r>
              <w:rPr>
                <w:sz w:val="22"/>
              </w:rPr>
              <w:t>my</w:t>
            </w:r>
            <w:r>
              <w:rPr>
                <w:spacing w:val="25"/>
                <w:sz w:val="22"/>
              </w:rPr>
              <w:t xml:space="preserve"> </w:t>
            </w:r>
            <w:r>
              <w:rPr>
                <w:spacing w:val="-2"/>
                <w:sz w:val="22"/>
              </w:rPr>
              <w:t>device’s</w:t>
            </w:r>
          </w:p>
          <w:p w14:paraId="39AA509D">
            <w:pPr>
              <w:pStyle w:val="12"/>
              <w:spacing w:before="48"/>
              <w:ind w:left="100"/>
              <w:rPr>
                <w:sz w:val="22"/>
              </w:rPr>
            </w:pPr>
            <w:r>
              <w:rPr>
                <w:spacing w:val="-2"/>
                <w:sz w:val="22"/>
              </w:rPr>
              <w:t>firmware.”</w:t>
            </w:r>
          </w:p>
        </w:tc>
      </w:tr>
      <w:tr w14:paraId="2A021165">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315" w:hRule="atLeast"/>
        </w:trPr>
        <w:tc>
          <w:tcPr>
            <w:tcW w:w="4226" w:type="dxa"/>
            <w:tcBorders>
              <w:top w:val="single" w:color="92D04F" w:sz="6" w:space="0"/>
            </w:tcBorders>
          </w:tcPr>
          <w:p w14:paraId="16241513">
            <w:pPr>
              <w:pStyle w:val="12"/>
              <w:spacing w:before="3"/>
              <w:ind w:right="55"/>
              <w:jc w:val="right"/>
              <w:rPr>
                <w:b/>
                <w:sz w:val="22"/>
              </w:rPr>
            </w:pPr>
            <w:r>
              <w:rPr>
                <w:b/>
                <w:spacing w:val="-4"/>
                <w:sz w:val="22"/>
              </w:rPr>
              <w:t>SAYS</w:t>
            </w:r>
          </w:p>
        </w:tc>
        <w:tc>
          <w:tcPr>
            <w:tcW w:w="4224" w:type="dxa"/>
            <w:tcBorders>
              <w:top w:val="single" w:color="92D04F" w:sz="6" w:space="0"/>
            </w:tcBorders>
          </w:tcPr>
          <w:p w14:paraId="351C321D">
            <w:pPr>
              <w:pStyle w:val="12"/>
              <w:spacing w:before="3"/>
              <w:ind w:left="100"/>
              <w:rPr>
                <w:b/>
                <w:sz w:val="22"/>
              </w:rPr>
            </w:pPr>
            <w:r>
              <w:rPr>
                <w:b/>
                <w:spacing w:val="-2"/>
                <w:sz w:val="22"/>
              </w:rPr>
              <w:t>THINKS</w:t>
            </w:r>
          </w:p>
        </w:tc>
      </w:tr>
      <w:tr w14:paraId="6381DCF3">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314" w:hRule="atLeast"/>
        </w:trPr>
        <w:tc>
          <w:tcPr>
            <w:tcW w:w="4226" w:type="dxa"/>
            <w:tcBorders>
              <w:bottom w:val="single" w:color="92D04F" w:sz="6" w:space="0"/>
            </w:tcBorders>
          </w:tcPr>
          <w:p w14:paraId="2A543E67">
            <w:pPr>
              <w:pStyle w:val="12"/>
              <w:spacing w:before="2"/>
              <w:ind w:right="55"/>
              <w:jc w:val="right"/>
              <w:rPr>
                <w:b/>
                <w:sz w:val="22"/>
              </w:rPr>
            </w:pPr>
            <w:r>
              <w:rPr>
                <w:b/>
                <w:spacing w:val="-4"/>
                <w:sz w:val="22"/>
              </w:rPr>
              <w:t>DOES</w:t>
            </w:r>
          </w:p>
        </w:tc>
        <w:tc>
          <w:tcPr>
            <w:tcW w:w="4224" w:type="dxa"/>
            <w:tcBorders>
              <w:bottom w:val="single" w:color="92D04F" w:sz="6" w:space="0"/>
            </w:tcBorders>
          </w:tcPr>
          <w:p w14:paraId="32E0F43F">
            <w:pPr>
              <w:pStyle w:val="12"/>
              <w:spacing w:before="2"/>
              <w:ind w:left="100"/>
              <w:rPr>
                <w:b/>
                <w:sz w:val="22"/>
              </w:rPr>
            </w:pPr>
            <w:r>
              <w:rPr>
                <w:b/>
                <w:spacing w:val="-2"/>
                <w:sz w:val="22"/>
              </w:rPr>
              <w:t>FEELS</w:t>
            </w:r>
          </w:p>
        </w:tc>
      </w:tr>
      <w:tr w14:paraId="49774955">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632" w:hRule="atLeast"/>
        </w:trPr>
        <w:tc>
          <w:tcPr>
            <w:tcW w:w="4226" w:type="dxa"/>
            <w:tcBorders>
              <w:top w:val="single" w:color="92D04F" w:sz="6" w:space="0"/>
              <w:bottom w:val="single" w:color="92D04F" w:sz="6" w:space="0"/>
            </w:tcBorders>
          </w:tcPr>
          <w:p w14:paraId="1C2E77F9">
            <w:pPr>
              <w:pStyle w:val="12"/>
              <w:spacing w:before="4"/>
              <w:ind w:left="101"/>
              <w:rPr>
                <w:sz w:val="22"/>
              </w:rPr>
            </w:pPr>
            <w:r>
              <w:rPr>
                <w:sz w:val="22"/>
              </w:rPr>
              <w:t>~</w:t>
            </w:r>
            <w:r>
              <w:rPr>
                <w:spacing w:val="8"/>
                <w:sz w:val="22"/>
              </w:rPr>
              <w:t xml:space="preserve"> </w:t>
            </w:r>
            <w:r>
              <w:rPr>
                <w:sz w:val="22"/>
              </w:rPr>
              <w:t>Tries</w:t>
            </w:r>
            <w:r>
              <w:rPr>
                <w:spacing w:val="10"/>
                <w:sz w:val="22"/>
              </w:rPr>
              <w:t xml:space="preserve"> </w:t>
            </w:r>
            <w:r>
              <w:rPr>
                <w:sz w:val="22"/>
              </w:rPr>
              <w:t>to</w:t>
            </w:r>
            <w:r>
              <w:rPr>
                <w:spacing w:val="7"/>
                <w:sz w:val="22"/>
              </w:rPr>
              <w:t xml:space="preserve"> </w:t>
            </w:r>
            <w:r>
              <w:rPr>
                <w:sz w:val="22"/>
              </w:rPr>
              <w:t>reconnect</w:t>
            </w:r>
            <w:r>
              <w:rPr>
                <w:spacing w:val="7"/>
                <w:sz w:val="22"/>
              </w:rPr>
              <w:t xml:space="preserve"> </w:t>
            </w:r>
            <w:r>
              <w:rPr>
                <w:sz w:val="22"/>
              </w:rPr>
              <w:t>multiple</w:t>
            </w:r>
            <w:r>
              <w:rPr>
                <w:spacing w:val="10"/>
                <w:sz w:val="22"/>
              </w:rPr>
              <w:t xml:space="preserve"> </w:t>
            </w:r>
            <w:r>
              <w:rPr>
                <w:spacing w:val="-4"/>
                <w:sz w:val="22"/>
              </w:rPr>
              <w:t>times</w:t>
            </w:r>
          </w:p>
        </w:tc>
        <w:tc>
          <w:tcPr>
            <w:tcW w:w="4224" w:type="dxa"/>
            <w:tcBorders>
              <w:top w:val="single" w:color="92D04F" w:sz="6" w:space="0"/>
              <w:bottom w:val="single" w:color="92D04F" w:sz="6" w:space="0"/>
            </w:tcBorders>
          </w:tcPr>
          <w:p w14:paraId="3343A575">
            <w:pPr>
              <w:pStyle w:val="12"/>
              <w:spacing w:before="4"/>
              <w:ind w:left="100"/>
              <w:rPr>
                <w:sz w:val="22"/>
              </w:rPr>
            </w:pPr>
            <w:r>
              <w:rPr>
                <w:sz w:val="22"/>
              </w:rPr>
              <w:t>~</w:t>
            </w:r>
            <w:r>
              <w:rPr>
                <w:spacing w:val="-2"/>
                <w:sz w:val="22"/>
              </w:rPr>
              <w:t xml:space="preserve"> </w:t>
            </w:r>
            <w:r>
              <w:rPr>
                <w:sz w:val="22"/>
              </w:rPr>
              <w:t>“</w:t>
            </w:r>
            <w:r>
              <w:rPr>
                <w:spacing w:val="-2"/>
                <w:sz w:val="22"/>
              </w:rPr>
              <w:t xml:space="preserve"> </w:t>
            </w:r>
            <w:r>
              <w:rPr>
                <w:sz w:val="22"/>
              </w:rPr>
              <w:t>It’s</w:t>
            </w:r>
            <w:r>
              <w:rPr>
                <w:spacing w:val="-2"/>
                <w:sz w:val="22"/>
              </w:rPr>
              <w:t xml:space="preserve"> </w:t>
            </w:r>
            <w:r>
              <w:rPr>
                <w:sz w:val="22"/>
              </w:rPr>
              <w:t>so</w:t>
            </w:r>
            <w:r>
              <w:rPr>
                <w:spacing w:val="-2"/>
                <w:sz w:val="22"/>
              </w:rPr>
              <w:t xml:space="preserve"> </w:t>
            </w:r>
            <w:r>
              <w:rPr>
                <w:sz w:val="22"/>
              </w:rPr>
              <w:t>annoying</w:t>
            </w:r>
            <w:r>
              <w:rPr>
                <w:spacing w:val="1"/>
                <w:sz w:val="22"/>
              </w:rPr>
              <w:t xml:space="preserve"> </w:t>
            </w:r>
            <w:r>
              <w:rPr>
                <w:sz w:val="22"/>
              </w:rPr>
              <w:t>when</w:t>
            </w:r>
            <w:r>
              <w:rPr>
                <w:spacing w:val="-1"/>
                <w:sz w:val="22"/>
              </w:rPr>
              <w:t xml:space="preserve"> </w:t>
            </w:r>
            <w:r>
              <w:rPr>
                <w:sz w:val="22"/>
              </w:rPr>
              <w:t>my</w:t>
            </w:r>
            <w:r>
              <w:rPr>
                <w:spacing w:val="-2"/>
                <w:sz w:val="22"/>
              </w:rPr>
              <w:t xml:space="preserve"> </w:t>
            </w:r>
            <w:r>
              <w:rPr>
                <w:sz w:val="22"/>
              </w:rPr>
              <w:t xml:space="preserve">Bluetooth </w:t>
            </w:r>
            <w:r>
              <w:rPr>
                <w:spacing w:val="-4"/>
                <w:sz w:val="22"/>
              </w:rPr>
              <w:t>drop</w:t>
            </w:r>
          </w:p>
          <w:p w14:paraId="5DE7ED1F">
            <w:pPr>
              <w:pStyle w:val="12"/>
              <w:spacing w:before="48"/>
              <w:ind w:left="100"/>
              <w:rPr>
                <w:sz w:val="22"/>
              </w:rPr>
            </w:pPr>
            <w:r>
              <w:rPr>
                <w:spacing w:val="-2"/>
                <w:sz w:val="22"/>
              </w:rPr>
              <w:t>out.”</w:t>
            </w:r>
          </w:p>
        </w:tc>
      </w:tr>
      <w:tr w14:paraId="7B8FDF01">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633" w:hRule="atLeast"/>
        </w:trPr>
        <w:tc>
          <w:tcPr>
            <w:tcW w:w="4226" w:type="dxa"/>
            <w:tcBorders>
              <w:top w:val="single" w:color="92D04F" w:sz="6" w:space="0"/>
              <w:bottom w:val="single" w:color="92D04F" w:sz="6" w:space="0"/>
            </w:tcBorders>
          </w:tcPr>
          <w:p w14:paraId="46847F1A">
            <w:pPr>
              <w:pStyle w:val="12"/>
              <w:spacing w:before="4"/>
              <w:ind w:left="101"/>
              <w:rPr>
                <w:sz w:val="22"/>
              </w:rPr>
            </w:pPr>
            <w:r>
              <w:rPr>
                <w:sz w:val="22"/>
              </w:rPr>
              <w:t>~</w:t>
            </w:r>
            <w:r>
              <w:rPr>
                <w:spacing w:val="10"/>
                <w:sz w:val="22"/>
              </w:rPr>
              <w:t xml:space="preserve"> </w:t>
            </w:r>
            <w:r>
              <w:rPr>
                <w:sz w:val="22"/>
              </w:rPr>
              <w:t>Searches</w:t>
            </w:r>
            <w:r>
              <w:rPr>
                <w:spacing w:val="9"/>
                <w:sz w:val="22"/>
              </w:rPr>
              <w:t xml:space="preserve"> </w:t>
            </w:r>
            <w:r>
              <w:rPr>
                <w:sz w:val="22"/>
              </w:rPr>
              <w:t>online</w:t>
            </w:r>
            <w:r>
              <w:rPr>
                <w:spacing w:val="13"/>
                <w:sz w:val="22"/>
              </w:rPr>
              <w:t xml:space="preserve"> </w:t>
            </w:r>
            <w:r>
              <w:rPr>
                <w:sz w:val="22"/>
              </w:rPr>
              <w:t>for</w:t>
            </w:r>
            <w:r>
              <w:rPr>
                <w:spacing w:val="8"/>
                <w:sz w:val="22"/>
              </w:rPr>
              <w:t xml:space="preserve"> </w:t>
            </w:r>
            <w:r>
              <w:rPr>
                <w:sz w:val="22"/>
              </w:rPr>
              <w:t>troubleshooting</w:t>
            </w:r>
            <w:r>
              <w:rPr>
                <w:spacing w:val="10"/>
                <w:sz w:val="22"/>
              </w:rPr>
              <w:t xml:space="preserve"> </w:t>
            </w:r>
            <w:r>
              <w:rPr>
                <w:spacing w:val="-4"/>
                <w:sz w:val="22"/>
              </w:rPr>
              <w:t>tips</w:t>
            </w:r>
          </w:p>
        </w:tc>
        <w:tc>
          <w:tcPr>
            <w:tcW w:w="4224" w:type="dxa"/>
            <w:tcBorders>
              <w:top w:val="single" w:color="92D04F" w:sz="6" w:space="0"/>
              <w:bottom w:val="single" w:color="92D04F" w:sz="6" w:space="0"/>
            </w:tcBorders>
          </w:tcPr>
          <w:p w14:paraId="2F08207F">
            <w:pPr>
              <w:pStyle w:val="12"/>
              <w:spacing w:before="4"/>
              <w:ind w:left="100"/>
              <w:rPr>
                <w:sz w:val="22"/>
              </w:rPr>
            </w:pPr>
            <w:r>
              <w:rPr>
                <w:sz w:val="22"/>
              </w:rPr>
              <w:t>~</w:t>
            </w:r>
            <w:r>
              <w:rPr>
                <w:spacing w:val="5"/>
                <w:sz w:val="22"/>
              </w:rPr>
              <w:t xml:space="preserve"> </w:t>
            </w:r>
            <w:r>
              <w:rPr>
                <w:sz w:val="22"/>
              </w:rPr>
              <w:t>“I’m</w:t>
            </w:r>
            <w:r>
              <w:rPr>
                <w:spacing w:val="3"/>
                <w:sz w:val="22"/>
              </w:rPr>
              <w:t xml:space="preserve"> </w:t>
            </w:r>
            <w:r>
              <w:rPr>
                <w:sz w:val="22"/>
              </w:rPr>
              <w:t>worried,</w:t>
            </w:r>
            <w:r>
              <w:rPr>
                <w:spacing w:val="5"/>
                <w:sz w:val="22"/>
              </w:rPr>
              <w:t xml:space="preserve"> </w:t>
            </w:r>
            <w:r>
              <w:rPr>
                <w:sz w:val="22"/>
              </w:rPr>
              <w:t>I</w:t>
            </w:r>
            <w:r>
              <w:rPr>
                <w:spacing w:val="3"/>
                <w:sz w:val="22"/>
              </w:rPr>
              <w:t xml:space="preserve"> </w:t>
            </w:r>
            <w:r>
              <w:rPr>
                <w:sz w:val="22"/>
              </w:rPr>
              <w:t>won’t</w:t>
            </w:r>
            <w:r>
              <w:rPr>
                <w:spacing w:val="6"/>
                <w:sz w:val="22"/>
              </w:rPr>
              <w:t xml:space="preserve"> </w:t>
            </w:r>
            <w:r>
              <w:rPr>
                <w:sz w:val="22"/>
              </w:rPr>
              <w:t>be</w:t>
            </w:r>
            <w:r>
              <w:rPr>
                <w:spacing w:val="4"/>
                <w:sz w:val="22"/>
              </w:rPr>
              <w:t xml:space="preserve"> </w:t>
            </w:r>
            <w:r>
              <w:rPr>
                <w:sz w:val="22"/>
              </w:rPr>
              <w:t>able</w:t>
            </w:r>
            <w:r>
              <w:rPr>
                <w:spacing w:val="4"/>
                <w:sz w:val="22"/>
              </w:rPr>
              <w:t xml:space="preserve"> </w:t>
            </w:r>
            <w:r>
              <w:rPr>
                <w:sz w:val="22"/>
              </w:rPr>
              <w:t>to</w:t>
            </w:r>
            <w:r>
              <w:rPr>
                <w:spacing w:val="2"/>
                <w:sz w:val="22"/>
              </w:rPr>
              <w:t xml:space="preserve"> </w:t>
            </w:r>
            <w:r>
              <w:rPr>
                <w:sz w:val="22"/>
              </w:rPr>
              <w:t>connect</w:t>
            </w:r>
            <w:r>
              <w:rPr>
                <w:spacing w:val="3"/>
                <w:sz w:val="22"/>
              </w:rPr>
              <w:t xml:space="preserve"> </w:t>
            </w:r>
            <w:r>
              <w:rPr>
                <w:spacing w:val="-5"/>
                <w:sz w:val="22"/>
              </w:rPr>
              <w:t>in</w:t>
            </w:r>
          </w:p>
          <w:p w14:paraId="4CB45C6C">
            <w:pPr>
              <w:pStyle w:val="12"/>
              <w:spacing w:before="48"/>
              <w:ind w:left="100"/>
              <w:rPr>
                <w:sz w:val="22"/>
              </w:rPr>
            </w:pPr>
            <w:r>
              <w:rPr>
                <w:spacing w:val="-2"/>
                <w:sz w:val="22"/>
              </w:rPr>
              <w:t>time.”</w:t>
            </w:r>
          </w:p>
        </w:tc>
      </w:tr>
      <w:tr w14:paraId="4076813A">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632" w:hRule="atLeast"/>
        </w:trPr>
        <w:tc>
          <w:tcPr>
            <w:tcW w:w="4226" w:type="dxa"/>
            <w:tcBorders>
              <w:top w:val="single" w:color="92D04F" w:sz="6" w:space="0"/>
            </w:tcBorders>
          </w:tcPr>
          <w:p w14:paraId="1CC94ED5">
            <w:pPr>
              <w:pStyle w:val="12"/>
              <w:spacing w:before="4"/>
              <w:ind w:left="101"/>
              <w:rPr>
                <w:sz w:val="22"/>
              </w:rPr>
            </w:pPr>
            <w:r>
              <w:rPr>
                <w:sz w:val="22"/>
              </w:rPr>
              <w:t>~</w:t>
            </w:r>
            <w:r>
              <w:rPr>
                <w:spacing w:val="8"/>
                <w:sz w:val="22"/>
              </w:rPr>
              <w:t xml:space="preserve"> </w:t>
            </w:r>
            <w:r>
              <w:rPr>
                <w:sz w:val="22"/>
              </w:rPr>
              <w:t>Resets</w:t>
            </w:r>
            <w:r>
              <w:rPr>
                <w:spacing w:val="9"/>
                <w:sz w:val="22"/>
              </w:rPr>
              <w:t xml:space="preserve"> </w:t>
            </w:r>
            <w:r>
              <w:rPr>
                <w:sz w:val="22"/>
              </w:rPr>
              <w:t>Bluetooth</w:t>
            </w:r>
            <w:r>
              <w:rPr>
                <w:spacing w:val="8"/>
                <w:sz w:val="22"/>
              </w:rPr>
              <w:t xml:space="preserve"> </w:t>
            </w:r>
            <w:r>
              <w:rPr>
                <w:sz w:val="22"/>
              </w:rPr>
              <w:t>setting</w:t>
            </w:r>
            <w:r>
              <w:rPr>
                <w:spacing w:val="10"/>
                <w:sz w:val="22"/>
              </w:rPr>
              <w:t xml:space="preserve"> </w:t>
            </w:r>
            <w:r>
              <w:rPr>
                <w:sz w:val="22"/>
              </w:rPr>
              <w:t>on</w:t>
            </w:r>
            <w:r>
              <w:rPr>
                <w:spacing w:val="8"/>
                <w:sz w:val="22"/>
              </w:rPr>
              <w:t xml:space="preserve"> </w:t>
            </w:r>
            <w:r>
              <w:rPr>
                <w:sz w:val="22"/>
              </w:rPr>
              <w:t>the</w:t>
            </w:r>
            <w:r>
              <w:rPr>
                <w:spacing w:val="8"/>
                <w:sz w:val="22"/>
              </w:rPr>
              <w:t xml:space="preserve"> </w:t>
            </w:r>
            <w:r>
              <w:rPr>
                <w:spacing w:val="-2"/>
                <w:sz w:val="22"/>
              </w:rPr>
              <w:t>device</w:t>
            </w:r>
          </w:p>
        </w:tc>
        <w:tc>
          <w:tcPr>
            <w:tcW w:w="4224" w:type="dxa"/>
            <w:tcBorders>
              <w:top w:val="single" w:color="92D04F" w:sz="6" w:space="0"/>
            </w:tcBorders>
          </w:tcPr>
          <w:p w14:paraId="5547B869">
            <w:pPr>
              <w:pStyle w:val="12"/>
              <w:spacing w:before="4"/>
              <w:ind w:left="100"/>
              <w:rPr>
                <w:sz w:val="22"/>
              </w:rPr>
            </w:pPr>
            <w:r>
              <w:rPr>
                <w:sz w:val="22"/>
              </w:rPr>
              <w:t>~</w:t>
            </w:r>
            <w:r>
              <w:rPr>
                <w:spacing w:val="12"/>
                <w:sz w:val="22"/>
              </w:rPr>
              <w:t xml:space="preserve"> </w:t>
            </w:r>
            <w:r>
              <w:rPr>
                <w:sz w:val="22"/>
              </w:rPr>
              <w:t>“</w:t>
            </w:r>
            <w:r>
              <w:rPr>
                <w:spacing w:val="11"/>
                <w:sz w:val="22"/>
              </w:rPr>
              <w:t xml:space="preserve"> </w:t>
            </w:r>
            <w:r>
              <w:rPr>
                <w:sz w:val="22"/>
              </w:rPr>
              <w:t>I</w:t>
            </w:r>
            <w:r>
              <w:rPr>
                <w:spacing w:val="12"/>
                <w:sz w:val="22"/>
              </w:rPr>
              <w:t xml:space="preserve"> </w:t>
            </w:r>
            <w:r>
              <w:rPr>
                <w:sz w:val="22"/>
              </w:rPr>
              <w:t>don’t</w:t>
            </w:r>
            <w:r>
              <w:rPr>
                <w:spacing w:val="11"/>
                <w:sz w:val="22"/>
              </w:rPr>
              <w:t xml:space="preserve"> </w:t>
            </w:r>
            <w:r>
              <w:rPr>
                <w:sz w:val="22"/>
              </w:rPr>
              <w:t>understand</w:t>
            </w:r>
            <w:r>
              <w:rPr>
                <w:spacing w:val="11"/>
                <w:sz w:val="22"/>
              </w:rPr>
              <w:t xml:space="preserve"> </w:t>
            </w:r>
            <w:r>
              <w:rPr>
                <w:sz w:val="22"/>
              </w:rPr>
              <w:t>why</w:t>
            </w:r>
            <w:r>
              <w:rPr>
                <w:spacing w:val="13"/>
                <w:sz w:val="22"/>
              </w:rPr>
              <w:t xml:space="preserve"> </w:t>
            </w:r>
            <w:r>
              <w:rPr>
                <w:sz w:val="22"/>
              </w:rPr>
              <w:t>it’s</w:t>
            </w:r>
            <w:r>
              <w:rPr>
                <w:spacing w:val="12"/>
                <w:sz w:val="22"/>
              </w:rPr>
              <w:t xml:space="preserve"> </w:t>
            </w:r>
            <w:r>
              <w:rPr>
                <w:sz w:val="22"/>
              </w:rPr>
              <w:t>not</w:t>
            </w:r>
            <w:r>
              <w:rPr>
                <w:spacing w:val="12"/>
                <w:sz w:val="22"/>
              </w:rPr>
              <w:t xml:space="preserve"> </w:t>
            </w:r>
            <w:r>
              <w:rPr>
                <w:spacing w:val="-2"/>
                <w:sz w:val="22"/>
              </w:rPr>
              <w:t>working,</w:t>
            </w:r>
          </w:p>
          <w:p w14:paraId="40B079C2">
            <w:pPr>
              <w:pStyle w:val="12"/>
              <w:spacing w:before="48"/>
              <w:ind w:left="100"/>
              <w:rPr>
                <w:sz w:val="22"/>
              </w:rPr>
            </w:pPr>
            <w:r>
              <w:rPr>
                <w:sz w:val="22"/>
              </w:rPr>
              <w:t>it</w:t>
            </w:r>
            <w:r>
              <w:rPr>
                <w:spacing w:val="7"/>
                <w:sz w:val="22"/>
              </w:rPr>
              <w:t xml:space="preserve"> </w:t>
            </w:r>
            <w:r>
              <w:rPr>
                <w:sz w:val="22"/>
              </w:rPr>
              <w:t>was</w:t>
            </w:r>
            <w:r>
              <w:rPr>
                <w:spacing w:val="6"/>
                <w:sz w:val="22"/>
              </w:rPr>
              <w:t xml:space="preserve"> </w:t>
            </w:r>
            <w:r>
              <w:rPr>
                <w:sz w:val="22"/>
              </w:rPr>
              <w:t>fine</w:t>
            </w:r>
            <w:r>
              <w:rPr>
                <w:spacing w:val="5"/>
                <w:sz w:val="22"/>
              </w:rPr>
              <w:t xml:space="preserve"> </w:t>
            </w:r>
            <w:r>
              <w:rPr>
                <w:spacing w:val="-2"/>
                <w:sz w:val="22"/>
              </w:rPr>
              <w:t>yesterday.”</w:t>
            </w:r>
          </w:p>
        </w:tc>
      </w:tr>
      <w:tr w14:paraId="6DC8AE06">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315" w:hRule="atLeast"/>
        </w:trPr>
        <w:tc>
          <w:tcPr>
            <w:tcW w:w="4226" w:type="dxa"/>
            <w:tcBorders>
              <w:bottom w:val="single" w:color="92D04F" w:sz="6" w:space="0"/>
            </w:tcBorders>
          </w:tcPr>
          <w:p w14:paraId="4B30874A">
            <w:pPr>
              <w:pStyle w:val="12"/>
              <w:spacing w:before="4"/>
              <w:ind w:left="101"/>
              <w:rPr>
                <w:b/>
                <w:sz w:val="22"/>
              </w:rPr>
            </w:pPr>
            <w:r>
              <w:rPr>
                <w:b/>
                <w:spacing w:val="-4"/>
                <w:sz w:val="22"/>
              </w:rPr>
              <w:t>PAIN</w:t>
            </w:r>
          </w:p>
        </w:tc>
        <w:tc>
          <w:tcPr>
            <w:tcW w:w="4224" w:type="dxa"/>
            <w:tcBorders>
              <w:bottom w:val="single" w:color="92D04F" w:sz="6" w:space="0"/>
            </w:tcBorders>
          </w:tcPr>
          <w:p w14:paraId="442301CD">
            <w:pPr>
              <w:pStyle w:val="12"/>
              <w:spacing w:before="4"/>
              <w:ind w:left="100"/>
              <w:rPr>
                <w:b/>
                <w:sz w:val="22"/>
              </w:rPr>
            </w:pPr>
            <w:r>
              <w:rPr>
                <w:b/>
                <w:spacing w:val="-4"/>
                <w:sz w:val="22"/>
              </w:rPr>
              <w:t>GAIN</w:t>
            </w:r>
          </w:p>
        </w:tc>
      </w:tr>
      <w:tr w14:paraId="020C8B25">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949" w:hRule="atLeast"/>
        </w:trPr>
        <w:tc>
          <w:tcPr>
            <w:tcW w:w="4226" w:type="dxa"/>
            <w:tcBorders>
              <w:top w:val="single" w:color="92D04F" w:sz="6" w:space="0"/>
              <w:bottom w:val="single" w:color="92D04F" w:sz="6" w:space="0"/>
            </w:tcBorders>
          </w:tcPr>
          <w:p w14:paraId="7AE6BD3B">
            <w:pPr>
              <w:pStyle w:val="12"/>
              <w:spacing w:before="3" w:line="283" w:lineRule="auto"/>
              <w:ind w:left="101" w:hanging="1"/>
              <w:rPr>
                <w:sz w:val="22"/>
              </w:rPr>
            </w:pPr>
            <w:r>
              <w:rPr>
                <w:sz w:val="22"/>
              </w:rPr>
              <w:t>~ Unreliable connection causing frustration and inconvenience.</w:t>
            </w:r>
          </w:p>
        </w:tc>
        <w:tc>
          <w:tcPr>
            <w:tcW w:w="4224" w:type="dxa"/>
            <w:tcBorders>
              <w:top w:val="single" w:color="92D04F" w:sz="6" w:space="0"/>
              <w:bottom w:val="single" w:color="92D04F" w:sz="6" w:space="0"/>
            </w:tcBorders>
          </w:tcPr>
          <w:p w14:paraId="7BEEE28A">
            <w:pPr>
              <w:pStyle w:val="12"/>
              <w:tabs>
                <w:tab w:val="left" w:pos="431"/>
                <w:tab w:val="left" w:pos="1198"/>
                <w:tab w:val="left" w:pos="2328"/>
                <w:tab w:val="left" w:pos="3571"/>
              </w:tabs>
              <w:spacing w:before="3"/>
              <w:ind w:left="100"/>
              <w:rPr>
                <w:sz w:val="22"/>
              </w:rPr>
            </w:pPr>
            <w:r>
              <w:rPr>
                <w:spacing w:val="-10"/>
                <w:sz w:val="22"/>
              </w:rPr>
              <w:t>~</w:t>
            </w:r>
            <w:r>
              <w:rPr>
                <w:sz w:val="22"/>
              </w:rPr>
              <w:tab/>
            </w:r>
            <w:r>
              <w:rPr>
                <w:spacing w:val="-4"/>
                <w:sz w:val="22"/>
              </w:rPr>
              <w:t>When</w:t>
            </w:r>
            <w:r>
              <w:rPr>
                <w:sz w:val="22"/>
              </w:rPr>
              <w:tab/>
            </w:r>
            <w:r>
              <w:rPr>
                <w:spacing w:val="-2"/>
                <w:sz w:val="22"/>
              </w:rPr>
              <w:t>Bluetooth</w:t>
            </w:r>
            <w:r>
              <w:rPr>
                <w:sz w:val="22"/>
              </w:rPr>
              <w:tab/>
            </w:r>
            <w:r>
              <w:rPr>
                <w:spacing w:val="-2"/>
                <w:sz w:val="22"/>
              </w:rPr>
              <w:t>connection</w:t>
            </w:r>
            <w:r>
              <w:rPr>
                <w:sz w:val="22"/>
              </w:rPr>
              <w:tab/>
            </w:r>
            <w:r>
              <w:rPr>
                <w:spacing w:val="-2"/>
                <w:sz w:val="22"/>
              </w:rPr>
              <w:t>works</w:t>
            </w:r>
          </w:p>
          <w:p w14:paraId="75E1BC36">
            <w:pPr>
              <w:pStyle w:val="12"/>
              <w:spacing w:before="8" w:line="310" w:lineRule="atLeast"/>
              <w:ind w:left="100" w:hanging="1"/>
              <w:rPr>
                <w:sz w:val="22"/>
              </w:rPr>
            </w:pPr>
            <w:r>
              <w:rPr>
                <w:sz w:val="22"/>
              </w:rPr>
              <w:t>seamlessly,</w:t>
            </w:r>
            <w:r>
              <w:rPr>
                <w:spacing w:val="40"/>
                <w:sz w:val="22"/>
              </w:rPr>
              <w:t xml:space="preserve"> </w:t>
            </w:r>
            <w:r>
              <w:rPr>
                <w:sz w:val="22"/>
              </w:rPr>
              <w:t>it</w:t>
            </w:r>
            <w:r>
              <w:rPr>
                <w:spacing w:val="40"/>
                <w:sz w:val="22"/>
              </w:rPr>
              <w:t xml:space="preserve"> </w:t>
            </w:r>
            <w:r>
              <w:rPr>
                <w:sz w:val="22"/>
              </w:rPr>
              <w:t>enhances</w:t>
            </w:r>
            <w:r>
              <w:rPr>
                <w:spacing w:val="40"/>
                <w:sz w:val="22"/>
              </w:rPr>
              <w:t xml:space="preserve"> </w:t>
            </w:r>
            <w:r>
              <w:rPr>
                <w:sz w:val="22"/>
              </w:rPr>
              <w:t>the</w:t>
            </w:r>
            <w:r>
              <w:rPr>
                <w:spacing w:val="40"/>
                <w:sz w:val="22"/>
              </w:rPr>
              <w:t xml:space="preserve"> </w:t>
            </w:r>
            <w:r>
              <w:rPr>
                <w:sz w:val="22"/>
              </w:rPr>
              <w:t>overall</w:t>
            </w:r>
            <w:r>
              <w:rPr>
                <w:spacing w:val="40"/>
                <w:sz w:val="22"/>
              </w:rPr>
              <w:t xml:space="preserve"> </w:t>
            </w:r>
            <w:r>
              <w:rPr>
                <w:sz w:val="22"/>
              </w:rPr>
              <w:t>user</w:t>
            </w:r>
            <w:r>
              <w:rPr>
                <w:spacing w:val="80"/>
                <w:sz w:val="22"/>
              </w:rPr>
              <w:t xml:space="preserve"> </w:t>
            </w:r>
            <w:r>
              <w:rPr>
                <w:spacing w:val="-2"/>
                <w:sz w:val="22"/>
              </w:rPr>
              <w:t>experience.</w:t>
            </w:r>
          </w:p>
        </w:tc>
      </w:tr>
      <w:tr w14:paraId="60DD3FFD">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632" w:hRule="atLeast"/>
        </w:trPr>
        <w:tc>
          <w:tcPr>
            <w:tcW w:w="4226" w:type="dxa"/>
            <w:tcBorders>
              <w:top w:val="single" w:color="92D04F" w:sz="6" w:space="0"/>
              <w:bottom w:val="single" w:color="92D04F" w:sz="6" w:space="0"/>
            </w:tcBorders>
          </w:tcPr>
          <w:p w14:paraId="7C57D2AD">
            <w:pPr>
              <w:pStyle w:val="12"/>
              <w:spacing w:before="4"/>
              <w:ind w:left="101"/>
              <w:rPr>
                <w:sz w:val="22"/>
              </w:rPr>
            </w:pPr>
            <w:r>
              <w:rPr>
                <w:sz w:val="22"/>
              </w:rPr>
              <w:t>~</w:t>
            </w:r>
            <w:r>
              <w:rPr>
                <w:spacing w:val="37"/>
                <w:sz w:val="22"/>
              </w:rPr>
              <w:t xml:space="preserve"> </w:t>
            </w:r>
            <w:r>
              <w:rPr>
                <w:sz w:val="22"/>
              </w:rPr>
              <w:t>Lack</w:t>
            </w:r>
            <w:r>
              <w:rPr>
                <w:spacing w:val="33"/>
                <w:sz w:val="22"/>
              </w:rPr>
              <w:t xml:space="preserve"> </w:t>
            </w:r>
            <w:r>
              <w:rPr>
                <w:sz w:val="22"/>
              </w:rPr>
              <w:t>of</w:t>
            </w:r>
            <w:r>
              <w:rPr>
                <w:spacing w:val="37"/>
                <w:sz w:val="22"/>
              </w:rPr>
              <w:t xml:space="preserve"> </w:t>
            </w:r>
            <w:r>
              <w:rPr>
                <w:sz w:val="22"/>
              </w:rPr>
              <w:t>clear</w:t>
            </w:r>
            <w:r>
              <w:rPr>
                <w:spacing w:val="36"/>
                <w:sz w:val="22"/>
              </w:rPr>
              <w:t xml:space="preserve"> </w:t>
            </w:r>
            <w:r>
              <w:rPr>
                <w:sz w:val="22"/>
              </w:rPr>
              <w:t>troubleshooting</w:t>
            </w:r>
            <w:r>
              <w:rPr>
                <w:spacing w:val="38"/>
                <w:sz w:val="22"/>
              </w:rPr>
              <w:t xml:space="preserve"> </w:t>
            </w:r>
            <w:r>
              <w:rPr>
                <w:sz w:val="22"/>
              </w:rPr>
              <w:t>steps</w:t>
            </w:r>
            <w:r>
              <w:rPr>
                <w:spacing w:val="37"/>
                <w:sz w:val="22"/>
              </w:rPr>
              <w:t xml:space="preserve"> </w:t>
            </w:r>
            <w:r>
              <w:rPr>
                <w:spacing w:val="-4"/>
                <w:sz w:val="22"/>
              </w:rPr>
              <w:t>from</w:t>
            </w:r>
          </w:p>
          <w:p w14:paraId="674385EB">
            <w:pPr>
              <w:pStyle w:val="12"/>
              <w:spacing w:before="48"/>
              <w:ind w:left="101"/>
              <w:rPr>
                <w:sz w:val="22"/>
              </w:rPr>
            </w:pPr>
            <w:r>
              <w:rPr>
                <w:sz w:val="22"/>
              </w:rPr>
              <w:t>the</w:t>
            </w:r>
            <w:r>
              <w:rPr>
                <w:spacing w:val="9"/>
                <w:sz w:val="22"/>
              </w:rPr>
              <w:t xml:space="preserve"> </w:t>
            </w:r>
            <w:r>
              <w:rPr>
                <w:sz w:val="22"/>
              </w:rPr>
              <w:t>device</w:t>
            </w:r>
            <w:r>
              <w:rPr>
                <w:spacing w:val="5"/>
                <w:sz w:val="22"/>
              </w:rPr>
              <w:t xml:space="preserve"> </w:t>
            </w:r>
            <w:r>
              <w:rPr>
                <w:spacing w:val="-2"/>
                <w:sz w:val="22"/>
              </w:rPr>
              <w:t>manufacturer.</w:t>
            </w:r>
          </w:p>
        </w:tc>
        <w:tc>
          <w:tcPr>
            <w:tcW w:w="4224" w:type="dxa"/>
            <w:tcBorders>
              <w:top w:val="single" w:color="92D04F" w:sz="6" w:space="0"/>
              <w:bottom w:val="single" w:color="92D04F" w:sz="6" w:space="0"/>
            </w:tcBorders>
          </w:tcPr>
          <w:p w14:paraId="4FB9CBE6">
            <w:pPr>
              <w:pStyle w:val="12"/>
              <w:spacing w:before="4"/>
              <w:ind w:left="100"/>
              <w:rPr>
                <w:sz w:val="22"/>
              </w:rPr>
            </w:pPr>
            <w:r>
              <w:rPr>
                <w:sz w:val="22"/>
              </w:rPr>
              <w:t>~</w:t>
            </w:r>
            <w:r>
              <w:rPr>
                <w:spacing w:val="65"/>
                <w:w w:val="150"/>
                <w:sz w:val="22"/>
              </w:rPr>
              <w:t xml:space="preserve"> </w:t>
            </w:r>
            <w:r>
              <w:rPr>
                <w:sz w:val="22"/>
              </w:rPr>
              <w:t>Convenient</w:t>
            </w:r>
            <w:r>
              <w:rPr>
                <w:spacing w:val="65"/>
                <w:w w:val="150"/>
                <w:sz w:val="22"/>
              </w:rPr>
              <w:t xml:space="preserve"> </w:t>
            </w:r>
            <w:r>
              <w:rPr>
                <w:sz w:val="22"/>
              </w:rPr>
              <w:t>wireless</w:t>
            </w:r>
            <w:r>
              <w:rPr>
                <w:spacing w:val="62"/>
                <w:w w:val="150"/>
                <w:sz w:val="22"/>
              </w:rPr>
              <w:t xml:space="preserve"> </w:t>
            </w:r>
            <w:r>
              <w:rPr>
                <w:sz w:val="22"/>
              </w:rPr>
              <w:t>connectivity</w:t>
            </w:r>
            <w:r>
              <w:rPr>
                <w:spacing w:val="62"/>
                <w:w w:val="150"/>
                <w:sz w:val="22"/>
              </w:rPr>
              <w:t xml:space="preserve"> </w:t>
            </w:r>
            <w:r>
              <w:rPr>
                <w:spacing w:val="-2"/>
                <w:sz w:val="22"/>
              </w:rPr>
              <w:t>allow</w:t>
            </w:r>
          </w:p>
          <w:p w14:paraId="5AEE3F8E">
            <w:pPr>
              <w:pStyle w:val="12"/>
              <w:spacing w:before="48"/>
              <w:ind w:left="100"/>
              <w:rPr>
                <w:sz w:val="22"/>
              </w:rPr>
            </w:pPr>
            <w:r>
              <w:rPr>
                <w:sz w:val="22"/>
              </w:rPr>
              <w:t>users</w:t>
            </w:r>
            <w:r>
              <w:rPr>
                <w:spacing w:val="9"/>
                <w:sz w:val="22"/>
              </w:rPr>
              <w:t xml:space="preserve"> </w:t>
            </w:r>
            <w:r>
              <w:rPr>
                <w:sz w:val="22"/>
              </w:rPr>
              <w:t>to</w:t>
            </w:r>
            <w:r>
              <w:rPr>
                <w:spacing w:val="7"/>
                <w:sz w:val="22"/>
              </w:rPr>
              <w:t xml:space="preserve"> </w:t>
            </w:r>
            <w:r>
              <w:rPr>
                <w:sz w:val="22"/>
              </w:rPr>
              <w:t>enjoy</w:t>
            </w:r>
            <w:r>
              <w:rPr>
                <w:spacing w:val="8"/>
                <w:sz w:val="22"/>
              </w:rPr>
              <w:t xml:space="preserve"> </w:t>
            </w:r>
            <w:r>
              <w:rPr>
                <w:sz w:val="22"/>
              </w:rPr>
              <w:t>music,</w:t>
            </w:r>
            <w:r>
              <w:rPr>
                <w:spacing w:val="9"/>
                <w:sz w:val="22"/>
              </w:rPr>
              <w:t xml:space="preserve"> </w:t>
            </w:r>
            <w:r>
              <w:rPr>
                <w:sz w:val="22"/>
              </w:rPr>
              <w:t>make</w:t>
            </w:r>
            <w:r>
              <w:rPr>
                <w:spacing w:val="9"/>
                <w:sz w:val="22"/>
              </w:rPr>
              <w:t xml:space="preserve"> </w:t>
            </w:r>
            <w:r>
              <w:rPr>
                <w:sz w:val="22"/>
              </w:rPr>
              <w:t>calls,</w:t>
            </w:r>
            <w:r>
              <w:rPr>
                <w:spacing w:val="7"/>
                <w:sz w:val="22"/>
              </w:rPr>
              <w:t xml:space="preserve"> </w:t>
            </w:r>
            <w:r>
              <w:rPr>
                <w:spacing w:val="-5"/>
                <w:sz w:val="22"/>
              </w:rPr>
              <w:t>etc</w:t>
            </w:r>
          </w:p>
        </w:tc>
      </w:tr>
      <w:tr w14:paraId="2E5ECFD7">
        <w:tblPrEx>
          <w:tblBorders>
            <w:top w:val="single" w:color="92D04F" w:sz="18" w:space="0"/>
            <w:left w:val="single" w:color="92D04F" w:sz="18" w:space="0"/>
            <w:bottom w:val="single" w:color="92D04F" w:sz="18" w:space="0"/>
            <w:right w:val="single" w:color="92D04F" w:sz="18" w:space="0"/>
            <w:insideH w:val="single" w:color="92D04F" w:sz="18" w:space="0"/>
            <w:insideV w:val="single" w:color="92D04F" w:sz="18" w:space="0"/>
          </w:tblBorders>
          <w:tblCellMar>
            <w:top w:w="0" w:type="dxa"/>
            <w:left w:w="0" w:type="dxa"/>
            <w:bottom w:w="0" w:type="dxa"/>
            <w:right w:w="0" w:type="dxa"/>
          </w:tblCellMar>
        </w:tblPrEx>
        <w:trPr>
          <w:trHeight w:val="632" w:hRule="atLeast"/>
        </w:trPr>
        <w:tc>
          <w:tcPr>
            <w:tcW w:w="4226" w:type="dxa"/>
            <w:tcBorders>
              <w:top w:val="single" w:color="92D04F" w:sz="6" w:space="0"/>
            </w:tcBorders>
          </w:tcPr>
          <w:p w14:paraId="0D29FA3C">
            <w:pPr>
              <w:pStyle w:val="12"/>
              <w:spacing w:before="4"/>
              <w:ind w:left="101"/>
              <w:rPr>
                <w:sz w:val="22"/>
              </w:rPr>
            </w:pPr>
            <w:r>
              <w:rPr>
                <w:sz w:val="22"/>
              </w:rPr>
              <w:t>~</w:t>
            </w:r>
            <w:r>
              <w:rPr>
                <w:spacing w:val="2"/>
                <w:sz w:val="22"/>
              </w:rPr>
              <w:t xml:space="preserve"> </w:t>
            </w:r>
            <w:r>
              <w:rPr>
                <w:sz w:val="22"/>
              </w:rPr>
              <w:t>Difficulty</w:t>
            </w:r>
            <w:r>
              <w:rPr>
                <w:spacing w:val="1"/>
                <w:sz w:val="22"/>
              </w:rPr>
              <w:t xml:space="preserve"> </w:t>
            </w:r>
            <w:r>
              <w:rPr>
                <w:sz w:val="22"/>
              </w:rPr>
              <w:t>in</w:t>
            </w:r>
            <w:r>
              <w:rPr>
                <w:spacing w:val="3"/>
                <w:sz w:val="22"/>
              </w:rPr>
              <w:t xml:space="preserve"> </w:t>
            </w:r>
            <w:r>
              <w:rPr>
                <w:sz w:val="22"/>
              </w:rPr>
              <w:t>connecting</w:t>
            </w:r>
            <w:r>
              <w:rPr>
                <w:spacing w:val="4"/>
                <w:sz w:val="22"/>
              </w:rPr>
              <w:t xml:space="preserve"> </w:t>
            </w:r>
            <w:r>
              <w:rPr>
                <w:sz w:val="22"/>
              </w:rPr>
              <w:t>to</w:t>
            </w:r>
            <w:r>
              <w:rPr>
                <w:spacing w:val="3"/>
                <w:sz w:val="22"/>
              </w:rPr>
              <w:t xml:space="preserve"> </w:t>
            </w:r>
            <w:r>
              <w:rPr>
                <w:sz w:val="22"/>
              </w:rPr>
              <w:t>multiple</w:t>
            </w:r>
            <w:r>
              <w:rPr>
                <w:spacing w:val="1"/>
                <w:sz w:val="22"/>
              </w:rPr>
              <w:t xml:space="preserve"> </w:t>
            </w:r>
            <w:r>
              <w:rPr>
                <w:spacing w:val="-2"/>
                <w:sz w:val="22"/>
              </w:rPr>
              <w:t>devices</w:t>
            </w:r>
          </w:p>
          <w:p w14:paraId="3DE9865C">
            <w:pPr>
              <w:pStyle w:val="12"/>
              <w:spacing w:before="48"/>
              <w:ind w:left="101"/>
              <w:rPr>
                <w:sz w:val="22"/>
              </w:rPr>
            </w:pPr>
            <w:r>
              <w:rPr>
                <w:spacing w:val="-2"/>
                <w:sz w:val="22"/>
              </w:rPr>
              <w:t>seamlessly.</w:t>
            </w:r>
          </w:p>
        </w:tc>
        <w:tc>
          <w:tcPr>
            <w:tcW w:w="4224" w:type="dxa"/>
            <w:tcBorders>
              <w:top w:val="single" w:color="92D04F" w:sz="6" w:space="0"/>
            </w:tcBorders>
          </w:tcPr>
          <w:p w14:paraId="633A3FEC">
            <w:pPr>
              <w:pStyle w:val="12"/>
              <w:rPr>
                <w:rFonts w:ascii="Times New Roman"/>
                <w:sz w:val="22"/>
              </w:rPr>
            </w:pPr>
          </w:p>
        </w:tc>
      </w:tr>
    </w:tbl>
    <w:p w14:paraId="4ECC85C9">
      <w:pPr>
        <w:pStyle w:val="6"/>
        <w:rPr>
          <w:sz w:val="20"/>
        </w:rPr>
      </w:pPr>
    </w:p>
    <w:p w14:paraId="2C607857">
      <w:pPr>
        <w:pStyle w:val="6"/>
        <w:rPr>
          <w:sz w:val="20"/>
        </w:rPr>
      </w:pPr>
    </w:p>
    <w:p w14:paraId="37EBF638">
      <w:pPr>
        <w:pStyle w:val="6"/>
        <w:spacing w:before="183"/>
        <w:rPr>
          <w:sz w:val="20"/>
        </w:rPr>
      </w:pPr>
      <w:r>
        <w:rPr>
          <w:sz w:val="20"/>
        </w:rPr>
        <w:drawing>
          <wp:anchor distT="0" distB="0" distL="0" distR="0" simplePos="0" relativeHeight="251713536" behindDoc="1" locked="0" layoutInCell="1" allowOverlap="1">
            <wp:simplePos x="0" y="0"/>
            <wp:positionH relativeFrom="page">
              <wp:posOffset>2389505</wp:posOffset>
            </wp:positionH>
            <wp:positionV relativeFrom="paragraph">
              <wp:posOffset>287020</wp:posOffset>
            </wp:positionV>
            <wp:extent cx="2971165" cy="2642870"/>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7" cstate="print"/>
                    <a:stretch>
                      <a:fillRect/>
                    </a:stretch>
                  </pic:blipFill>
                  <pic:spPr>
                    <a:xfrm>
                      <a:off x="0" y="0"/>
                      <a:ext cx="2970957" cy="2642616"/>
                    </a:xfrm>
                    <a:prstGeom prst="rect">
                      <a:avLst/>
                    </a:prstGeom>
                  </pic:spPr>
                </pic:pic>
              </a:graphicData>
            </a:graphic>
          </wp:anchor>
        </w:drawing>
      </w:r>
    </w:p>
    <w:p w14:paraId="05BEB7F3">
      <w:pPr>
        <w:pStyle w:val="6"/>
        <w:rPr>
          <w:sz w:val="20"/>
        </w:rPr>
      </w:pPr>
    </w:p>
    <w:p w14:paraId="7CE8AB18">
      <w:pPr>
        <w:pStyle w:val="6"/>
        <w:rPr>
          <w:sz w:val="20"/>
        </w:rPr>
      </w:pPr>
    </w:p>
    <w:p w14:paraId="271FFE9E">
      <w:pPr>
        <w:pStyle w:val="6"/>
        <w:spacing w:before="88"/>
        <w:rPr>
          <w:sz w:val="20"/>
        </w:rPr>
      </w:pPr>
      <w:r>
        <w:rPr>
          <w:sz w:val="20"/>
        </w:rPr>
        <mc:AlternateContent>
          <mc:Choice Requires="wps">
            <w:drawing>
              <wp:anchor distT="0" distB="0" distL="0" distR="0" simplePos="0" relativeHeight="251735040" behindDoc="1" locked="0" layoutInCell="1" allowOverlap="1">
                <wp:simplePos x="0" y="0"/>
                <wp:positionH relativeFrom="page">
                  <wp:posOffset>1172210</wp:posOffset>
                </wp:positionH>
                <wp:positionV relativeFrom="paragraph">
                  <wp:posOffset>226060</wp:posOffset>
                </wp:positionV>
                <wp:extent cx="5428615" cy="6350"/>
                <wp:effectExtent l="0" t="0" r="0" b="0"/>
                <wp:wrapTopAndBottom/>
                <wp:docPr id="86" name="Graphic 86"/>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86" o:spid="_x0000_s1026" o:spt="100" style="position:absolute;left:0pt;margin-left:92.3pt;margin-top:17.8pt;height:0.5pt;width:427.45pt;mso-position-horizontal-relative:page;mso-wrap-distance-bottom:0pt;mso-wrap-distance-top:0pt;z-index:-251581440;mso-width-relative:page;mso-height-relative:page;" fillcolor="#000000" filled="t" stroked="f" coordsize="5428615,6350" o:gfxdata="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hOlHK&#10;1gAAAAoBAAAPAAAAAAAAAAEAIAAAACIAAABkcnMvZG93bnJldi54bWxQSwECFAAUAAAACACHTuJA&#10;QUeYPSMCAADe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0EB05ABC">
      <w:pPr>
        <w:pStyle w:val="6"/>
        <w:spacing w:after="0"/>
        <w:rPr>
          <w:sz w:val="20"/>
        </w:rPr>
        <w:sectPr>
          <w:pgSz w:w="12240" w:h="15840"/>
          <w:pgMar w:top="1040" w:right="720" w:bottom="880" w:left="1080" w:header="623" w:footer="687" w:gutter="0"/>
          <w:cols w:space="720" w:num="1"/>
        </w:sectPr>
      </w:pPr>
    </w:p>
    <w:p w14:paraId="7C696D4E">
      <w:pPr>
        <w:pStyle w:val="2"/>
      </w:pPr>
      <w:r>
        <mc:AlternateContent>
          <mc:Choice Requires="wpg">
            <w:drawing>
              <wp:anchor distT="0" distB="0" distL="0" distR="0" simplePos="0" relativeHeight="251679744" behindDoc="1" locked="0" layoutInCell="1" allowOverlap="1">
                <wp:simplePos x="0" y="0"/>
                <wp:positionH relativeFrom="page">
                  <wp:posOffset>699770</wp:posOffset>
                </wp:positionH>
                <wp:positionV relativeFrom="page">
                  <wp:posOffset>287020</wp:posOffset>
                </wp:positionV>
                <wp:extent cx="6456680" cy="9485630"/>
                <wp:effectExtent l="0" t="0" r="0" b="0"/>
                <wp:wrapNone/>
                <wp:docPr id="87" name="Group 87"/>
                <wp:cNvGraphicFramePr/>
                <a:graphic xmlns:a="http://schemas.openxmlformats.org/drawingml/2006/main">
                  <a:graphicData uri="http://schemas.microsoft.com/office/word/2010/wordprocessingGroup">
                    <wpg:wgp>
                      <wpg:cNvGrpSpPr/>
                      <wpg:grpSpPr>
                        <a:xfrm>
                          <a:off x="0" y="0"/>
                          <a:ext cx="6456680" cy="9485630"/>
                          <a:chOff x="0" y="0"/>
                          <a:chExt cx="6456680" cy="9485630"/>
                        </a:xfrm>
                      </wpg:grpSpPr>
                      <pic:pic xmlns:pic="http://schemas.openxmlformats.org/drawingml/2006/picture">
                        <pic:nvPicPr>
                          <pic:cNvPr id="88" name="Image 88"/>
                          <pic:cNvPicPr/>
                        </pic:nvPicPr>
                        <pic:blipFill>
                          <a:blip r:embed="rId11" cstate="print"/>
                          <a:stretch>
                            <a:fillRect/>
                          </a:stretch>
                        </pic:blipFill>
                        <pic:spPr>
                          <a:xfrm>
                            <a:off x="489966" y="9144"/>
                            <a:ext cx="1713738" cy="573785"/>
                          </a:xfrm>
                          <a:prstGeom prst="rect">
                            <a:avLst/>
                          </a:prstGeom>
                        </pic:spPr>
                      </pic:pic>
                      <wps:wsp>
                        <wps:cNvPr id="89" name="Graphic 89"/>
                        <wps:cNvSpPr/>
                        <wps:spPr>
                          <a:xfrm>
                            <a:off x="0" y="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6pt;height:746.9pt;width:508.4pt;mso-position-horizontal-relative:page;mso-position-vertical-relative:page;z-index:-251636736;mso-width-relative:page;mso-height-relative:page;" coordsize="6456680,9485630" o:gfxdata="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">
                <o:lock v:ext="edit" aspectratio="f"/>
                <v:shape id="Image 88" o:spid="_x0000_s1026" o:spt="75" type="#_x0000_t75" style="position:absolute;left:489966;top:9144;height:573785;width:1713738;" filled="f" o:preferrelative="t" stroked="f" coordsize="21600,21600" o:gfxdata="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yX3dbgAAADbAAAA&#10;DwAAAAAAAAABACAAAAAiAAAAZHJzL2Rvd25yZXYueG1sUEsBAhQAFAAAAAgAh07iQDMvBZ47AAAA&#10;OQAAABAAAAAAAAAAAQAgAAAABwEAAGRycy9zaGFwZXhtbC54bWxQSwUGAAAAAAYABgBbAQAAsQMA&#10;AAAA&#10;">
                  <v:fill on="f" focussize="0,0"/>
                  <v:stroke on="f"/>
                  <v:imagedata r:id="rId11" o:title=""/>
                  <o:lock v:ext="edit" aspectratio="f"/>
                </v:shape>
                <v:shape id="Graphic 89" o:spid="_x0000_s1026" o:spt="100" style="position:absolute;left:0;top:0;height:9485630;width:6456680;" fillcolor="#000000" filled="t" stroked="f" coordsize="6456680,9485630" o:gfxdata="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ptwz&#10;wAAAANsAAAAPAAAAAAAAAAEAIAAAACIAAABkcnMvZG93bnJldi54bWxQSwECFAAUAAAACACHTuJA&#10;My8FnjsAAAA5AAAAEAAAAAAAAAABACAAAAAPAQAAZHJzL3NoYXBleG1sLnhtbFBLBQYAAAAABgAG&#10;AFsBAAC5Aw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v:group>
            </w:pict>
          </mc:Fallback>
        </mc:AlternateContent>
      </w:r>
      <w:r>
        <w:t>PRACTICAL</w:t>
      </w:r>
      <w:r>
        <w:rPr>
          <w:spacing w:val="-18"/>
        </w:rPr>
        <w:t xml:space="preserve"> </w:t>
      </w:r>
      <w:r>
        <w:rPr>
          <w:spacing w:val="-10"/>
        </w:rPr>
        <w:t>3</w:t>
      </w:r>
    </w:p>
    <w:p w14:paraId="11997EC1">
      <w:pPr>
        <w:pStyle w:val="3"/>
        <w:spacing w:before="189"/>
        <w:ind w:left="795"/>
      </w:pPr>
      <w:r>
        <w:t>AIM:</w:t>
      </w:r>
      <w:r>
        <w:rPr>
          <w:spacing w:val="9"/>
        </w:rPr>
        <w:t xml:space="preserve"> </w:t>
      </w:r>
      <w:r>
        <w:t>Define</w:t>
      </w:r>
      <w:r>
        <w:rPr>
          <w:spacing w:val="12"/>
        </w:rPr>
        <w:t xml:space="preserve"> </w:t>
      </w:r>
      <w:r>
        <w:t>the</w:t>
      </w:r>
      <w:r>
        <w:rPr>
          <w:spacing w:val="12"/>
        </w:rPr>
        <w:t xml:space="preserve"> </w:t>
      </w:r>
      <w:r>
        <w:t>Problem</w:t>
      </w:r>
      <w:r>
        <w:rPr>
          <w:spacing w:val="9"/>
        </w:rPr>
        <w:t xml:space="preserve"> </w:t>
      </w:r>
      <w:r>
        <w:rPr>
          <w:spacing w:val="-2"/>
        </w:rPr>
        <w:t>Statement:</w:t>
      </w:r>
    </w:p>
    <w:p w14:paraId="10BECA38">
      <w:pPr>
        <w:pStyle w:val="6"/>
        <w:spacing w:before="13"/>
        <w:rPr>
          <w:b/>
        </w:rPr>
      </w:pPr>
    </w:p>
    <w:p w14:paraId="49647EC4">
      <w:pPr>
        <w:pStyle w:val="6"/>
        <w:spacing w:line="264" w:lineRule="auto"/>
        <w:ind w:left="795" w:right="1151" w:hanging="1"/>
        <w:jc w:val="both"/>
      </w:pPr>
      <w:r>
        <w:t>Based on the empathy mapping exercise, have participants synthesize their findings and</w:t>
      </w:r>
      <w:r>
        <w:rPr>
          <w:spacing w:val="80"/>
        </w:rPr>
        <w:t xml:space="preserve"> </w:t>
      </w:r>
      <w:r>
        <w:t>define a problem statement.</w:t>
      </w:r>
    </w:p>
    <w:p w14:paraId="4B0DC9B5">
      <w:pPr>
        <w:pStyle w:val="3"/>
        <w:spacing w:before="155"/>
        <w:ind w:left="795"/>
      </w:pPr>
      <w:r>
        <w:t>Explain</w:t>
      </w:r>
      <w:r>
        <w:rPr>
          <w:spacing w:val="8"/>
        </w:rPr>
        <w:t xml:space="preserve"> </w:t>
      </w:r>
      <w:r>
        <w:t>how</w:t>
      </w:r>
      <w:r>
        <w:rPr>
          <w:spacing w:val="11"/>
        </w:rPr>
        <w:t xml:space="preserve"> </w:t>
      </w:r>
      <w:r>
        <w:t>POV</w:t>
      </w:r>
      <w:r>
        <w:rPr>
          <w:spacing w:val="8"/>
        </w:rPr>
        <w:t xml:space="preserve"> </w:t>
      </w:r>
      <w:r>
        <w:t>can</w:t>
      </w:r>
      <w:r>
        <w:rPr>
          <w:spacing w:val="8"/>
        </w:rPr>
        <w:t xml:space="preserve"> </w:t>
      </w:r>
      <w:r>
        <w:t>be</w:t>
      </w:r>
      <w:r>
        <w:rPr>
          <w:spacing w:val="8"/>
        </w:rPr>
        <w:t xml:space="preserve"> </w:t>
      </w:r>
      <w:r>
        <w:t>used</w:t>
      </w:r>
      <w:r>
        <w:rPr>
          <w:spacing w:val="9"/>
        </w:rPr>
        <w:t xml:space="preserve"> </w:t>
      </w:r>
      <w:r>
        <w:t>in</w:t>
      </w:r>
      <w:r>
        <w:rPr>
          <w:spacing w:val="7"/>
        </w:rPr>
        <w:t xml:space="preserve"> </w:t>
      </w:r>
      <w:r>
        <w:t>defining</w:t>
      </w:r>
      <w:r>
        <w:rPr>
          <w:spacing w:val="8"/>
        </w:rPr>
        <w:t xml:space="preserve"> </w:t>
      </w:r>
      <w:r>
        <w:t>the</w:t>
      </w:r>
      <w:r>
        <w:rPr>
          <w:spacing w:val="10"/>
        </w:rPr>
        <w:t xml:space="preserve"> </w:t>
      </w:r>
      <w:r>
        <w:t>design</w:t>
      </w:r>
      <w:r>
        <w:rPr>
          <w:spacing w:val="9"/>
        </w:rPr>
        <w:t xml:space="preserve"> </w:t>
      </w:r>
      <w:r>
        <w:rPr>
          <w:spacing w:val="-2"/>
        </w:rPr>
        <w:t>problem?</w:t>
      </w:r>
    </w:p>
    <w:p w14:paraId="73FE5763">
      <w:pPr>
        <w:pStyle w:val="6"/>
        <w:spacing w:before="186"/>
        <w:rPr>
          <w:b/>
        </w:rPr>
      </w:pPr>
    </w:p>
    <w:p w14:paraId="14CBA757">
      <w:pPr>
        <w:pStyle w:val="6"/>
        <w:spacing w:line="266" w:lineRule="auto"/>
        <w:ind w:left="795" w:right="1150"/>
        <w:jc w:val="both"/>
      </w:pPr>
      <w:r>
        <w:t xml:space="preserve">The </w:t>
      </w:r>
      <w:r>
        <w:rPr>
          <w:b/>
        </w:rPr>
        <w:t xml:space="preserve">Point of View (POV) </w:t>
      </w:r>
      <w:r>
        <w:t xml:space="preserve">is a crucial step in the design thinking process. It helps frame the problem in a way that is user‐centered, ensuring the design solution is tailored to meet the needs, motivations, and challenges of the target audience. A well‐defined POV statement provides clarity and direction, guiding the design team toward effective and impactful </w:t>
      </w:r>
      <w:r>
        <w:rPr>
          <w:spacing w:val="-2"/>
        </w:rPr>
        <w:t>solutions.</w:t>
      </w:r>
    </w:p>
    <w:p w14:paraId="03EAA8C2">
      <w:pPr>
        <w:pStyle w:val="6"/>
        <w:spacing w:before="11"/>
        <w:rPr>
          <w:sz w:val="8"/>
        </w:rPr>
      </w:pPr>
      <w:r>
        <w:rPr>
          <w:sz w:val="8"/>
        </w:rPr>
        <w:drawing>
          <wp:anchor distT="0" distB="0" distL="0" distR="0" simplePos="0" relativeHeight="251714560" behindDoc="1" locked="0" layoutInCell="1" allowOverlap="1">
            <wp:simplePos x="0" y="0"/>
            <wp:positionH relativeFrom="page">
              <wp:posOffset>1571625</wp:posOffset>
            </wp:positionH>
            <wp:positionV relativeFrom="paragraph">
              <wp:posOffset>84455</wp:posOffset>
            </wp:positionV>
            <wp:extent cx="4609465" cy="260286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8" cstate="print"/>
                    <a:stretch>
                      <a:fillRect/>
                    </a:stretch>
                  </pic:blipFill>
                  <pic:spPr>
                    <a:xfrm>
                      <a:off x="0" y="0"/>
                      <a:ext cx="4609736" cy="2603182"/>
                    </a:xfrm>
                    <a:prstGeom prst="rect">
                      <a:avLst/>
                    </a:prstGeom>
                  </pic:spPr>
                </pic:pic>
              </a:graphicData>
            </a:graphic>
          </wp:anchor>
        </w:drawing>
      </w:r>
    </w:p>
    <w:p w14:paraId="36D35D4A">
      <w:pPr>
        <w:pStyle w:val="6"/>
        <w:spacing w:before="194"/>
        <w:ind w:left="795"/>
      </w:pPr>
      <w:r>
        <w:t>Let’s</w:t>
      </w:r>
      <w:r>
        <w:rPr>
          <w:spacing w:val="-3"/>
        </w:rPr>
        <w:t xml:space="preserve"> </w:t>
      </w:r>
      <w:r>
        <w:t>explore</w:t>
      </w:r>
      <w:r>
        <w:rPr>
          <w:spacing w:val="-1"/>
        </w:rPr>
        <w:t xml:space="preserve"> </w:t>
      </w:r>
      <w:r>
        <w:t>how</w:t>
      </w:r>
      <w:r>
        <w:rPr>
          <w:spacing w:val="-3"/>
        </w:rPr>
        <w:t xml:space="preserve"> </w:t>
      </w:r>
      <w:r>
        <w:t>PoV can</w:t>
      </w:r>
      <w:r>
        <w:rPr>
          <w:spacing w:val="-2"/>
        </w:rPr>
        <w:t xml:space="preserve"> </w:t>
      </w:r>
      <w:r>
        <w:t>be</w:t>
      </w:r>
      <w:r>
        <w:rPr>
          <w:spacing w:val="-2"/>
        </w:rPr>
        <w:t xml:space="preserve"> </w:t>
      </w:r>
      <w:r>
        <w:t>used</w:t>
      </w:r>
      <w:r>
        <w:rPr>
          <w:spacing w:val="-2"/>
        </w:rPr>
        <w:t xml:space="preserve"> </w:t>
      </w:r>
      <w:r>
        <w:t>in</w:t>
      </w:r>
      <w:r>
        <w:rPr>
          <w:spacing w:val="-1"/>
        </w:rPr>
        <w:t xml:space="preserve"> </w:t>
      </w:r>
      <w:r>
        <w:t>defining the</w:t>
      </w:r>
      <w:r>
        <w:rPr>
          <w:spacing w:val="-2"/>
        </w:rPr>
        <w:t xml:space="preserve"> </w:t>
      </w:r>
      <w:r>
        <w:t>design</w:t>
      </w:r>
      <w:r>
        <w:rPr>
          <w:spacing w:val="-5"/>
        </w:rPr>
        <w:t xml:space="preserve"> </w:t>
      </w:r>
      <w:r>
        <w:t>problem</w:t>
      </w:r>
      <w:r>
        <w:rPr>
          <w:spacing w:val="-2"/>
        </w:rPr>
        <w:t xml:space="preserve"> </w:t>
      </w:r>
      <w:r>
        <w:t>using</w:t>
      </w:r>
      <w:r>
        <w:rPr>
          <w:spacing w:val="-1"/>
        </w:rPr>
        <w:t xml:space="preserve"> </w:t>
      </w:r>
      <w:r>
        <w:t>a</w:t>
      </w:r>
      <w:r>
        <w:rPr>
          <w:spacing w:val="-4"/>
        </w:rPr>
        <w:t xml:space="preserve"> </w:t>
      </w:r>
      <w:r>
        <w:t>structured</w:t>
      </w:r>
      <w:r>
        <w:rPr>
          <w:spacing w:val="-4"/>
        </w:rPr>
        <w:t xml:space="preserve"> </w:t>
      </w:r>
      <w:r>
        <w:rPr>
          <w:spacing w:val="-2"/>
        </w:rPr>
        <w:t>approach</w:t>
      </w:r>
    </w:p>
    <w:p w14:paraId="536D0013">
      <w:pPr>
        <w:pStyle w:val="6"/>
      </w:pPr>
    </w:p>
    <w:p w14:paraId="25E9A963">
      <w:pPr>
        <w:pStyle w:val="6"/>
        <w:spacing w:before="89"/>
      </w:pPr>
    </w:p>
    <w:p w14:paraId="2400834B">
      <w:pPr>
        <w:pStyle w:val="6"/>
        <w:spacing w:before="1" w:line="400" w:lineRule="auto"/>
        <w:ind w:left="795" w:right="7510"/>
        <w:jc w:val="both"/>
      </w:pPr>
      <w:r>
        <w:t>Understanding the PoV What is a PoV?</w:t>
      </w:r>
    </w:p>
    <w:p w14:paraId="2F670458">
      <w:pPr>
        <w:pStyle w:val="6"/>
        <w:tabs>
          <w:tab w:val="left" w:pos="1971"/>
          <w:tab w:val="left" w:pos="3898"/>
          <w:tab w:val="left" w:pos="5105"/>
          <w:tab w:val="left" w:pos="6957"/>
          <w:tab w:val="left" w:pos="8338"/>
        </w:tabs>
        <w:spacing w:line="266" w:lineRule="auto"/>
        <w:ind w:left="795" w:right="1150"/>
        <w:jc w:val="both"/>
      </w:pPr>
      <w:r>
        <w:rPr>
          <w:b/>
        </w:rPr>
        <w:t xml:space="preserve">Point of View (POV) </w:t>
      </w:r>
      <w:r>
        <w:t>is a clear and concise statement that defines a specific user's needs,</w:t>
      </w:r>
      <w:r>
        <w:rPr>
          <w:spacing w:val="80"/>
        </w:rPr>
        <w:t xml:space="preserve"> </w:t>
      </w:r>
      <w:r>
        <w:t>goals,</w:t>
      </w:r>
      <w:r>
        <w:rPr>
          <w:spacing w:val="80"/>
        </w:rPr>
        <w:t xml:space="preserve">   </w:t>
      </w:r>
      <w:r>
        <w:t>and</w:t>
      </w:r>
      <w:r>
        <w:rPr>
          <w:spacing w:val="80"/>
        </w:rPr>
        <w:t xml:space="preserve">   </w:t>
      </w:r>
      <w:r>
        <w:t>insights,</w:t>
      </w:r>
      <w:r>
        <w:rPr>
          <w:spacing w:val="80"/>
        </w:rPr>
        <w:t xml:space="preserve">   </w:t>
      </w:r>
      <w:r>
        <w:t>providing</w:t>
      </w:r>
      <w:r>
        <w:rPr>
          <w:spacing w:val="80"/>
        </w:rPr>
        <w:t xml:space="preserve">   </w:t>
      </w:r>
      <w:r>
        <w:t>direction</w:t>
      </w:r>
      <w:r>
        <w:rPr>
          <w:spacing w:val="80"/>
        </w:rPr>
        <w:t xml:space="preserve">   </w:t>
      </w:r>
      <w:r>
        <w:t>for</w:t>
      </w:r>
      <w:r>
        <w:rPr>
          <w:spacing w:val="80"/>
        </w:rPr>
        <w:t xml:space="preserve">   </w:t>
      </w:r>
      <w:r>
        <w:t>design</w:t>
      </w:r>
      <w:r>
        <w:rPr>
          <w:spacing w:val="80"/>
        </w:rPr>
        <w:t xml:space="preserve">   </w:t>
      </w:r>
      <w:r>
        <w:t xml:space="preserve">solutions. </w:t>
      </w:r>
      <w:r>
        <w:rPr>
          <w:b/>
        </w:rPr>
        <w:t>Importance</w:t>
      </w:r>
      <w:r>
        <w:t>:</w:t>
      </w:r>
      <w:r>
        <w:rPr>
          <w:spacing w:val="21"/>
        </w:rPr>
        <w:t xml:space="preserve"> </w:t>
      </w:r>
      <w:r>
        <w:t>POV</w:t>
      </w:r>
      <w:r>
        <w:rPr>
          <w:spacing w:val="23"/>
        </w:rPr>
        <w:t xml:space="preserve"> </w:t>
      </w:r>
      <w:r>
        <w:t>aligns</w:t>
      </w:r>
      <w:r>
        <w:rPr>
          <w:spacing w:val="21"/>
        </w:rPr>
        <w:t xml:space="preserve"> </w:t>
      </w:r>
      <w:r>
        <w:t>the</w:t>
      </w:r>
      <w:r>
        <w:rPr>
          <w:spacing w:val="22"/>
        </w:rPr>
        <w:t xml:space="preserve"> </w:t>
      </w:r>
      <w:r>
        <w:t>team’s</w:t>
      </w:r>
      <w:r>
        <w:rPr>
          <w:spacing w:val="21"/>
        </w:rPr>
        <w:t xml:space="preserve"> </w:t>
      </w:r>
      <w:r>
        <w:t>focus</w:t>
      </w:r>
      <w:r>
        <w:rPr>
          <w:spacing w:val="21"/>
        </w:rPr>
        <w:t xml:space="preserve"> </w:t>
      </w:r>
      <w:r>
        <w:t>on</w:t>
      </w:r>
      <w:r>
        <w:rPr>
          <w:spacing w:val="21"/>
        </w:rPr>
        <w:t xml:space="preserve"> </w:t>
      </w:r>
      <w:r>
        <w:t>solving</w:t>
      </w:r>
      <w:r>
        <w:rPr>
          <w:spacing w:val="21"/>
        </w:rPr>
        <w:t xml:space="preserve"> </w:t>
      </w:r>
      <w:r>
        <w:t>real</w:t>
      </w:r>
      <w:r>
        <w:rPr>
          <w:spacing w:val="20"/>
        </w:rPr>
        <w:t xml:space="preserve"> </w:t>
      </w:r>
      <w:r>
        <w:t>user</w:t>
      </w:r>
      <w:r>
        <w:rPr>
          <w:spacing w:val="21"/>
        </w:rPr>
        <w:t xml:space="preserve"> </w:t>
      </w:r>
      <w:r>
        <w:t>problems,</w:t>
      </w:r>
      <w:r>
        <w:rPr>
          <w:spacing w:val="18"/>
        </w:rPr>
        <w:t xml:space="preserve"> </w:t>
      </w:r>
      <w:r>
        <w:t>ensuring</w:t>
      </w:r>
      <w:r>
        <w:rPr>
          <w:spacing w:val="22"/>
        </w:rPr>
        <w:t xml:space="preserve"> </w:t>
      </w:r>
      <w:r>
        <w:t>the</w:t>
      </w:r>
      <w:r>
        <w:rPr>
          <w:spacing w:val="20"/>
        </w:rPr>
        <w:t xml:space="preserve"> </w:t>
      </w:r>
      <w:r>
        <w:t xml:space="preserve">design </w:t>
      </w:r>
      <w:r>
        <w:rPr>
          <w:spacing w:val="-6"/>
        </w:rPr>
        <w:t>is</w:t>
      </w:r>
      <w:r>
        <w:tab/>
      </w:r>
      <w:r>
        <w:rPr>
          <w:spacing w:val="-2"/>
        </w:rPr>
        <w:t>grounded</w:t>
      </w:r>
      <w:r>
        <w:tab/>
      </w:r>
      <w:r>
        <w:rPr>
          <w:spacing w:val="-6"/>
        </w:rPr>
        <w:t>in</w:t>
      </w:r>
      <w:r>
        <w:tab/>
      </w:r>
      <w:r>
        <w:rPr>
          <w:spacing w:val="-2"/>
        </w:rPr>
        <w:t>empathy</w:t>
      </w:r>
      <w:r>
        <w:tab/>
      </w:r>
      <w:r>
        <w:rPr>
          <w:spacing w:val="-4"/>
        </w:rPr>
        <w:t>and</w:t>
      </w:r>
      <w:r>
        <w:tab/>
      </w:r>
      <w:r>
        <w:rPr>
          <w:spacing w:val="-2"/>
        </w:rPr>
        <w:t xml:space="preserve">relevance. </w:t>
      </w:r>
      <w:r>
        <w:rPr>
          <w:b/>
        </w:rPr>
        <w:t>User‐Centric Design</w:t>
      </w:r>
      <w:r>
        <w:t>: POV anchors the design process in understanding users' perspectives, ensuring solutions address their actual needs and desires.</w:t>
      </w:r>
    </w:p>
    <w:p w14:paraId="30D05D47">
      <w:pPr>
        <w:pStyle w:val="6"/>
        <w:rPr>
          <w:sz w:val="20"/>
        </w:rPr>
      </w:pPr>
    </w:p>
    <w:p w14:paraId="78BC6CCE">
      <w:pPr>
        <w:pStyle w:val="6"/>
        <w:rPr>
          <w:sz w:val="20"/>
        </w:rPr>
      </w:pPr>
    </w:p>
    <w:p w14:paraId="7F678F8E">
      <w:pPr>
        <w:pStyle w:val="6"/>
        <w:rPr>
          <w:sz w:val="20"/>
        </w:rPr>
      </w:pPr>
    </w:p>
    <w:p w14:paraId="20AEDDF3">
      <w:pPr>
        <w:pStyle w:val="6"/>
        <w:rPr>
          <w:sz w:val="20"/>
        </w:rPr>
      </w:pPr>
    </w:p>
    <w:p w14:paraId="518CE603">
      <w:pPr>
        <w:pStyle w:val="6"/>
        <w:spacing w:before="163"/>
        <w:rPr>
          <w:sz w:val="20"/>
        </w:rPr>
      </w:pPr>
      <w:r>
        <w:rPr>
          <w:sz w:val="20"/>
        </w:rPr>
        <mc:AlternateContent>
          <mc:Choice Requires="wps">
            <w:drawing>
              <wp:anchor distT="0" distB="0" distL="0" distR="0" simplePos="0" relativeHeight="251715584" behindDoc="1" locked="0" layoutInCell="1" allowOverlap="1">
                <wp:simplePos x="0" y="0"/>
                <wp:positionH relativeFrom="page">
                  <wp:posOffset>1172210</wp:posOffset>
                </wp:positionH>
                <wp:positionV relativeFrom="paragraph">
                  <wp:posOffset>273685</wp:posOffset>
                </wp:positionV>
                <wp:extent cx="5428615" cy="5715"/>
                <wp:effectExtent l="0" t="0" r="0" b="0"/>
                <wp:wrapTopAndBottom/>
                <wp:docPr id="91" name="Graphic 91"/>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91" o:spid="_x0000_s1026" o:spt="100" style="position:absolute;left:0pt;margin-left:92.3pt;margin-top:21.55pt;height:0.45pt;width:427.45pt;mso-position-horizontal-relative:page;mso-wrap-distance-bottom:0pt;mso-wrap-distance-top:0pt;z-index:-251600896;mso-width-relative:page;mso-height-relative:page;" fillcolor="#000000" filled="t" stroked="f" coordsize="5428615,5715" o:gfxdata="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YC&#10;EoPXAAAACgEAAA8AAAAAAAAAAQAgAAAAIgAAAGRycy9kb3ducmV2LnhtbFBLAQIUABQAAAAIAIdO&#10;4kCGJ3bZJAIAAN4EAAAOAAAAAAAAAAEAIAAAACYBAABkcnMvZTJvRG9jLnhtbFBLBQYAAAAABgAG&#10;AFkBAAC8BQAAAAA=&#10;" path="m5428487,0l0,0,0,5333,5428487,5333,5428487,0xe">
                <v:fill on="t" focussize="0,0"/>
                <v:stroke on="f"/>
                <v:imagedata o:title=""/>
                <o:lock v:ext="edit" aspectratio="f"/>
                <v:textbox inset="0mm,0mm,0mm,0mm"/>
                <w10:wrap type="topAndBottom"/>
              </v:shape>
            </w:pict>
          </mc:Fallback>
        </mc:AlternateContent>
      </w:r>
    </w:p>
    <w:p w14:paraId="5C55223B">
      <w:pPr>
        <w:pStyle w:val="6"/>
        <w:spacing w:after="0"/>
        <w:rPr>
          <w:sz w:val="20"/>
        </w:rPr>
        <w:sectPr>
          <w:pgSz w:w="12240" w:h="15840"/>
          <w:pgMar w:top="1040" w:right="720" w:bottom="880" w:left="1080" w:header="623" w:footer="687" w:gutter="0"/>
          <w:cols w:space="720" w:num="1"/>
        </w:sectPr>
      </w:pPr>
    </w:p>
    <w:p w14:paraId="6936CA59">
      <w:pPr>
        <w:pStyle w:val="6"/>
        <w:spacing w:before="33"/>
      </w:pPr>
      <w:r>
        <mc:AlternateContent>
          <mc:Choice Requires="wpg">
            <w:drawing>
              <wp:anchor distT="0" distB="0" distL="0" distR="0" simplePos="0" relativeHeight="251680768"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92" name="Group 92"/>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93" name="Image 93"/>
                          <pic:cNvPicPr/>
                        </pic:nvPicPr>
                        <pic:blipFill>
                          <a:blip r:embed="rId11" cstate="print"/>
                          <a:stretch>
                            <a:fillRect/>
                          </a:stretch>
                        </pic:blipFill>
                        <pic:spPr>
                          <a:xfrm>
                            <a:off x="489966" y="9905"/>
                            <a:ext cx="1713738" cy="573785"/>
                          </a:xfrm>
                          <a:prstGeom prst="rect">
                            <a:avLst/>
                          </a:prstGeom>
                        </pic:spPr>
                      </pic:pic>
                      <wps:wsp>
                        <wps:cNvPr id="94" name="Graphic 94"/>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35712;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">
                <o:lock v:ext="edit" aspectratio="f"/>
                <v:shape id="Image 93" o:spid="_x0000_s1026" o:spt="75" type="#_x0000_t75" style="position:absolute;left:489966;top:9905;height:573785;width:1713738;" filled="f" o:preferrelative="t" stroked="f" coordsize="21600,21600" o:gfxdata="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Y89m8AAAA&#10;2wAAAA8AAAAAAAAAAQAgAAAAIgAAAGRycy9kb3ducmV2LnhtbFBLAQIUABQAAAAIAIdO4kAzLwWe&#10;OwAAADkAAAAQAAAAAAAAAAEAIAAAAAsBAABkcnMvc2hhcGV4bWwueG1sUEsFBgAAAAAGAAYAWwEA&#10;ALUDAAAAAA==&#10;">
                  <v:fill on="f" focussize="0,0"/>
                  <v:stroke on="f"/>
                  <v:imagedata r:id="rId11" o:title=""/>
                  <o:lock v:ext="edit" aspectratio="f"/>
                </v:shape>
                <v:shape id="Graphic 94" o:spid="_x0000_s1026" o:spt="100" style="position:absolute;left:0;top:11;height:9486265;width:6456680;" fillcolor="#000000" filled="t" stroked="f" coordsize="6456680,9486265" o:gfxdata="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Fn8W8AAAA&#10;2wAAAA8AAAAAAAAAAQAgAAAAIgAAAGRycy9kb3ducmV2LnhtbFBLAQIUABQAAAAIAIdO4kAzLwWe&#10;OwAAADkAAAAQAAAAAAAAAAEAIAAAAAsBAABkcnMvc2hhcGV4bWwueG1sUEsFBgAAAAAGAAYAWwEA&#10;ALUD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61F01689">
      <w:pPr>
        <w:spacing w:before="0"/>
        <w:ind w:left="794" w:right="0" w:firstLine="0"/>
        <w:jc w:val="both"/>
        <w:rPr>
          <w:b/>
          <w:i/>
          <w:sz w:val="22"/>
        </w:rPr>
      </w:pPr>
      <w:r>
        <w:rPr>
          <w:b/>
          <w:i/>
          <w:sz w:val="22"/>
        </w:rPr>
        <w:t>Significance</w:t>
      </w:r>
      <w:r>
        <w:rPr>
          <w:b/>
          <w:i/>
          <w:spacing w:val="9"/>
          <w:sz w:val="22"/>
        </w:rPr>
        <w:t xml:space="preserve"> </w:t>
      </w:r>
      <w:r>
        <w:rPr>
          <w:b/>
          <w:i/>
          <w:sz w:val="22"/>
        </w:rPr>
        <w:t>of</w:t>
      </w:r>
      <w:r>
        <w:rPr>
          <w:b/>
          <w:i/>
          <w:spacing w:val="8"/>
          <w:sz w:val="22"/>
        </w:rPr>
        <w:t xml:space="preserve"> </w:t>
      </w:r>
      <w:r>
        <w:rPr>
          <w:b/>
          <w:i/>
          <w:sz w:val="22"/>
        </w:rPr>
        <w:t>PoV</w:t>
      </w:r>
      <w:r>
        <w:rPr>
          <w:b/>
          <w:i/>
          <w:spacing w:val="7"/>
          <w:sz w:val="22"/>
        </w:rPr>
        <w:t xml:space="preserve"> </w:t>
      </w:r>
      <w:r>
        <w:rPr>
          <w:b/>
          <w:i/>
          <w:sz w:val="22"/>
        </w:rPr>
        <w:t>in</w:t>
      </w:r>
      <w:r>
        <w:rPr>
          <w:b/>
          <w:i/>
          <w:spacing w:val="8"/>
          <w:sz w:val="22"/>
        </w:rPr>
        <w:t xml:space="preserve"> </w:t>
      </w:r>
      <w:r>
        <w:rPr>
          <w:b/>
          <w:i/>
          <w:sz w:val="22"/>
        </w:rPr>
        <w:t>Design</w:t>
      </w:r>
      <w:r>
        <w:rPr>
          <w:b/>
          <w:i/>
          <w:spacing w:val="7"/>
          <w:sz w:val="22"/>
        </w:rPr>
        <w:t xml:space="preserve"> </w:t>
      </w:r>
      <w:r>
        <w:rPr>
          <w:b/>
          <w:i/>
          <w:spacing w:val="-2"/>
          <w:sz w:val="22"/>
        </w:rPr>
        <w:t>Thinking:</w:t>
      </w:r>
    </w:p>
    <w:p w14:paraId="6AF7A734">
      <w:pPr>
        <w:pStyle w:val="6"/>
        <w:tabs>
          <w:tab w:val="left" w:pos="2456"/>
          <w:tab w:val="left" w:pos="3668"/>
          <w:tab w:val="left" w:pos="4515"/>
          <w:tab w:val="left" w:pos="5531"/>
          <w:tab w:val="left" w:pos="6821"/>
          <w:tab w:val="left" w:pos="8397"/>
        </w:tabs>
        <w:spacing w:before="179" w:line="266" w:lineRule="auto"/>
        <w:ind w:left="794" w:right="1150" w:hanging="1"/>
        <w:jc w:val="both"/>
      </w:pPr>
      <w:r>
        <w:rPr>
          <w:b/>
        </w:rPr>
        <w:t>Empathy‐Driven Design</w:t>
      </w:r>
      <w:r>
        <w:t>: POV ensures the design is rooted in the user's emotions, needs, and challenges,</w:t>
      </w:r>
      <w:r>
        <w:rPr>
          <w:spacing w:val="80"/>
          <w:w w:val="150"/>
        </w:rPr>
        <w:t xml:space="preserve">  </w:t>
      </w:r>
      <w:r>
        <w:t>fostering</w:t>
      </w:r>
      <w:r>
        <w:rPr>
          <w:spacing w:val="80"/>
          <w:w w:val="150"/>
        </w:rPr>
        <w:t xml:space="preserve">  </w:t>
      </w:r>
      <w:r>
        <w:t>a</w:t>
      </w:r>
      <w:r>
        <w:rPr>
          <w:spacing w:val="80"/>
          <w:w w:val="150"/>
        </w:rPr>
        <w:t xml:space="preserve">  </w:t>
      </w:r>
      <w:r>
        <w:t>deep</w:t>
      </w:r>
      <w:r>
        <w:rPr>
          <w:spacing w:val="80"/>
          <w:w w:val="150"/>
        </w:rPr>
        <w:t xml:space="preserve">  </w:t>
      </w:r>
      <w:r>
        <w:t>connection</w:t>
      </w:r>
      <w:r>
        <w:rPr>
          <w:spacing w:val="80"/>
          <w:w w:val="150"/>
        </w:rPr>
        <w:t xml:space="preserve">  </w:t>
      </w:r>
      <w:r>
        <w:t>to</w:t>
      </w:r>
      <w:r>
        <w:rPr>
          <w:spacing w:val="80"/>
          <w:w w:val="150"/>
        </w:rPr>
        <w:t xml:space="preserve">  </w:t>
      </w:r>
      <w:r>
        <w:t>the</w:t>
      </w:r>
      <w:r>
        <w:rPr>
          <w:spacing w:val="80"/>
          <w:w w:val="150"/>
        </w:rPr>
        <w:t xml:space="preserve">  </w:t>
      </w:r>
      <w:r>
        <w:t>target</w:t>
      </w:r>
      <w:r>
        <w:rPr>
          <w:spacing w:val="80"/>
          <w:w w:val="150"/>
        </w:rPr>
        <w:t xml:space="preserve">  </w:t>
      </w:r>
      <w:r>
        <w:t xml:space="preserve">audience. </w:t>
      </w:r>
      <w:r>
        <w:rPr>
          <w:b/>
        </w:rPr>
        <w:t>Problem Framing</w:t>
      </w:r>
      <w:r>
        <w:t>: POV helps define and clarify the design problem from the user's</w:t>
      </w:r>
      <w:r>
        <w:rPr>
          <w:spacing w:val="40"/>
        </w:rPr>
        <w:t xml:space="preserve"> </w:t>
      </w:r>
      <w:r>
        <w:rPr>
          <w:spacing w:val="-2"/>
        </w:rPr>
        <w:t>perspective,</w:t>
      </w:r>
      <w:r>
        <w:tab/>
      </w:r>
      <w:r>
        <w:rPr>
          <w:spacing w:val="-2"/>
        </w:rPr>
        <w:t>guiding</w:t>
      </w:r>
      <w:r>
        <w:tab/>
      </w:r>
      <w:r>
        <w:rPr>
          <w:spacing w:val="-4"/>
        </w:rPr>
        <w:t>the</w:t>
      </w:r>
      <w:r>
        <w:tab/>
      </w:r>
      <w:r>
        <w:rPr>
          <w:spacing w:val="-4"/>
        </w:rPr>
        <w:t>team</w:t>
      </w:r>
      <w:r>
        <w:tab/>
      </w:r>
      <w:r>
        <w:rPr>
          <w:spacing w:val="-2"/>
        </w:rPr>
        <w:t>towards</w:t>
      </w:r>
      <w:r>
        <w:tab/>
      </w:r>
      <w:r>
        <w:rPr>
          <w:spacing w:val="-2"/>
        </w:rPr>
        <w:t>meaningful</w:t>
      </w:r>
      <w:r>
        <w:tab/>
      </w:r>
      <w:r>
        <w:rPr>
          <w:spacing w:val="-2"/>
        </w:rPr>
        <w:t xml:space="preserve">solutions. </w:t>
      </w:r>
      <w:r>
        <w:rPr>
          <w:b/>
        </w:rPr>
        <w:t>Iterative Process</w:t>
      </w:r>
      <w:r>
        <w:t>: POV serves as a reference point throughout the design process, ensuring continuous alignment with user needs and enabling refined solutions over time.</w:t>
      </w:r>
    </w:p>
    <w:p w14:paraId="1853FC50">
      <w:pPr>
        <w:spacing w:before="147"/>
        <w:ind w:left="794" w:right="0" w:firstLine="0"/>
        <w:jc w:val="both"/>
        <w:rPr>
          <w:b/>
          <w:i/>
          <w:sz w:val="22"/>
        </w:rPr>
      </w:pPr>
      <w:r>
        <w:rPr>
          <w:b/>
          <w:i/>
          <w:sz w:val="22"/>
        </w:rPr>
        <w:t>Crafting</w:t>
      </w:r>
      <w:r>
        <w:rPr>
          <w:b/>
          <w:i/>
          <w:spacing w:val="7"/>
          <w:sz w:val="22"/>
        </w:rPr>
        <w:t xml:space="preserve"> </w:t>
      </w:r>
      <w:r>
        <w:rPr>
          <w:b/>
          <w:i/>
          <w:sz w:val="22"/>
        </w:rPr>
        <w:t>Effective</w:t>
      </w:r>
      <w:r>
        <w:rPr>
          <w:b/>
          <w:i/>
          <w:spacing w:val="10"/>
          <w:sz w:val="22"/>
        </w:rPr>
        <w:t xml:space="preserve"> </w:t>
      </w:r>
      <w:r>
        <w:rPr>
          <w:b/>
          <w:i/>
          <w:sz w:val="22"/>
        </w:rPr>
        <w:t>PoV</w:t>
      </w:r>
      <w:r>
        <w:rPr>
          <w:b/>
          <w:i/>
          <w:spacing w:val="10"/>
          <w:sz w:val="22"/>
        </w:rPr>
        <w:t xml:space="preserve"> </w:t>
      </w:r>
      <w:r>
        <w:rPr>
          <w:b/>
          <w:i/>
          <w:spacing w:val="-2"/>
          <w:sz w:val="22"/>
        </w:rPr>
        <w:t>Statement:</w:t>
      </w:r>
    </w:p>
    <w:p w14:paraId="758C3863">
      <w:pPr>
        <w:pStyle w:val="6"/>
        <w:tabs>
          <w:tab w:val="left" w:pos="1815"/>
          <w:tab w:val="left" w:pos="2262"/>
          <w:tab w:val="left" w:pos="3063"/>
          <w:tab w:val="left" w:pos="3819"/>
          <w:tab w:val="left" w:pos="4842"/>
          <w:tab w:val="left" w:pos="5120"/>
          <w:tab w:val="left" w:pos="5901"/>
          <w:tab w:val="left" w:pos="7042"/>
          <w:tab w:val="left" w:pos="7528"/>
          <w:tab w:val="left" w:pos="8549"/>
          <w:tab w:val="left" w:pos="8679"/>
        </w:tabs>
        <w:spacing w:before="179" w:line="266" w:lineRule="auto"/>
        <w:ind w:left="794" w:right="1148"/>
        <w:jc w:val="both"/>
      </w:pPr>
      <w:r>
        <w:rPr>
          <w:b/>
        </w:rPr>
        <w:t>User Definition</w:t>
      </w:r>
      <w:r>
        <w:t>: Clearly identify the target user, their characteristics, and context to ensure</w:t>
      </w:r>
      <w:r>
        <w:rPr>
          <w:spacing w:val="80"/>
        </w:rPr>
        <w:t xml:space="preserve"> </w:t>
      </w:r>
      <w:r>
        <w:rPr>
          <w:spacing w:val="-4"/>
        </w:rPr>
        <w:t>the</w:t>
      </w:r>
      <w:r>
        <w:tab/>
      </w:r>
      <w:r>
        <w:tab/>
      </w:r>
      <w:r>
        <w:rPr>
          <w:spacing w:val="-4"/>
        </w:rPr>
        <w:t>POV</w:t>
      </w:r>
      <w:r>
        <w:tab/>
      </w:r>
      <w:r>
        <w:tab/>
      </w:r>
      <w:r>
        <w:rPr>
          <w:spacing w:val="-6"/>
        </w:rPr>
        <w:t>is</w:t>
      </w:r>
      <w:r>
        <w:tab/>
      </w:r>
      <w:r>
        <w:tab/>
      </w:r>
      <w:r>
        <w:rPr>
          <w:spacing w:val="-2"/>
        </w:rPr>
        <w:t>relevant</w:t>
      </w:r>
      <w:r>
        <w:tab/>
      </w:r>
      <w:r>
        <w:tab/>
      </w:r>
      <w:r>
        <w:rPr>
          <w:spacing w:val="-4"/>
        </w:rPr>
        <w:t>and</w:t>
      </w:r>
      <w:r>
        <w:tab/>
      </w:r>
      <w:r>
        <w:tab/>
      </w:r>
      <w:r>
        <w:rPr>
          <w:spacing w:val="-2"/>
        </w:rPr>
        <w:t xml:space="preserve">specific. </w:t>
      </w:r>
      <w:r>
        <w:rPr>
          <w:b/>
        </w:rPr>
        <w:t>Problem</w:t>
      </w:r>
      <w:r>
        <w:rPr>
          <w:b/>
          <w:spacing w:val="30"/>
        </w:rPr>
        <w:t xml:space="preserve"> </w:t>
      </w:r>
      <w:r>
        <w:rPr>
          <w:b/>
        </w:rPr>
        <w:t>Identification</w:t>
      </w:r>
      <w:r>
        <w:t>:</w:t>
      </w:r>
      <w:r>
        <w:rPr>
          <w:spacing w:val="30"/>
        </w:rPr>
        <w:t xml:space="preserve"> </w:t>
      </w:r>
      <w:r>
        <w:t>Define</w:t>
      </w:r>
      <w:r>
        <w:rPr>
          <w:spacing w:val="31"/>
        </w:rPr>
        <w:t xml:space="preserve"> </w:t>
      </w:r>
      <w:r>
        <w:t>the</w:t>
      </w:r>
      <w:r>
        <w:rPr>
          <w:spacing w:val="26"/>
        </w:rPr>
        <w:t xml:space="preserve"> </w:t>
      </w:r>
      <w:r>
        <w:t>core</w:t>
      </w:r>
      <w:r>
        <w:rPr>
          <w:spacing w:val="30"/>
        </w:rPr>
        <w:t xml:space="preserve"> </w:t>
      </w:r>
      <w:r>
        <w:t>problem</w:t>
      </w:r>
      <w:r>
        <w:rPr>
          <w:spacing w:val="29"/>
        </w:rPr>
        <w:t xml:space="preserve"> </w:t>
      </w:r>
      <w:r>
        <w:t>the</w:t>
      </w:r>
      <w:r>
        <w:rPr>
          <w:spacing w:val="30"/>
        </w:rPr>
        <w:t xml:space="preserve"> </w:t>
      </w:r>
      <w:r>
        <w:t>user</w:t>
      </w:r>
      <w:r>
        <w:rPr>
          <w:spacing w:val="28"/>
        </w:rPr>
        <w:t xml:space="preserve"> </w:t>
      </w:r>
      <w:r>
        <w:t>faces,</w:t>
      </w:r>
      <w:r>
        <w:rPr>
          <w:spacing w:val="28"/>
        </w:rPr>
        <w:t xml:space="preserve"> </w:t>
      </w:r>
      <w:r>
        <w:t>ensuring</w:t>
      </w:r>
      <w:r>
        <w:rPr>
          <w:spacing w:val="31"/>
        </w:rPr>
        <w:t xml:space="preserve"> </w:t>
      </w:r>
      <w:r>
        <w:t>it</w:t>
      </w:r>
      <w:r>
        <w:rPr>
          <w:spacing w:val="29"/>
        </w:rPr>
        <w:t xml:space="preserve"> </w:t>
      </w:r>
      <w:r>
        <w:t>is</w:t>
      </w:r>
      <w:r>
        <w:rPr>
          <w:spacing w:val="31"/>
        </w:rPr>
        <w:t xml:space="preserve"> </w:t>
      </w:r>
      <w:r>
        <w:t>framed</w:t>
      </w:r>
      <w:r>
        <w:rPr>
          <w:spacing w:val="29"/>
        </w:rPr>
        <w:t xml:space="preserve"> </w:t>
      </w:r>
      <w:r>
        <w:t xml:space="preserve">from </w:t>
      </w:r>
      <w:r>
        <w:rPr>
          <w:spacing w:val="-4"/>
        </w:rPr>
        <w:t>the</w:t>
      </w:r>
      <w:r>
        <w:tab/>
      </w:r>
      <w:r>
        <w:rPr>
          <w:spacing w:val="-2"/>
        </w:rPr>
        <w:t>user's</w:t>
      </w:r>
      <w:r>
        <w:tab/>
      </w:r>
      <w:r>
        <w:rPr>
          <w:spacing w:val="-2"/>
        </w:rPr>
        <w:t>perspective</w:t>
      </w:r>
      <w:r>
        <w:tab/>
      </w:r>
      <w:r>
        <w:rPr>
          <w:spacing w:val="-4"/>
        </w:rPr>
        <w:t>and</w:t>
      </w:r>
      <w:r>
        <w:tab/>
      </w:r>
      <w:r>
        <w:rPr>
          <w:spacing w:val="-2"/>
        </w:rPr>
        <w:t>addresses</w:t>
      </w:r>
      <w:r>
        <w:tab/>
      </w:r>
      <w:r>
        <w:tab/>
      </w:r>
      <w:r>
        <w:rPr>
          <w:spacing w:val="-2"/>
        </w:rPr>
        <w:t>their</w:t>
      </w:r>
      <w:r>
        <w:tab/>
      </w:r>
      <w:r>
        <w:tab/>
      </w:r>
      <w:r>
        <w:rPr>
          <w:spacing w:val="-2"/>
        </w:rPr>
        <w:t xml:space="preserve">needs. </w:t>
      </w:r>
      <w:r>
        <w:rPr>
          <w:b/>
        </w:rPr>
        <w:t>Insight Integration</w:t>
      </w:r>
      <w:r>
        <w:t>: Incorporate key insights gained from user research to highlight the underlying motivations or emotional drivers that influence the problem.</w:t>
      </w:r>
    </w:p>
    <w:p w14:paraId="7E2EA52C">
      <w:pPr>
        <w:spacing w:before="147"/>
        <w:ind w:left="794" w:right="0" w:firstLine="0"/>
        <w:jc w:val="both"/>
        <w:rPr>
          <w:b/>
          <w:i/>
          <w:sz w:val="22"/>
        </w:rPr>
      </w:pPr>
      <w:r>
        <w:rPr>
          <w:b/>
          <w:i/>
          <w:sz w:val="22"/>
        </w:rPr>
        <w:t>Benefits</w:t>
      </w:r>
      <w:r>
        <w:rPr>
          <w:b/>
          <w:i/>
          <w:spacing w:val="6"/>
          <w:sz w:val="22"/>
        </w:rPr>
        <w:t xml:space="preserve"> </w:t>
      </w:r>
      <w:r>
        <w:rPr>
          <w:b/>
          <w:i/>
          <w:sz w:val="22"/>
        </w:rPr>
        <w:t>of</w:t>
      </w:r>
      <w:r>
        <w:rPr>
          <w:b/>
          <w:i/>
          <w:spacing w:val="8"/>
          <w:sz w:val="22"/>
        </w:rPr>
        <w:t xml:space="preserve"> </w:t>
      </w:r>
      <w:r>
        <w:rPr>
          <w:b/>
          <w:i/>
          <w:sz w:val="22"/>
        </w:rPr>
        <w:t>PoV</w:t>
      </w:r>
      <w:r>
        <w:rPr>
          <w:b/>
          <w:i/>
          <w:spacing w:val="7"/>
          <w:sz w:val="22"/>
        </w:rPr>
        <w:t xml:space="preserve"> </w:t>
      </w:r>
      <w:r>
        <w:rPr>
          <w:b/>
          <w:i/>
          <w:sz w:val="22"/>
        </w:rPr>
        <w:t>in</w:t>
      </w:r>
      <w:r>
        <w:rPr>
          <w:b/>
          <w:i/>
          <w:spacing w:val="7"/>
          <w:sz w:val="22"/>
        </w:rPr>
        <w:t xml:space="preserve"> </w:t>
      </w:r>
      <w:r>
        <w:rPr>
          <w:b/>
          <w:i/>
          <w:spacing w:val="-2"/>
          <w:sz w:val="22"/>
        </w:rPr>
        <w:t>Design:</w:t>
      </w:r>
    </w:p>
    <w:p w14:paraId="55173845">
      <w:pPr>
        <w:pStyle w:val="6"/>
        <w:tabs>
          <w:tab w:val="left" w:pos="1900"/>
          <w:tab w:val="left" w:pos="2871"/>
          <w:tab w:val="left" w:pos="3890"/>
          <w:tab w:val="left" w:pos="5194"/>
          <w:tab w:val="left" w:pos="6185"/>
          <w:tab w:val="left" w:pos="7329"/>
          <w:tab w:val="left" w:pos="8265"/>
        </w:tabs>
        <w:spacing w:before="179" w:line="266" w:lineRule="auto"/>
        <w:ind w:left="794" w:right="1149" w:hanging="1"/>
        <w:jc w:val="both"/>
      </w:pPr>
      <w:r>
        <w:rPr>
          <w:b/>
        </w:rPr>
        <w:t>Alignment with User Needs</w:t>
      </w:r>
      <w:r>
        <w:t>: POV ensures the design process stays centered on solving real user</w:t>
      </w:r>
      <w:r>
        <w:rPr>
          <w:spacing w:val="80"/>
          <w:w w:val="150"/>
        </w:rPr>
        <w:t xml:space="preserve"> </w:t>
      </w:r>
      <w:r>
        <w:t>problems,</w:t>
      </w:r>
      <w:r>
        <w:rPr>
          <w:spacing w:val="80"/>
          <w:w w:val="150"/>
        </w:rPr>
        <w:t xml:space="preserve"> </w:t>
      </w:r>
      <w:r>
        <w:t>leading</w:t>
      </w:r>
      <w:r>
        <w:rPr>
          <w:spacing w:val="80"/>
          <w:w w:val="150"/>
        </w:rPr>
        <w:t xml:space="preserve"> </w:t>
      </w:r>
      <w:r>
        <w:t>to</w:t>
      </w:r>
      <w:r>
        <w:rPr>
          <w:spacing w:val="80"/>
          <w:w w:val="150"/>
        </w:rPr>
        <w:t xml:space="preserve"> </w:t>
      </w:r>
      <w:r>
        <w:t>solutions</w:t>
      </w:r>
      <w:r>
        <w:rPr>
          <w:spacing w:val="80"/>
          <w:w w:val="150"/>
        </w:rPr>
        <w:t xml:space="preserve"> </w:t>
      </w:r>
      <w:r>
        <w:t>that</w:t>
      </w:r>
      <w:r>
        <w:rPr>
          <w:spacing w:val="80"/>
          <w:w w:val="150"/>
        </w:rPr>
        <w:t xml:space="preserve"> </w:t>
      </w:r>
      <w:r>
        <w:t>resonate</w:t>
      </w:r>
      <w:r>
        <w:rPr>
          <w:spacing w:val="80"/>
          <w:w w:val="150"/>
        </w:rPr>
        <w:t xml:space="preserve"> </w:t>
      </w:r>
      <w:r>
        <w:t>with</w:t>
      </w:r>
      <w:r>
        <w:rPr>
          <w:spacing w:val="80"/>
          <w:w w:val="150"/>
        </w:rPr>
        <w:t xml:space="preserve"> </w:t>
      </w:r>
      <w:r>
        <w:t>the</w:t>
      </w:r>
      <w:r>
        <w:rPr>
          <w:spacing w:val="80"/>
          <w:w w:val="150"/>
        </w:rPr>
        <w:t xml:space="preserve"> </w:t>
      </w:r>
      <w:r>
        <w:t>target</w:t>
      </w:r>
      <w:r>
        <w:rPr>
          <w:spacing w:val="80"/>
          <w:w w:val="150"/>
        </w:rPr>
        <w:t xml:space="preserve"> </w:t>
      </w:r>
      <w:r>
        <w:t xml:space="preserve">audience. </w:t>
      </w:r>
      <w:r>
        <w:rPr>
          <w:b/>
        </w:rPr>
        <w:t>Focused Ideation</w:t>
      </w:r>
      <w:r>
        <w:t xml:space="preserve">: POV provides a clear direction for brainstorming, narrowing down ideas to </w:t>
      </w:r>
      <w:r>
        <w:rPr>
          <w:spacing w:val="-2"/>
        </w:rPr>
        <w:t>those</w:t>
      </w:r>
      <w:r>
        <w:tab/>
      </w:r>
      <w:r>
        <w:rPr>
          <w:spacing w:val="-4"/>
        </w:rPr>
        <w:t>that</w:t>
      </w:r>
      <w:r>
        <w:tab/>
      </w:r>
      <w:r>
        <w:rPr>
          <w:spacing w:val="-2"/>
        </w:rPr>
        <w:t>truly</w:t>
      </w:r>
      <w:r>
        <w:tab/>
      </w:r>
      <w:r>
        <w:rPr>
          <w:spacing w:val="-2"/>
        </w:rPr>
        <w:t>address</w:t>
      </w:r>
      <w:r>
        <w:tab/>
      </w:r>
      <w:r>
        <w:rPr>
          <w:spacing w:val="-4"/>
        </w:rPr>
        <w:t>user</w:t>
      </w:r>
      <w:r>
        <w:tab/>
      </w:r>
      <w:r>
        <w:rPr>
          <w:spacing w:val="-2"/>
        </w:rPr>
        <w:t>needs</w:t>
      </w:r>
      <w:r>
        <w:tab/>
      </w:r>
      <w:r>
        <w:rPr>
          <w:spacing w:val="-4"/>
        </w:rPr>
        <w:t>and</w:t>
      </w:r>
      <w:r>
        <w:tab/>
      </w:r>
      <w:r>
        <w:rPr>
          <w:spacing w:val="-2"/>
        </w:rPr>
        <w:t xml:space="preserve">challenges. </w:t>
      </w:r>
      <w:r>
        <w:rPr>
          <w:b/>
        </w:rPr>
        <w:t>Measurable Outcomes</w:t>
      </w:r>
      <w:r>
        <w:t>: POV helps define clear goals, enabling the team to assess and</w:t>
      </w:r>
      <w:r>
        <w:rPr>
          <w:spacing w:val="80"/>
        </w:rPr>
        <w:t xml:space="preserve"> </w:t>
      </w:r>
      <w:r>
        <w:t>measure the impact of design solutions on user satisfaction and effectiveness.</w:t>
      </w:r>
    </w:p>
    <w:p w14:paraId="1FBEB7B3">
      <w:pPr>
        <w:spacing w:before="147"/>
        <w:ind w:left="794" w:right="0" w:firstLine="0"/>
        <w:jc w:val="both"/>
        <w:rPr>
          <w:b/>
          <w:i/>
          <w:sz w:val="22"/>
        </w:rPr>
      </w:pPr>
      <w:r>
        <w:rPr>
          <w:b/>
          <w:i/>
          <w:sz w:val="22"/>
        </w:rPr>
        <w:t>Structured</w:t>
      </w:r>
      <w:r>
        <w:rPr>
          <w:b/>
          <w:i/>
          <w:spacing w:val="8"/>
          <w:sz w:val="22"/>
        </w:rPr>
        <w:t xml:space="preserve"> </w:t>
      </w:r>
      <w:r>
        <w:rPr>
          <w:b/>
          <w:i/>
          <w:sz w:val="22"/>
        </w:rPr>
        <w:t>Approach</w:t>
      </w:r>
      <w:r>
        <w:rPr>
          <w:b/>
          <w:i/>
          <w:spacing w:val="9"/>
          <w:sz w:val="22"/>
        </w:rPr>
        <w:t xml:space="preserve"> </w:t>
      </w:r>
      <w:r>
        <w:rPr>
          <w:b/>
          <w:i/>
          <w:sz w:val="22"/>
        </w:rPr>
        <w:t>to</w:t>
      </w:r>
      <w:r>
        <w:rPr>
          <w:b/>
          <w:i/>
          <w:spacing w:val="10"/>
          <w:sz w:val="22"/>
        </w:rPr>
        <w:t xml:space="preserve"> </w:t>
      </w:r>
      <w:r>
        <w:rPr>
          <w:b/>
          <w:i/>
          <w:sz w:val="22"/>
        </w:rPr>
        <w:t>Arrive</w:t>
      </w:r>
      <w:r>
        <w:rPr>
          <w:b/>
          <w:i/>
          <w:spacing w:val="9"/>
          <w:sz w:val="22"/>
        </w:rPr>
        <w:t xml:space="preserve"> </w:t>
      </w:r>
      <w:r>
        <w:rPr>
          <w:b/>
          <w:i/>
          <w:sz w:val="22"/>
        </w:rPr>
        <w:t>at</w:t>
      </w:r>
      <w:r>
        <w:rPr>
          <w:b/>
          <w:i/>
          <w:spacing w:val="9"/>
          <w:sz w:val="22"/>
        </w:rPr>
        <w:t xml:space="preserve"> </w:t>
      </w:r>
      <w:r>
        <w:rPr>
          <w:b/>
          <w:i/>
          <w:spacing w:val="-5"/>
          <w:sz w:val="22"/>
        </w:rPr>
        <w:t>PoV</w:t>
      </w:r>
    </w:p>
    <w:p w14:paraId="1C83CD02">
      <w:pPr>
        <w:pStyle w:val="6"/>
        <w:tabs>
          <w:tab w:val="left" w:pos="1819"/>
          <w:tab w:val="left" w:pos="2900"/>
          <w:tab w:val="left" w:pos="4301"/>
          <w:tab w:val="left" w:pos="5288"/>
          <w:tab w:val="left" w:pos="6983"/>
          <w:tab w:val="left" w:pos="7850"/>
          <w:tab w:val="left" w:pos="8836"/>
        </w:tabs>
        <w:spacing w:before="180" w:line="266" w:lineRule="auto"/>
        <w:ind w:left="794" w:right="1149" w:hanging="1"/>
        <w:jc w:val="both"/>
      </w:pPr>
      <w:r>
        <w:rPr>
          <w:b/>
        </w:rPr>
        <w:t>User Persona</w:t>
      </w:r>
      <w:r>
        <w:t>: Create a detailed representation of the target user, capturing their demographics,</w:t>
      </w:r>
      <w:r>
        <w:rPr>
          <w:spacing w:val="80"/>
          <w:w w:val="150"/>
        </w:rPr>
        <w:t xml:space="preserve">  </w:t>
      </w:r>
      <w:r>
        <w:t>behaviors,</w:t>
      </w:r>
      <w:r>
        <w:rPr>
          <w:spacing w:val="80"/>
          <w:w w:val="150"/>
        </w:rPr>
        <w:t xml:space="preserve">  </w:t>
      </w:r>
      <w:r>
        <w:t>goals,</w:t>
      </w:r>
      <w:r>
        <w:rPr>
          <w:spacing w:val="80"/>
          <w:w w:val="150"/>
        </w:rPr>
        <w:t xml:space="preserve">  </w:t>
      </w:r>
      <w:r>
        <w:t>and</w:t>
      </w:r>
      <w:r>
        <w:rPr>
          <w:spacing w:val="80"/>
          <w:w w:val="150"/>
        </w:rPr>
        <w:t xml:space="preserve">  </w:t>
      </w:r>
      <w:r>
        <w:t>challenges</w:t>
      </w:r>
      <w:r>
        <w:rPr>
          <w:spacing w:val="80"/>
          <w:w w:val="150"/>
        </w:rPr>
        <w:t xml:space="preserve">  </w:t>
      </w:r>
      <w:r>
        <w:t>to</w:t>
      </w:r>
      <w:r>
        <w:rPr>
          <w:spacing w:val="80"/>
          <w:w w:val="150"/>
        </w:rPr>
        <w:t xml:space="preserve">  </w:t>
      </w:r>
      <w:r>
        <w:t>guide</w:t>
      </w:r>
      <w:r>
        <w:rPr>
          <w:spacing w:val="80"/>
          <w:w w:val="150"/>
        </w:rPr>
        <w:t xml:space="preserve">  </w:t>
      </w:r>
      <w:r>
        <w:t>the</w:t>
      </w:r>
      <w:r>
        <w:rPr>
          <w:spacing w:val="80"/>
          <w:w w:val="150"/>
        </w:rPr>
        <w:t xml:space="preserve">  </w:t>
      </w:r>
      <w:r>
        <w:t xml:space="preserve">POV. </w:t>
      </w:r>
      <w:r>
        <w:rPr>
          <w:b/>
        </w:rPr>
        <w:t>Empathy Mapping</w:t>
      </w:r>
      <w:r>
        <w:t xml:space="preserve">: Use insights from user research to understand what users say, think, do, </w:t>
      </w:r>
      <w:r>
        <w:rPr>
          <w:spacing w:val="-4"/>
        </w:rPr>
        <w:t>and</w:t>
      </w:r>
      <w:r>
        <w:tab/>
      </w:r>
      <w:r>
        <w:rPr>
          <w:spacing w:val="-2"/>
        </w:rPr>
        <w:t>feel,</w:t>
      </w:r>
      <w:r>
        <w:tab/>
      </w:r>
      <w:r>
        <w:rPr>
          <w:spacing w:val="-2"/>
        </w:rPr>
        <w:t>forming</w:t>
      </w:r>
      <w:r>
        <w:tab/>
      </w:r>
      <w:r>
        <w:rPr>
          <w:spacing w:val="-4"/>
        </w:rPr>
        <w:t>the</w:t>
      </w:r>
      <w:r>
        <w:tab/>
      </w:r>
      <w:r>
        <w:rPr>
          <w:spacing w:val="-2"/>
        </w:rPr>
        <w:t>foundation</w:t>
      </w:r>
      <w:r>
        <w:tab/>
      </w:r>
      <w:r>
        <w:rPr>
          <w:spacing w:val="-6"/>
        </w:rPr>
        <w:t>of</w:t>
      </w:r>
      <w:r>
        <w:tab/>
      </w:r>
      <w:r>
        <w:rPr>
          <w:spacing w:val="-4"/>
        </w:rPr>
        <w:t>the</w:t>
      </w:r>
      <w:r>
        <w:tab/>
      </w:r>
      <w:r>
        <w:rPr>
          <w:spacing w:val="-4"/>
        </w:rPr>
        <w:t xml:space="preserve">POV. </w:t>
      </w:r>
      <w:r>
        <w:rPr>
          <w:b/>
        </w:rPr>
        <w:t>User Interviews</w:t>
      </w:r>
      <w:r>
        <w:t>: Conduct in‐depth conversations to gather real‐life stories and insights, uncovering underlying needs and motivations for the POV.</w:t>
      </w:r>
    </w:p>
    <w:p w14:paraId="7D2A8A31">
      <w:pPr>
        <w:spacing w:before="146"/>
        <w:ind w:left="794" w:right="0" w:firstLine="0"/>
        <w:jc w:val="both"/>
        <w:rPr>
          <w:b/>
          <w:i/>
          <w:sz w:val="22"/>
        </w:rPr>
      </w:pPr>
      <w:r>
        <w:rPr>
          <w:b/>
          <w:i/>
          <w:sz w:val="22"/>
        </w:rPr>
        <w:t>Problem</w:t>
      </w:r>
      <w:r>
        <w:rPr>
          <w:b/>
          <w:i/>
          <w:spacing w:val="10"/>
          <w:sz w:val="22"/>
        </w:rPr>
        <w:t xml:space="preserve"> </w:t>
      </w:r>
      <w:r>
        <w:rPr>
          <w:b/>
          <w:i/>
          <w:spacing w:val="-2"/>
          <w:sz w:val="22"/>
        </w:rPr>
        <w:t>Identification</w:t>
      </w:r>
    </w:p>
    <w:p w14:paraId="217E655A">
      <w:pPr>
        <w:pStyle w:val="6"/>
        <w:spacing w:before="180" w:line="266" w:lineRule="auto"/>
        <w:ind w:left="794" w:right="1149"/>
        <w:jc w:val="both"/>
      </w:pPr>
      <w:r>
        <w:rPr>
          <w:b/>
        </w:rPr>
        <w:t>Problem Exploration</w:t>
      </w:r>
      <w:r>
        <w:t>: Delve into understanding the root causes of the problem, ensuring it is framed</w:t>
      </w:r>
      <w:r>
        <w:rPr>
          <w:spacing w:val="80"/>
        </w:rPr>
        <w:t xml:space="preserve">   </w:t>
      </w:r>
      <w:r>
        <w:t>in</w:t>
      </w:r>
      <w:r>
        <w:rPr>
          <w:spacing w:val="80"/>
        </w:rPr>
        <w:t xml:space="preserve">   </w:t>
      </w:r>
      <w:r>
        <w:t>a</w:t>
      </w:r>
      <w:r>
        <w:rPr>
          <w:spacing w:val="80"/>
        </w:rPr>
        <w:t xml:space="preserve">   </w:t>
      </w:r>
      <w:r>
        <w:t>way</w:t>
      </w:r>
      <w:r>
        <w:rPr>
          <w:spacing w:val="80"/>
        </w:rPr>
        <w:t xml:space="preserve">   </w:t>
      </w:r>
      <w:r>
        <w:t>that</w:t>
      </w:r>
      <w:r>
        <w:rPr>
          <w:spacing w:val="80"/>
        </w:rPr>
        <w:t xml:space="preserve">   </w:t>
      </w:r>
      <w:r>
        <w:t>aligns</w:t>
      </w:r>
      <w:r>
        <w:rPr>
          <w:spacing w:val="80"/>
        </w:rPr>
        <w:t xml:space="preserve">   </w:t>
      </w:r>
      <w:r>
        <w:t>with</w:t>
      </w:r>
      <w:r>
        <w:rPr>
          <w:spacing w:val="80"/>
        </w:rPr>
        <w:t xml:space="preserve">   </w:t>
      </w:r>
      <w:r>
        <w:t>user</w:t>
      </w:r>
      <w:r>
        <w:rPr>
          <w:spacing w:val="80"/>
        </w:rPr>
        <w:t xml:space="preserve">   </w:t>
      </w:r>
      <w:r>
        <w:t>needs</w:t>
      </w:r>
      <w:r>
        <w:rPr>
          <w:spacing w:val="80"/>
        </w:rPr>
        <w:t xml:space="preserve">   </w:t>
      </w:r>
      <w:r>
        <w:t>and</w:t>
      </w:r>
      <w:r>
        <w:rPr>
          <w:spacing w:val="79"/>
        </w:rPr>
        <w:t xml:space="preserve">   </w:t>
      </w:r>
      <w:r>
        <w:t xml:space="preserve">context. </w:t>
      </w:r>
      <w:r>
        <w:rPr>
          <w:b/>
        </w:rPr>
        <w:t>User Journey Mapping</w:t>
      </w:r>
      <w:r>
        <w:t xml:space="preserve">: Visualize the user's experience step‐by‐step to identify pain points, emotions, and touchpoints that influence their interaction with the product or service. </w:t>
      </w:r>
      <w:r>
        <w:rPr>
          <w:b/>
        </w:rPr>
        <w:t>Stakeholder Alignment</w:t>
      </w:r>
      <w:r>
        <w:t>: Involve key stakeholders in the problem definition process to ensure that their perspectives, goals, and constraints are considered in the solution.</w:t>
      </w:r>
    </w:p>
    <w:p w14:paraId="7C3A5672">
      <w:pPr>
        <w:pStyle w:val="6"/>
        <w:rPr>
          <w:sz w:val="20"/>
        </w:rPr>
      </w:pPr>
    </w:p>
    <w:p w14:paraId="067C4049">
      <w:pPr>
        <w:pStyle w:val="6"/>
        <w:rPr>
          <w:sz w:val="20"/>
        </w:rPr>
      </w:pPr>
    </w:p>
    <w:p w14:paraId="13D34968">
      <w:pPr>
        <w:pStyle w:val="6"/>
        <w:rPr>
          <w:sz w:val="20"/>
        </w:rPr>
      </w:pPr>
    </w:p>
    <w:p w14:paraId="64F19D1D">
      <w:pPr>
        <w:pStyle w:val="6"/>
        <w:rPr>
          <w:sz w:val="20"/>
        </w:rPr>
      </w:pPr>
    </w:p>
    <w:p w14:paraId="39201686">
      <w:pPr>
        <w:pStyle w:val="6"/>
        <w:rPr>
          <w:sz w:val="20"/>
        </w:rPr>
      </w:pPr>
    </w:p>
    <w:p w14:paraId="1394A321">
      <w:pPr>
        <w:pStyle w:val="6"/>
        <w:rPr>
          <w:sz w:val="20"/>
        </w:rPr>
      </w:pPr>
    </w:p>
    <w:p w14:paraId="0085C878">
      <w:pPr>
        <w:pStyle w:val="6"/>
        <w:spacing w:before="20"/>
        <w:rPr>
          <w:sz w:val="20"/>
        </w:rPr>
      </w:pPr>
      <w:r>
        <w:rPr>
          <w:sz w:val="20"/>
        </w:rPr>
        <mc:AlternateContent>
          <mc:Choice Requires="wps">
            <w:drawing>
              <wp:anchor distT="0" distB="0" distL="0" distR="0" simplePos="0" relativeHeight="251716608" behindDoc="1" locked="0" layoutInCell="1" allowOverlap="1">
                <wp:simplePos x="0" y="0"/>
                <wp:positionH relativeFrom="page">
                  <wp:posOffset>1172210</wp:posOffset>
                </wp:positionH>
                <wp:positionV relativeFrom="paragraph">
                  <wp:posOffset>182880</wp:posOffset>
                </wp:positionV>
                <wp:extent cx="5428615" cy="6350"/>
                <wp:effectExtent l="0" t="0" r="0" b="0"/>
                <wp:wrapTopAndBottom/>
                <wp:docPr id="95" name="Graphic 95"/>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95" o:spid="_x0000_s1026" o:spt="100" style="position:absolute;left:0pt;margin-left:92.3pt;margin-top:14.4pt;height:0.5pt;width:427.45pt;mso-position-horizontal-relative:page;mso-wrap-distance-bottom:0pt;mso-wrap-distance-top:0pt;z-index:-251599872;mso-width-relative:page;mso-height-relative:page;" fillcolor="#000000" filled="t" stroked="f" coordsize="5428615,6350" o:gfxdata="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g/d36&#10;1gAAAAoBAAAPAAAAAAAAAAEAIAAAACIAAABkcnMvZG93bnJldi54bWxQSwECFAAUAAAACACHTuJA&#10;NGXdBiMCAADe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53FF77F8">
      <w:pPr>
        <w:pStyle w:val="6"/>
        <w:spacing w:after="0"/>
        <w:rPr>
          <w:sz w:val="20"/>
        </w:rPr>
        <w:sectPr>
          <w:pgSz w:w="12240" w:h="15840"/>
          <w:pgMar w:top="1040" w:right="720" w:bottom="880" w:left="1080" w:header="623" w:footer="687" w:gutter="0"/>
          <w:cols w:space="720" w:num="1"/>
        </w:sectPr>
      </w:pPr>
    </w:p>
    <w:p w14:paraId="08631284">
      <w:pPr>
        <w:pStyle w:val="6"/>
        <w:spacing w:before="33"/>
      </w:pPr>
      <w:r>
        <mc:AlternateContent>
          <mc:Choice Requires="wpg">
            <w:drawing>
              <wp:anchor distT="0" distB="0" distL="0" distR="0" simplePos="0" relativeHeight="251681792"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96" name="Group 96"/>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97" name="Image 97"/>
                          <pic:cNvPicPr/>
                        </pic:nvPicPr>
                        <pic:blipFill>
                          <a:blip r:embed="rId11" cstate="print"/>
                          <a:stretch>
                            <a:fillRect/>
                          </a:stretch>
                        </pic:blipFill>
                        <pic:spPr>
                          <a:xfrm>
                            <a:off x="489966" y="9905"/>
                            <a:ext cx="1713738" cy="573785"/>
                          </a:xfrm>
                          <a:prstGeom prst="rect">
                            <a:avLst/>
                          </a:prstGeom>
                        </pic:spPr>
                      </pic:pic>
                      <wps:wsp>
                        <wps:cNvPr id="98" name="Graphic 98"/>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34688;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">
                <o:lock v:ext="edit" aspectratio="f"/>
                <v:shape id="Image 97" o:spid="_x0000_s1026" o:spt="75" type="#_x0000_t75" style="position:absolute;left:489966;top:9905;height:573785;width:1713738;" filled="f" o:preferrelative="t" stroked="f" coordsize="21600,21600" o:gfxdata="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j9dq8AAAA&#10;2wAAAA8AAAAAAAAAAQAgAAAAIgAAAGRycy9kb3ducmV2LnhtbFBLAQIUABQAAAAIAIdO4kAzLwWe&#10;OwAAADkAAAAQAAAAAAAAAAEAIAAAAAsBAABkcnMvc2hhcGV4bWwueG1sUEsFBgAAAAAGAAYAWwEA&#10;ALUDAAAAAA==&#10;">
                  <v:fill on="f" focussize="0,0"/>
                  <v:stroke on="f"/>
                  <v:imagedata r:id="rId11" o:title=""/>
                  <o:lock v:ext="edit" aspectratio="f"/>
                </v:shape>
                <v:shape id="Graphic 98" o:spid="_x0000_s1026" o:spt="100" style="position:absolute;left:0;top:11;height:9486265;width:6456680;" fillcolor="#000000" filled="t" stroked="f" coordsize="6456680,9486265" o:gfxdata="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ZIlcC2AAAA2wAAAA8A&#10;AAAAAAAAAQAgAAAAIgAAAGRycy9kb3ducmV2LnhtbFBLAQIUABQAAAAIAIdO4kAzLwWeOwAAADkA&#10;AAAQAAAAAAAAAAEAIAAAAAUBAABkcnMvc2hhcGV4bWwueG1sUEsFBgAAAAAGAAYAWwEAAK8DAAAA&#10;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12644C4C">
      <w:pPr>
        <w:spacing w:before="0"/>
        <w:ind w:left="794" w:right="0" w:firstLine="0"/>
        <w:jc w:val="both"/>
        <w:rPr>
          <w:b/>
          <w:i/>
          <w:sz w:val="22"/>
        </w:rPr>
      </w:pPr>
      <w:r>
        <w:rPr>
          <w:b/>
          <w:i/>
          <w:sz w:val="22"/>
        </w:rPr>
        <w:t>Insight</w:t>
      </w:r>
      <w:r>
        <w:rPr>
          <w:b/>
          <w:i/>
          <w:spacing w:val="13"/>
          <w:sz w:val="22"/>
        </w:rPr>
        <w:t xml:space="preserve"> </w:t>
      </w:r>
      <w:r>
        <w:rPr>
          <w:b/>
          <w:i/>
          <w:spacing w:val="-2"/>
          <w:sz w:val="22"/>
        </w:rPr>
        <w:t>Integration</w:t>
      </w:r>
    </w:p>
    <w:p w14:paraId="42314A9A">
      <w:pPr>
        <w:pStyle w:val="6"/>
        <w:tabs>
          <w:tab w:val="left" w:pos="2349"/>
          <w:tab w:val="left" w:pos="2767"/>
          <w:tab w:val="left" w:pos="3873"/>
          <w:tab w:val="left" w:pos="4478"/>
          <w:tab w:val="left" w:pos="5267"/>
          <w:tab w:val="left" w:pos="5757"/>
          <w:tab w:val="left" w:pos="6805"/>
          <w:tab w:val="left" w:pos="7517"/>
          <w:tab w:val="left" w:pos="8137"/>
          <w:tab w:val="left" w:pos="8837"/>
        </w:tabs>
        <w:spacing w:before="179" w:line="266" w:lineRule="auto"/>
        <w:ind w:left="794" w:right="1149" w:hanging="1"/>
        <w:jc w:val="both"/>
      </w:pPr>
      <w:r>
        <w:rPr>
          <w:b/>
        </w:rPr>
        <w:t>User Research Synthesis</w:t>
      </w:r>
      <w:r>
        <w:t xml:space="preserve">: Consolidate and analyze research data to distill key insights that </w:t>
      </w:r>
      <w:r>
        <w:rPr>
          <w:spacing w:val="-2"/>
        </w:rPr>
        <w:t>reveal</w:t>
      </w:r>
      <w:r>
        <w:tab/>
      </w:r>
      <w:r>
        <w:rPr>
          <w:spacing w:val="-2"/>
        </w:rPr>
        <w:t>users'</w:t>
      </w:r>
      <w:r>
        <w:tab/>
      </w:r>
      <w:r>
        <w:rPr>
          <w:spacing w:val="-4"/>
        </w:rPr>
        <w:t>core</w:t>
      </w:r>
      <w:r>
        <w:tab/>
      </w:r>
      <w:r>
        <w:tab/>
      </w:r>
      <w:r>
        <w:rPr>
          <w:spacing w:val="-4"/>
        </w:rPr>
        <w:t>needs</w:t>
      </w:r>
      <w:r>
        <w:tab/>
      </w:r>
      <w:r>
        <w:rPr>
          <w:spacing w:val="-4"/>
        </w:rPr>
        <w:t>and</w:t>
      </w:r>
      <w:r>
        <w:tab/>
      </w:r>
      <w:r>
        <w:tab/>
      </w:r>
      <w:r>
        <w:rPr>
          <w:spacing w:val="-2"/>
        </w:rPr>
        <w:t xml:space="preserve">motivations. </w:t>
      </w:r>
      <w:r>
        <w:rPr>
          <w:b/>
        </w:rPr>
        <w:t>Pattern Recognition</w:t>
      </w:r>
      <w:r>
        <w:t xml:space="preserve">: Identify recurring themes and behaviors across user data to uncover </w:t>
      </w:r>
      <w:r>
        <w:rPr>
          <w:spacing w:val="-2"/>
        </w:rPr>
        <w:t>actionable</w:t>
      </w:r>
      <w:r>
        <w:tab/>
      </w:r>
      <w:r>
        <w:tab/>
      </w:r>
      <w:r>
        <w:rPr>
          <w:spacing w:val="-2"/>
        </w:rPr>
        <w:t>insights</w:t>
      </w:r>
      <w:r>
        <w:tab/>
      </w:r>
      <w:r>
        <w:tab/>
      </w:r>
      <w:r>
        <w:rPr>
          <w:spacing w:val="-4"/>
        </w:rPr>
        <w:t>for</w:t>
      </w:r>
      <w:r>
        <w:tab/>
      </w:r>
      <w:r>
        <w:tab/>
      </w:r>
      <w:r>
        <w:rPr>
          <w:spacing w:val="-2"/>
        </w:rPr>
        <w:t>defining</w:t>
      </w:r>
      <w:r>
        <w:tab/>
      </w:r>
      <w:r>
        <w:tab/>
      </w:r>
      <w:r>
        <w:rPr>
          <w:spacing w:val="-4"/>
        </w:rPr>
        <w:t>the</w:t>
      </w:r>
      <w:r>
        <w:tab/>
      </w:r>
      <w:r>
        <w:tab/>
      </w:r>
      <w:r>
        <w:rPr>
          <w:spacing w:val="-4"/>
        </w:rPr>
        <w:t xml:space="preserve">POV. </w:t>
      </w:r>
      <w:r>
        <w:rPr>
          <w:b/>
        </w:rPr>
        <w:t>Collaborative Refinement</w:t>
      </w:r>
      <w:r>
        <w:t>: Work with cross‐functional teams to refine insights, ensuring diverse perspectives shape a well‐rounded and impactful POV.</w:t>
      </w:r>
    </w:p>
    <w:p w14:paraId="171BC5B1">
      <w:pPr>
        <w:spacing w:before="147"/>
        <w:ind w:left="794" w:right="0" w:firstLine="0"/>
        <w:jc w:val="both"/>
        <w:rPr>
          <w:b/>
          <w:i/>
          <w:sz w:val="22"/>
        </w:rPr>
      </w:pPr>
      <w:r>
        <w:rPr>
          <w:b/>
          <w:i/>
          <w:sz w:val="22"/>
        </w:rPr>
        <w:t>Application</w:t>
      </w:r>
      <w:r>
        <w:rPr>
          <w:b/>
          <w:i/>
          <w:spacing w:val="7"/>
          <w:sz w:val="22"/>
        </w:rPr>
        <w:t xml:space="preserve"> </w:t>
      </w:r>
      <w:r>
        <w:rPr>
          <w:b/>
          <w:i/>
          <w:sz w:val="22"/>
        </w:rPr>
        <w:t>of</w:t>
      </w:r>
      <w:r>
        <w:rPr>
          <w:b/>
          <w:i/>
          <w:spacing w:val="9"/>
          <w:sz w:val="22"/>
        </w:rPr>
        <w:t xml:space="preserve"> </w:t>
      </w:r>
      <w:r>
        <w:rPr>
          <w:b/>
          <w:i/>
          <w:sz w:val="22"/>
        </w:rPr>
        <w:t>PoV</w:t>
      </w:r>
      <w:r>
        <w:rPr>
          <w:b/>
          <w:i/>
          <w:spacing w:val="8"/>
          <w:sz w:val="22"/>
        </w:rPr>
        <w:t xml:space="preserve"> </w:t>
      </w:r>
      <w:r>
        <w:rPr>
          <w:b/>
          <w:i/>
          <w:sz w:val="22"/>
        </w:rPr>
        <w:t>in</w:t>
      </w:r>
      <w:r>
        <w:rPr>
          <w:b/>
          <w:i/>
          <w:spacing w:val="8"/>
          <w:sz w:val="22"/>
        </w:rPr>
        <w:t xml:space="preserve"> </w:t>
      </w:r>
      <w:r>
        <w:rPr>
          <w:b/>
          <w:i/>
          <w:sz w:val="22"/>
        </w:rPr>
        <w:t>Defining</w:t>
      </w:r>
      <w:r>
        <w:rPr>
          <w:b/>
          <w:i/>
          <w:spacing w:val="8"/>
          <w:sz w:val="22"/>
        </w:rPr>
        <w:t xml:space="preserve"> </w:t>
      </w:r>
      <w:r>
        <w:rPr>
          <w:b/>
          <w:i/>
          <w:sz w:val="22"/>
        </w:rPr>
        <w:t>Design</w:t>
      </w:r>
      <w:r>
        <w:rPr>
          <w:b/>
          <w:i/>
          <w:spacing w:val="9"/>
          <w:sz w:val="22"/>
        </w:rPr>
        <w:t xml:space="preserve"> </w:t>
      </w:r>
      <w:r>
        <w:rPr>
          <w:b/>
          <w:i/>
          <w:spacing w:val="-2"/>
          <w:sz w:val="22"/>
        </w:rPr>
        <w:t>Problems:</w:t>
      </w:r>
    </w:p>
    <w:p w14:paraId="494FA18A">
      <w:pPr>
        <w:spacing w:before="179"/>
        <w:ind w:left="794" w:right="0" w:firstLine="0"/>
        <w:jc w:val="both"/>
        <w:rPr>
          <w:b/>
          <w:i/>
          <w:sz w:val="22"/>
        </w:rPr>
      </w:pPr>
      <w:r>
        <w:rPr>
          <w:b/>
          <w:i/>
          <w:sz w:val="22"/>
        </w:rPr>
        <w:t>User‐Centric</w:t>
      </w:r>
      <w:r>
        <w:rPr>
          <w:b/>
          <w:i/>
          <w:spacing w:val="15"/>
          <w:sz w:val="22"/>
        </w:rPr>
        <w:t xml:space="preserve"> </w:t>
      </w:r>
      <w:r>
        <w:rPr>
          <w:b/>
          <w:i/>
          <w:sz w:val="22"/>
        </w:rPr>
        <w:t>Problem</w:t>
      </w:r>
      <w:r>
        <w:rPr>
          <w:b/>
          <w:i/>
          <w:spacing w:val="15"/>
          <w:sz w:val="22"/>
        </w:rPr>
        <w:t xml:space="preserve"> </w:t>
      </w:r>
      <w:r>
        <w:rPr>
          <w:b/>
          <w:i/>
          <w:spacing w:val="-2"/>
          <w:sz w:val="22"/>
        </w:rPr>
        <w:t>Framing:</w:t>
      </w:r>
    </w:p>
    <w:p w14:paraId="447FE3D4">
      <w:pPr>
        <w:pStyle w:val="11"/>
        <w:numPr>
          <w:ilvl w:val="0"/>
          <w:numId w:val="13"/>
        </w:numPr>
        <w:tabs>
          <w:tab w:val="left" w:pos="2149"/>
        </w:tabs>
        <w:spacing w:before="179" w:after="0" w:line="247" w:lineRule="auto"/>
        <w:ind w:left="2149" w:right="1150" w:hanging="339"/>
        <w:jc w:val="left"/>
        <w:rPr>
          <w:sz w:val="22"/>
        </w:rPr>
      </w:pPr>
      <w:r>
        <w:rPr>
          <w:b/>
          <w:sz w:val="22"/>
        </w:rPr>
        <w:t>User‐First</w:t>
      </w:r>
      <w:r>
        <w:rPr>
          <w:b/>
          <w:spacing w:val="80"/>
          <w:sz w:val="22"/>
        </w:rPr>
        <w:t xml:space="preserve"> </w:t>
      </w:r>
      <w:r>
        <w:rPr>
          <w:b/>
          <w:sz w:val="22"/>
        </w:rPr>
        <w:t>Approach</w:t>
      </w:r>
      <w:r>
        <w:rPr>
          <w:sz w:val="22"/>
        </w:rPr>
        <w:t>:</w:t>
      </w:r>
      <w:r>
        <w:rPr>
          <w:spacing w:val="80"/>
          <w:sz w:val="22"/>
        </w:rPr>
        <w:t xml:space="preserve"> </w:t>
      </w:r>
      <w:r>
        <w:rPr>
          <w:sz w:val="22"/>
        </w:rPr>
        <w:t>Frame</w:t>
      </w:r>
      <w:r>
        <w:rPr>
          <w:spacing w:val="80"/>
          <w:sz w:val="22"/>
        </w:rPr>
        <w:t xml:space="preserve"> </w:t>
      </w:r>
      <w:r>
        <w:rPr>
          <w:sz w:val="22"/>
        </w:rPr>
        <w:t>the</w:t>
      </w:r>
      <w:r>
        <w:rPr>
          <w:spacing w:val="80"/>
          <w:sz w:val="22"/>
        </w:rPr>
        <w:t xml:space="preserve"> </w:t>
      </w:r>
      <w:r>
        <w:rPr>
          <w:sz w:val="22"/>
        </w:rPr>
        <w:t>problem</w:t>
      </w:r>
      <w:r>
        <w:rPr>
          <w:spacing w:val="80"/>
          <w:sz w:val="22"/>
        </w:rPr>
        <w:t xml:space="preserve"> </w:t>
      </w:r>
      <w:r>
        <w:rPr>
          <w:sz w:val="22"/>
        </w:rPr>
        <w:t>from</w:t>
      </w:r>
      <w:r>
        <w:rPr>
          <w:spacing w:val="80"/>
          <w:sz w:val="22"/>
        </w:rPr>
        <w:t xml:space="preserve"> </w:t>
      </w:r>
      <w:r>
        <w:rPr>
          <w:sz w:val="22"/>
        </w:rPr>
        <w:t>the</w:t>
      </w:r>
      <w:r>
        <w:rPr>
          <w:spacing w:val="80"/>
          <w:sz w:val="22"/>
        </w:rPr>
        <w:t xml:space="preserve"> </w:t>
      </w:r>
      <w:r>
        <w:rPr>
          <w:sz w:val="22"/>
        </w:rPr>
        <w:t>user’s</w:t>
      </w:r>
      <w:r>
        <w:rPr>
          <w:spacing w:val="80"/>
          <w:sz w:val="22"/>
        </w:rPr>
        <w:t xml:space="preserve"> </w:t>
      </w:r>
      <w:r>
        <w:rPr>
          <w:sz w:val="22"/>
        </w:rPr>
        <w:t>perspective,</w:t>
      </w:r>
      <w:r>
        <w:rPr>
          <w:spacing w:val="80"/>
          <w:sz w:val="22"/>
        </w:rPr>
        <w:t xml:space="preserve"> </w:t>
      </w:r>
      <w:r>
        <w:rPr>
          <w:sz w:val="22"/>
        </w:rPr>
        <w:t>prioritizing their needs, experiences, and challenges.</w:t>
      </w:r>
    </w:p>
    <w:p w14:paraId="27797A97">
      <w:pPr>
        <w:pStyle w:val="11"/>
        <w:numPr>
          <w:ilvl w:val="0"/>
          <w:numId w:val="13"/>
        </w:numPr>
        <w:tabs>
          <w:tab w:val="left" w:pos="2149"/>
        </w:tabs>
        <w:spacing w:before="0" w:after="0" w:line="247" w:lineRule="auto"/>
        <w:ind w:left="2149" w:right="1152" w:hanging="339"/>
        <w:jc w:val="left"/>
        <w:rPr>
          <w:sz w:val="22"/>
        </w:rPr>
      </w:pPr>
      <w:r>
        <w:rPr>
          <w:b/>
          <w:sz w:val="22"/>
        </w:rPr>
        <w:t>Clarity</w:t>
      </w:r>
      <w:r>
        <w:rPr>
          <w:b/>
          <w:spacing w:val="39"/>
          <w:sz w:val="22"/>
        </w:rPr>
        <w:t xml:space="preserve"> </w:t>
      </w:r>
      <w:r>
        <w:rPr>
          <w:b/>
          <w:sz w:val="22"/>
        </w:rPr>
        <w:t>and</w:t>
      </w:r>
      <w:r>
        <w:rPr>
          <w:b/>
          <w:spacing w:val="38"/>
          <w:sz w:val="22"/>
        </w:rPr>
        <w:t xml:space="preserve"> </w:t>
      </w:r>
      <w:r>
        <w:rPr>
          <w:b/>
          <w:sz w:val="22"/>
        </w:rPr>
        <w:t>Specificity</w:t>
      </w:r>
      <w:r>
        <w:rPr>
          <w:sz w:val="22"/>
        </w:rPr>
        <w:t>:</w:t>
      </w:r>
      <w:r>
        <w:rPr>
          <w:spacing w:val="36"/>
          <w:sz w:val="22"/>
        </w:rPr>
        <w:t xml:space="preserve"> </w:t>
      </w:r>
      <w:r>
        <w:rPr>
          <w:sz w:val="22"/>
        </w:rPr>
        <w:t>Define</w:t>
      </w:r>
      <w:r>
        <w:rPr>
          <w:spacing w:val="38"/>
          <w:sz w:val="22"/>
        </w:rPr>
        <w:t xml:space="preserve"> </w:t>
      </w:r>
      <w:r>
        <w:rPr>
          <w:sz w:val="22"/>
        </w:rPr>
        <w:t>the</w:t>
      </w:r>
      <w:r>
        <w:rPr>
          <w:spacing w:val="37"/>
          <w:sz w:val="22"/>
        </w:rPr>
        <w:t xml:space="preserve"> </w:t>
      </w:r>
      <w:r>
        <w:rPr>
          <w:sz w:val="22"/>
        </w:rPr>
        <w:t>problem</w:t>
      </w:r>
      <w:r>
        <w:rPr>
          <w:spacing w:val="39"/>
          <w:sz w:val="22"/>
        </w:rPr>
        <w:t xml:space="preserve"> </w:t>
      </w:r>
      <w:r>
        <w:rPr>
          <w:sz w:val="22"/>
        </w:rPr>
        <w:t>in</w:t>
      </w:r>
      <w:r>
        <w:rPr>
          <w:spacing w:val="38"/>
          <w:sz w:val="22"/>
        </w:rPr>
        <w:t xml:space="preserve"> </w:t>
      </w:r>
      <w:r>
        <w:rPr>
          <w:sz w:val="22"/>
        </w:rPr>
        <w:t>clear,</w:t>
      </w:r>
      <w:r>
        <w:rPr>
          <w:spacing w:val="39"/>
          <w:sz w:val="22"/>
        </w:rPr>
        <w:t xml:space="preserve"> </w:t>
      </w:r>
      <w:r>
        <w:rPr>
          <w:sz w:val="22"/>
        </w:rPr>
        <w:t>focused</w:t>
      </w:r>
      <w:r>
        <w:rPr>
          <w:spacing w:val="40"/>
          <w:sz w:val="22"/>
        </w:rPr>
        <w:t xml:space="preserve"> </w:t>
      </w:r>
      <w:r>
        <w:rPr>
          <w:sz w:val="22"/>
        </w:rPr>
        <w:t>terms</w:t>
      </w:r>
      <w:r>
        <w:rPr>
          <w:spacing w:val="38"/>
          <w:sz w:val="22"/>
        </w:rPr>
        <w:t xml:space="preserve"> </w:t>
      </w:r>
      <w:r>
        <w:rPr>
          <w:sz w:val="22"/>
        </w:rPr>
        <w:t>to</w:t>
      </w:r>
      <w:r>
        <w:rPr>
          <w:spacing w:val="38"/>
          <w:sz w:val="22"/>
        </w:rPr>
        <w:t xml:space="preserve"> </w:t>
      </w:r>
      <w:r>
        <w:rPr>
          <w:sz w:val="22"/>
        </w:rPr>
        <w:t>avoid ambiguity and ensure actionable solutions.</w:t>
      </w:r>
    </w:p>
    <w:p w14:paraId="39DB9392">
      <w:pPr>
        <w:pStyle w:val="11"/>
        <w:numPr>
          <w:ilvl w:val="0"/>
          <w:numId w:val="13"/>
        </w:numPr>
        <w:tabs>
          <w:tab w:val="left" w:pos="2149"/>
        </w:tabs>
        <w:spacing w:before="0" w:after="0" w:line="247" w:lineRule="auto"/>
        <w:ind w:left="2149" w:right="1150" w:hanging="339"/>
        <w:jc w:val="left"/>
        <w:rPr>
          <w:sz w:val="22"/>
        </w:rPr>
      </w:pPr>
      <w:r>
        <w:rPr>
          <w:b/>
          <w:sz w:val="22"/>
        </w:rPr>
        <w:t>Goal‐Oriented</w:t>
      </w:r>
      <w:r>
        <w:rPr>
          <w:b/>
          <w:spacing w:val="40"/>
          <w:sz w:val="22"/>
        </w:rPr>
        <w:t xml:space="preserve"> </w:t>
      </w:r>
      <w:r>
        <w:rPr>
          <w:b/>
          <w:sz w:val="22"/>
        </w:rPr>
        <w:t>Design</w:t>
      </w:r>
      <w:r>
        <w:rPr>
          <w:sz w:val="22"/>
        </w:rPr>
        <w:t>:</w:t>
      </w:r>
      <w:r>
        <w:rPr>
          <w:spacing w:val="40"/>
          <w:sz w:val="22"/>
        </w:rPr>
        <w:t xml:space="preserve"> </w:t>
      </w:r>
      <w:r>
        <w:rPr>
          <w:sz w:val="22"/>
        </w:rPr>
        <w:t>Align</w:t>
      </w:r>
      <w:r>
        <w:rPr>
          <w:spacing w:val="40"/>
          <w:sz w:val="22"/>
        </w:rPr>
        <w:t xml:space="preserve"> </w:t>
      </w:r>
      <w:r>
        <w:rPr>
          <w:sz w:val="22"/>
        </w:rPr>
        <w:t>the</w:t>
      </w:r>
      <w:r>
        <w:rPr>
          <w:spacing w:val="40"/>
          <w:sz w:val="22"/>
        </w:rPr>
        <w:t xml:space="preserve"> </w:t>
      </w:r>
      <w:r>
        <w:rPr>
          <w:sz w:val="22"/>
        </w:rPr>
        <w:t>problem</w:t>
      </w:r>
      <w:r>
        <w:rPr>
          <w:spacing w:val="40"/>
          <w:sz w:val="22"/>
        </w:rPr>
        <w:t xml:space="preserve"> </w:t>
      </w:r>
      <w:r>
        <w:rPr>
          <w:sz w:val="22"/>
        </w:rPr>
        <w:t>framing</w:t>
      </w:r>
      <w:r>
        <w:rPr>
          <w:spacing w:val="40"/>
          <w:sz w:val="22"/>
        </w:rPr>
        <w:t xml:space="preserve"> </w:t>
      </w:r>
      <w:r>
        <w:rPr>
          <w:sz w:val="22"/>
        </w:rPr>
        <w:t>with</w:t>
      </w:r>
      <w:r>
        <w:rPr>
          <w:spacing w:val="40"/>
          <w:sz w:val="22"/>
        </w:rPr>
        <w:t xml:space="preserve"> </w:t>
      </w:r>
      <w:r>
        <w:rPr>
          <w:sz w:val="22"/>
        </w:rPr>
        <w:t>user‐centered</w:t>
      </w:r>
      <w:r>
        <w:rPr>
          <w:spacing w:val="40"/>
          <w:sz w:val="22"/>
        </w:rPr>
        <w:t xml:space="preserve"> </w:t>
      </w:r>
      <w:r>
        <w:rPr>
          <w:sz w:val="22"/>
        </w:rPr>
        <w:t>goals, ensuring the design process delivers meaningful outcomes.</w:t>
      </w:r>
    </w:p>
    <w:p w14:paraId="526056AC">
      <w:pPr>
        <w:pStyle w:val="6"/>
        <w:spacing w:before="175"/>
      </w:pPr>
    </w:p>
    <w:p w14:paraId="796C21CC">
      <w:pPr>
        <w:spacing w:before="0"/>
        <w:ind w:left="794" w:right="0" w:firstLine="0"/>
        <w:jc w:val="both"/>
        <w:rPr>
          <w:b/>
          <w:i/>
          <w:sz w:val="22"/>
        </w:rPr>
      </w:pPr>
      <w:r>
        <w:rPr>
          <w:b/>
          <w:i/>
          <w:sz w:val="22"/>
        </w:rPr>
        <w:t>Ideation</w:t>
      </w:r>
      <w:r>
        <w:rPr>
          <w:b/>
          <w:i/>
          <w:spacing w:val="9"/>
          <w:sz w:val="22"/>
        </w:rPr>
        <w:t xml:space="preserve"> </w:t>
      </w:r>
      <w:r>
        <w:rPr>
          <w:b/>
          <w:i/>
          <w:sz w:val="22"/>
        </w:rPr>
        <w:t>and</w:t>
      </w:r>
      <w:r>
        <w:rPr>
          <w:b/>
          <w:i/>
          <w:spacing w:val="10"/>
          <w:sz w:val="22"/>
        </w:rPr>
        <w:t xml:space="preserve"> </w:t>
      </w:r>
      <w:r>
        <w:rPr>
          <w:b/>
          <w:i/>
          <w:sz w:val="22"/>
        </w:rPr>
        <w:t>Solution</w:t>
      </w:r>
      <w:r>
        <w:rPr>
          <w:b/>
          <w:i/>
          <w:spacing w:val="10"/>
          <w:sz w:val="22"/>
        </w:rPr>
        <w:t xml:space="preserve"> </w:t>
      </w:r>
      <w:r>
        <w:rPr>
          <w:b/>
          <w:i/>
          <w:spacing w:val="-2"/>
          <w:sz w:val="22"/>
        </w:rPr>
        <w:t>Generation</w:t>
      </w:r>
    </w:p>
    <w:p w14:paraId="31A90AF3">
      <w:pPr>
        <w:pStyle w:val="6"/>
        <w:spacing w:before="23"/>
        <w:rPr>
          <w:b/>
          <w:i/>
        </w:rPr>
      </w:pPr>
    </w:p>
    <w:p w14:paraId="5865B5CA">
      <w:pPr>
        <w:pStyle w:val="11"/>
        <w:numPr>
          <w:ilvl w:val="0"/>
          <w:numId w:val="13"/>
        </w:numPr>
        <w:tabs>
          <w:tab w:val="left" w:pos="2149"/>
        </w:tabs>
        <w:spacing w:before="0" w:after="0" w:line="247" w:lineRule="auto"/>
        <w:ind w:left="2149" w:right="1151" w:hanging="339"/>
        <w:jc w:val="left"/>
        <w:rPr>
          <w:sz w:val="22"/>
        </w:rPr>
      </w:pPr>
      <w:r>
        <w:rPr>
          <w:b/>
          <w:sz w:val="22"/>
        </w:rPr>
        <w:t>PoV</w:t>
      </w:r>
      <w:r>
        <w:rPr>
          <w:b/>
          <w:spacing w:val="40"/>
          <w:sz w:val="22"/>
        </w:rPr>
        <w:t xml:space="preserve"> </w:t>
      </w:r>
      <w:r>
        <w:rPr>
          <w:b/>
          <w:sz w:val="22"/>
        </w:rPr>
        <w:t>as</w:t>
      </w:r>
      <w:r>
        <w:rPr>
          <w:b/>
          <w:spacing w:val="40"/>
          <w:sz w:val="22"/>
        </w:rPr>
        <w:t xml:space="preserve"> </w:t>
      </w:r>
      <w:r>
        <w:rPr>
          <w:b/>
          <w:sz w:val="22"/>
        </w:rPr>
        <w:t>Ideation</w:t>
      </w:r>
      <w:r>
        <w:rPr>
          <w:b/>
          <w:spacing w:val="40"/>
          <w:sz w:val="22"/>
        </w:rPr>
        <w:t xml:space="preserve"> </w:t>
      </w:r>
      <w:r>
        <w:rPr>
          <w:b/>
          <w:sz w:val="22"/>
        </w:rPr>
        <w:t>Compass</w:t>
      </w:r>
      <w:r>
        <w:rPr>
          <w:sz w:val="22"/>
        </w:rPr>
        <w:t>:</w:t>
      </w:r>
      <w:r>
        <w:rPr>
          <w:spacing w:val="40"/>
          <w:sz w:val="22"/>
        </w:rPr>
        <w:t xml:space="preserve"> </w:t>
      </w:r>
      <w:r>
        <w:rPr>
          <w:sz w:val="22"/>
        </w:rPr>
        <w:t>Use</w:t>
      </w:r>
      <w:r>
        <w:rPr>
          <w:spacing w:val="40"/>
          <w:sz w:val="22"/>
        </w:rPr>
        <w:t xml:space="preserve"> </w:t>
      </w:r>
      <w:r>
        <w:rPr>
          <w:sz w:val="22"/>
        </w:rPr>
        <w:t>the</w:t>
      </w:r>
      <w:r>
        <w:rPr>
          <w:spacing w:val="40"/>
          <w:sz w:val="22"/>
        </w:rPr>
        <w:t xml:space="preserve"> </w:t>
      </w:r>
      <w:r>
        <w:rPr>
          <w:sz w:val="22"/>
        </w:rPr>
        <w:t>POV</w:t>
      </w:r>
      <w:r>
        <w:rPr>
          <w:spacing w:val="40"/>
          <w:sz w:val="22"/>
        </w:rPr>
        <w:t xml:space="preserve"> </w:t>
      </w:r>
      <w:r>
        <w:rPr>
          <w:sz w:val="22"/>
        </w:rPr>
        <w:t>to</w:t>
      </w:r>
      <w:r>
        <w:rPr>
          <w:spacing w:val="40"/>
          <w:sz w:val="22"/>
        </w:rPr>
        <w:t xml:space="preserve"> </w:t>
      </w:r>
      <w:r>
        <w:rPr>
          <w:sz w:val="22"/>
        </w:rPr>
        <w:t>guide</w:t>
      </w:r>
      <w:r>
        <w:rPr>
          <w:spacing w:val="40"/>
          <w:sz w:val="22"/>
        </w:rPr>
        <w:t xml:space="preserve"> </w:t>
      </w:r>
      <w:r>
        <w:rPr>
          <w:sz w:val="22"/>
        </w:rPr>
        <w:t>brainstorming</w:t>
      </w:r>
      <w:r>
        <w:rPr>
          <w:spacing w:val="40"/>
          <w:sz w:val="22"/>
        </w:rPr>
        <w:t xml:space="preserve"> </w:t>
      </w:r>
      <w:r>
        <w:rPr>
          <w:sz w:val="22"/>
        </w:rPr>
        <w:t>sessions,</w:t>
      </w:r>
      <w:r>
        <w:rPr>
          <w:spacing w:val="80"/>
          <w:sz w:val="22"/>
        </w:rPr>
        <w:t xml:space="preserve"> </w:t>
      </w:r>
      <w:r>
        <w:rPr>
          <w:sz w:val="22"/>
        </w:rPr>
        <w:t>ensuring ideas remain aligned with user needs and insights.</w:t>
      </w:r>
    </w:p>
    <w:p w14:paraId="3AD2625C">
      <w:pPr>
        <w:pStyle w:val="11"/>
        <w:numPr>
          <w:ilvl w:val="0"/>
          <w:numId w:val="13"/>
        </w:numPr>
        <w:tabs>
          <w:tab w:val="left" w:pos="2149"/>
        </w:tabs>
        <w:spacing w:before="0" w:after="0" w:line="247" w:lineRule="auto"/>
        <w:ind w:left="2149" w:right="1150" w:hanging="339"/>
        <w:jc w:val="left"/>
        <w:rPr>
          <w:sz w:val="22"/>
        </w:rPr>
      </w:pPr>
      <w:r>
        <w:rPr>
          <w:b/>
          <w:sz w:val="22"/>
        </w:rPr>
        <w:t>Divergent</w:t>
      </w:r>
      <w:r>
        <w:rPr>
          <w:b/>
          <w:spacing w:val="35"/>
          <w:sz w:val="22"/>
        </w:rPr>
        <w:t xml:space="preserve"> </w:t>
      </w:r>
      <w:r>
        <w:rPr>
          <w:b/>
          <w:sz w:val="22"/>
        </w:rPr>
        <w:t>Thinking</w:t>
      </w:r>
      <w:r>
        <w:rPr>
          <w:sz w:val="22"/>
        </w:rPr>
        <w:t>:</w:t>
      </w:r>
      <w:r>
        <w:rPr>
          <w:spacing w:val="35"/>
          <w:sz w:val="22"/>
        </w:rPr>
        <w:t xml:space="preserve"> </w:t>
      </w:r>
      <w:r>
        <w:rPr>
          <w:sz w:val="22"/>
        </w:rPr>
        <w:t>Encourage</w:t>
      </w:r>
      <w:r>
        <w:rPr>
          <w:spacing w:val="35"/>
          <w:sz w:val="22"/>
        </w:rPr>
        <w:t xml:space="preserve"> </w:t>
      </w:r>
      <w:r>
        <w:rPr>
          <w:sz w:val="22"/>
        </w:rPr>
        <w:t>exploring</w:t>
      </w:r>
      <w:r>
        <w:rPr>
          <w:spacing w:val="36"/>
          <w:sz w:val="22"/>
        </w:rPr>
        <w:t xml:space="preserve"> </w:t>
      </w:r>
      <w:r>
        <w:rPr>
          <w:sz w:val="22"/>
        </w:rPr>
        <w:t>a</w:t>
      </w:r>
      <w:r>
        <w:rPr>
          <w:spacing w:val="36"/>
          <w:sz w:val="22"/>
        </w:rPr>
        <w:t xml:space="preserve"> </w:t>
      </w:r>
      <w:r>
        <w:rPr>
          <w:sz w:val="22"/>
        </w:rPr>
        <w:t>wide</w:t>
      </w:r>
      <w:r>
        <w:rPr>
          <w:spacing w:val="39"/>
          <w:sz w:val="22"/>
        </w:rPr>
        <w:t xml:space="preserve"> </w:t>
      </w:r>
      <w:r>
        <w:rPr>
          <w:sz w:val="22"/>
        </w:rPr>
        <w:t>range</w:t>
      </w:r>
      <w:r>
        <w:rPr>
          <w:spacing w:val="36"/>
          <w:sz w:val="22"/>
        </w:rPr>
        <w:t xml:space="preserve"> </w:t>
      </w:r>
      <w:r>
        <w:rPr>
          <w:sz w:val="22"/>
        </w:rPr>
        <w:t>of</w:t>
      </w:r>
      <w:r>
        <w:rPr>
          <w:spacing w:val="35"/>
          <w:sz w:val="22"/>
        </w:rPr>
        <w:t xml:space="preserve"> </w:t>
      </w:r>
      <w:r>
        <w:rPr>
          <w:sz w:val="22"/>
        </w:rPr>
        <w:t>creative</w:t>
      </w:r>
      <w:r>
        <w:rPr>
          <w:spacing w:val="36"/>
          <w:sz w:val="22"/>
        </w:rPr>
        <w:t xml:space="preserve"> </w:t>
      </w:r>
      <w:r>
        <w:rPr>
          <w:sz w:val="22"/>
        </w:rPr>
        <w:t>solutions, inspired by the POV's insights and user challenges.</w:t>
      </w:r>
    </w:p>
    <w:p w14:paraId="646DDEA0">
      <w:pPr>
        <w:pStyle w:val="11"/>
        <w:numPr>
          <w:ilvl w:val="0"/>
          <w:numId w:val="13"/>
        </w:numPr>
        <w:tabs>
          <w:tab w:val="left" w:pos="2149"/>
        </w:tabs>
        <w:spacing w:before="0" w:after="0" w:line="247" w:lineRule="auto"/>
        <w:ind w:left="2149" w:right="1152" w:hanging="339"/>
        <w:jc w:val="left"/>
        <w:rPr>
          <w:sz w:val="22"/>
        </w:rPr>
      </w:pPr>
      <w:r>
        <w:rPr>
          <w:b/>
          <w:sz w:val="22"/>
        </w:rPr>
        <w:t>Solution Relevance</w:t>
      </w:r>
      <w:r>
        <w:rPr>
          <w:sz w:val="22"/>
        </w:rPr>
        <w:t>: Ensure generated solutions directly address the problem framed in the POV, maintaining a strong user‐centered focus.</w:t>
      </w:r>
    </w:p>
    <w:p w14:paraId="117A2D53">
      <w:pPr>
        <w:spacing w:before="259"/>
        <w:ind w:left="794" w:right="0" w:firstLine="0"/>
        <w:jc w:val="both"/>
        <w:rPr>
          <w:b/>
          <w:i/>
          <w:sz w:val="22"/>
        </w:rPr>
      </w:pPr>
      <w:r>
        <w:rPr>
          <w:b/>
          <w:i/>
          <w:sz w:val="22"/>
        </w:rPr>
        <w:t>Iterative</w:t>
      </w:r>
      <w:r>
        <w:rPr>
          <w:b/>
          <w:i/>
          <w:spacing w:val="11"/>
          <w:sz w:val="22"/>
        </w:rPr>
        <w:t xml:space="preserve"> </w:t>
      </w:r>
      <w:r>
        <w:rPr>
          <w:b/>
          <w:i/>
          <w:sz w:val="22"/>
        </w:rPr>
        <w:t>Design</w:t>
      </w:r>
      <w:r>
        <w:rPr>
          <w:b/>
          <w:i/>
          <w:spacing w:val="9"/>
          <w:sz w:val="22"/>
        </w:rPr>
        <w:t xml:space="preserve"> </w:t>
      </w:r>
      <w:r>
        <w:rPr>
          <w:b/>
          <w:i/>
          <w:spacing w:val="-2"/>
          <w:sz w:val="22"/>
        </w:rPr>
        <w:t>Validation</w:t>
      </w:r>
    </w:p>
    <w:p w14:paraId="39507567">
      <w:pPr>
        <w:pStyle w:val="6"/>
        <w:spacing w:before="23"/>
        <w:rPr>
          <w:b/>
          <w:i/>
        </w:rPr>
      </w:pPr>
    </w:p>
    <w:p w14:paraId="7D48B9F7">
      <w:pPr>
        <w:pStyle w:val="11"/>
        <w:numPr>
          <w:ilvl w:val="0"/>
          <w:numId w:val="13"/>
        </w:numPr>
        <w:tabs>
          <w:tab w:val="left" w:pos="2149"/>
        </w:tabs>
        <w:spacing w:before="0" w:after="0" w:line="247" w:lineRule="auto"/>
        <w:ind w:left="2149" w:right="1149" w:hanging="339"/>
        <w:jc w:val="left"/>
        <w:rPr>
          <w:sz w:val="22"/>
        </w:rPr>
      </w:pPr>
      <w:r>
        <w:rPr>
          <w:b/>
          <w:sz w:val="22"/>
        </w:rPr>
        <w:t>User</w:t>
      </w:r>
      <w:r>
        <w:rPr>
          <w:b/>
          <w:spacing w:val="80"/>
          <w:sz w:val="22"/>
        </w:rPr>
        <w:t xml:space="preserve"> </w:t>
      </w:r>
      <w:r>
        <w:rPr>
          <w:b/>
          <w:sz w:val="22"/>
        </w:rPr>
        <w:t>Feedback</w:t>
      </w:r>
      <w:r>
        <w:rPr>
          <w:b/>
          <w:spacing w:val="80"/>
          <w:sz w:val="22"/>
        </w:rPr>
        <w:t xml:space="preserve"> </w:t>
      </w:r>
      <w:r>
        <w:rPr>
          <w:b/>
          <w:sz w:val="22"/>
        </w:rPr>
        <w:t>Integration</w:t>
      </w:r>
      <w:r>
        <w:rPr>
          <w:sz w:val="22"/>
        </w:rPr>
        <w:t>:</w:t>
      </w:r>
      <w:r>
        <w:rPr>
          <w:spacing w:val="80"/>
          <w:sz w:val="22"/>
        </w:rPr>
        <w:t xml:space="preserve"> </w:t>
      </w:r>
      <w:r>
        <w:rPr>
          <w:sz w:val="22"/>
        </w:rPr>
        <w:t>Continuously</w:t>
      </w:r>
      <w:r>
        <w:rPr>
          <w:spacing w:val="80"/>
          <w:sz w:val="22"/>
        </w:rPr>
        <w:t xml:space="preserve"> </w:t>
      </w:r>
      <w:r>
        <w:rPr>
          <w:sz w:val="22"/>
        </w:rPr>
        <w:t>incorporate</w:t>
      </w:r>
      <w:r>
        <w:rPr>
          <w:spacing w:val="80"/>
          <w:sz w:val="22"/>
        </w:rPr>
        <w:t xml:space="preserve"> </w:t>
      </w:r>
      <w:r>
        <w:rPr>
          <w:sz w:val="22"/>
        </w:rPr>
        <w:t>insights</w:t>
      </w:r>
      <w:r>
        <w:rPr>
          <w:spacing w:val="80"/>
          <w:sz w:val="22"/>
        </w:rPr>
        <w:t xml:space="preserve"> </w:t>
      </w:r>
      <w:r>
        <w:rPr>
          <w:sz w:val="22"/>
        </w:rPr>
        <w:t>from</w:t>
      </w:r>
      <w:r>
        <w:rPr>
          <w:spacing w:val="80"/>
          <w:sz w:val="22"/>
        </w:rPr>
        <w:t xml:space="preserve"> </w:t>
      </w:r>
      <w:r>
        <w:rPr>
          <w:sz w:val="22"/>
        </w:rPr>
        <w:t>user feedback to enhance and validate design solutions.</w:t>
      </w:r>
    </w:p>
    <w:p w14:paraId="143428DA">
      <w:pPr>
        <w:pStyle w:val="11"/>
        <w:numPr>
          <w:ilvl w:val="0"/>
          <w:numId w:val="13"/>
        </w:numPr>
        <w:tabs>
          <w:tab w:val="left" w:pos="2149"/>
        </w:tabs>
        <w:spacing w:before="0" w:after="0" w:line="247" w:lineRule="auto"/>
        <w:ind w:left="2149" w:right="1151" w:hanging="339"/>
        <w:jc w:val="left"/>
        <w:rPr>
          <w:sz w:val="22"/>
        </w:rPr>
      </w:pPr>
      <w:r>
        <w:rPr>
          <w:b/>
          <w:sz w:val="22"/>
        </w:rPr>
        <w:t>Refinement</w:t>
      </w:r>
      <w:r>
        <w:rPr>
          <w:b/>
          <w:spacing w:val="35"/>
          <w:sz w:val="22"/>
        </w:rPr>
        <w:t xml:space="preserve"> </w:t>
      </w:r>
      <w:r>
        <w:rPr>
          <w:b/>
          <w:sz w:val="22"/>
        </w:rPr>
        <w:t>and Realignment</w:t>
      </w:r>
      <w:r>
        <w:rPr>
          <w:sz w:val="22"/>
        </w:rPr>
        <w:t>: Iterate on designs</w:t>
      </w:r>
      <w:r>
        <w:rPr>
          <w:spacing w:val="35"/>
          <w:sz w:val="22"/>
        </w:rPr>
        <w:t xml:space="preserve"> </w:t>
      </w:r>
      <w:r>
        <w:rPr>
          <w:sz w:val="22"/>
        </w:rPr>
        <w:t>to address</w:t>
      </w:r>
      <w:r>
        <w:rPr>
          <w:spacing w:val="35"/>
          <w:sz w:val="22"/>
        </w:rPr>
        <w:t xml:space="preserve"> </w:t>
      </w:r>
      <w:r>
        <w:rPr>
          <w:sz w:val="22"/>
        </w:rPr>
        <w:t>identified gaps, ensuring they stay aligned with the user's needs and POV.</w:t>
      </w:r>
    </w:p>
    <w:p w14:paraId="6D88293D">
      <w:pPr>
        <w:pStyle w:val="11"/>
        <w:numPr>
          <w:ilvl w:val="0"/>
          <w:numId w:val="13"/>
        </w:numPr>
        <w:tabs>
          <w:tab w:val="left" w:pos="2149"/>
        </w:tabs>
        <w:spacing w:before="0" w:after="0" w:line="247" w:lineRule="auto"/>
        <w:ind w:left="2149" w:right="1152" w:hanging="339"/>
        <w:jc w:val="left"/>
        <w:rPr>
          <w:sz w:val="22"/>
        </w:rPr>
      </w:pPr>
      <w:r>
        <w:rPr>
          <w:b/>
          <w:sz w:val="22"/>
        </w:rPr>
        <w:t>Measurable</w:t>
      </w:r>
      <w:r>
        <w:rPr>
          <w:b/>
          <w:spacing w:val="80"/>
          <w:sz w:val="22"/>
        </w:rPr>
        <w:t xml:space="preserve"> </w:t>
      </w:r>
      <w:r>
        <w:rPr>
          <w:b/>
          <w:sz w:val="22"/>
        </w:rPr>
        <w:t>Impact</w:t>
      </w:r>
      <w:r>
        <w:rPr>
          <w:sz w:val="22"/>
        </w:rPr>
        <w:t>:</w:t>
      </w:r>
      <w:r>
        <w:rPr>
          <w:spacing w:val="80"/>
          <w:sz w:val="22"/>
        </w:rPr>
        <w:t xml:space="preserve"> </w:t>
      </w:r>
      <w:r>
        <w:rPr>
          <w:sz w:val="22"/>
        </w:rPr>
        <w:t>Evaluate</w:t>
      </w:r>
      <w:r>
        <w:rPr>
          <w:spacing w:val="80"/>
          <w:sz w:val="22"/>
        </w:rPr>
        <w:t xml:space="preserve"> </w:t>
      </w:r>
      <w:r>
        <w:rPr>
          <w:sz w:val="22"/>
        </w:rPr>
        <w:t>solutions</w:t>
      </w:r>
      <w:r>
        <w:rPr>
          <w:spacing w:val="80"/>
          <w:sz w:val="22"/>
        </w:rPr>
        <w:t xml:space="preserve"> </w:t>
      </w:r>
      <w:r>
        <w:rPr>
          <w:sz w:val="22"/>
        </w:rPr>
        <w:t>against</w:t>
      </w:r>
      <w:r>
        <w:rPr>
          <w:spacing w:val="80"/>
          <w:sz w:val="22"/>
        </w:rPr>
        <w:t xml:space="preserve"> </w:t>
      </w:r>
      <w:r>
        <w:rPr>
          <w:sz w:val="22"/>
        </w:rPr>
        <w:t>defined</w:t>
      </w:r>
      <w:r>
        <w:rPr>
          <w:spacing w:val="80"/>
          <w:sz w:val="22"/>
        </w:rPr>
        <w:t xml:space="preserve"> </w:t>
      </w:r>
      <w:r>
        <w:rPr>
          <w:sz w:val="22"/>
        </w:rPr>
        <w:t>goals</w:t>
      </w:r>
      <w:r>
        <w:rPr>
          <w:spacing w:val="80"/>
          <w:sz w:val="22"/>
        </w:rPr>
        <w:t xml:space="preserve"> </w:t>
      </w:r>
      <w:r>
        <w:rPr>
          <w:sz w:val="22"/>
        </w:rPr>
        <w:t>and</w:t>
      </w:r>
      <w:r>
        <w:rPr>
          <w:spacing w:val="80"/>
          <w:sz w:val="22"/>
        </w:rPr>
        <w:t xml:space="preserve"> </w:t>
      </w:r>
      <w:r>
        <w:rPr>
          <w:sz w:val="22"/>
        </w:rPr>
        <w:t>user satisfaction metrics to confirm their effectiveness and relevance.</w:t>
      </w:r>
    </w:p>
    <w:p w14:paraId="7A9D2B7B">
      <w:pPr>
        <w:spacing w:before="259"/>
        <w:ind w:left="794" w:right="0" w:firstLine="0"/>
        <w:jc w:val="both"/>
        <w:rPr>
          <w:b/>
          <w:i/>
          <w:sz w:val="22"/>
        </w:rPr>
      </w:pPr>
      <w:r>
        <w:rPr>
          <w:b/>
          <w:i/>
          <w:sz w:val="22"/>
        </w:rPr>
        <w:t>Continuous</w:t>
      </w:r>
      <w:r>
        <w:rPr>
          <w:b/>
          <w:i/>
          <w:spacing w:val="12"/>
          <w:sz w:val="22"/>
        </w:rPr>
        <w:t xml:space="preserve"> </w:t>
      </w:r>
      <w:r>
        <w:rPr>
          <w:b/>
          <w:i/>
          <w:sz w:val="22"/>
        </w:rPr>
        <w:t>PoV</w:t>
      </w:r>
      <w:r>
        <w:rPr>
          <w:b/>
          <w:i/>
          <w:spacing w:val="10"/>
          <w:sz w:val="22"/>
        </w:rPr>
        <w:t xml:space="preserve"> </w:t>
      </w:r>
      <w:r>
        <w:rPr>
          <w:b/>
          <w:i/>
          <w:spacing w:val="-2"/>
          <w:sz w:val="22"/>
        </w:rPr>
        <w:t>Evolution</w:t>
      </w:r>
    </w:p>
    <w:p w14:paraId="4B383F75">
      <w:pPr>
        <w:pStyle w:val="6"/>
        <w:spacing w:before="23"/>
        <w:rPr>
          <w:b/>
          <w:i/>
        </w:rPr>
      </w:pPr>
    </w:p>
    <w:p w14:paraId="570C51A1">
      <w:pPr>
        <w:pStyle w:val="11"/>
        <w:numPr>
          <w:ilvl w:val="0"/>
          <w:numId w:val="13"/>
        </w:numPr>
        <w:tabs>
          <w:tab w:val="left" w:pos="2149"/>
        </w:tabs>
        <w:spacing w:before="0" w:after="0" w:line="247" w:lineRule="auto"/>
        <w:ind w:left="2149" w:right="1152" w:hanging="339"/>
        <w:jc w:val="left"/>
        <w:rPr>
          <w:sz w:val="22"/>
        </w:rPr>
      </w:pPr>
      <w:r>
        <w:rPr>
          <w:b/>
          <w:sz w:val="22"/>
        </w:rPr>
        <w:t>Adaption</w:t>
      </w:r>
      <w:r>
        <w:rPr>
          <w:b/>
          <w:spacing w:val="30"/>
          <w:sz w:val="22"/>
        </w:rPr>
        <w:t xml:space="preserve"> </w:t>
      </w:r>
      <w:r>
        <w:rPr>
          <w:b/>
          <w:sz w:val="22"/>
        </w:rPr>
        <w:t>to</w:t>
      </w:r>
      <w:r>
        <w:rPr>
          <w:b/>
          <w:spacing w:val="31"/>
          <w:sz w:val="22"/>
        </w:rPr>
        <w:t xml:space="preserve"> </w:t>
      </w:r>
      <w:r>
        <w:rPr>
          <w:b/>
          <w:sz w:val="22"/>
        </w:rPr>
        <w:t>User</w:t>
      </w:r>
      <w:r>
        <w:rPr>
          <w:b/>
          <w:spacing w:val="28"/>
          <w:sz w:val="22"/>
        </w:rPr>
        <w:t xml:space="preserve"> </w:t>
      </w:r>
      <w:r>
        <w:rPr>
          <w:b/>
          <w:sz w:val="22"/>
        </w:rPr>
        <w:t>Dynamics</w:t>
      </w:r>
      <w:r>
        <w:rPr>
          <w:sz w:val="22"/>
        </w:rPr>
        <w:t>:</w:t>
      </w:r>
      <w:r>
        <w:rPr>
          <w:spacing w:val="31"/>
          <w:sz w:val="22"/>
        </w:rPr>
        <w:t xml:space="preserve"> </w:t>
      </w:r>
      <w:r>
        <w:rPr>
          <w:sz w:val="22"/>
        </w:rPr>
        <w:t>Continuously</w:t>
      </w:r>
      <w:r>
        <w:rPr>
          <w:spacing w:val="30"/>
          <w:sz w:val="22"/>
        </w:rPr>
        <w:t xml:space="preserve"> </w:t>
      </w:r>
      <w:r>
        <w:rPr>
          <w:sz w:val="22"/>
        </w:rPr>
        <w:t>refine</w:t>
      </w:r>
      <w:r>
        <w:rPr>
          <w:spacing w:val="31"/>
          <w:sz w:val="22"/>
        </w:rPr>
        <w:t xml:space="preserve"> </w:t>
      </w:r>
      <w:r>
        <w:rPr>
          <w:sz w:val="22"/>
        </w:rPr>
        <w:t>the</w:t>
      </w:r>
      <w:r>
        <w:rPr>
          <w:spacing w:val="30"/>
          <w:sz w:val="22"/>
        </w:rPr>
        <w:t xml:space="preserve"> </w:t>
      </w:r>
      <w:r>
        <w:rPr>
          <w:sz w:val="22"/>
        </w:rPr>
        <w:t>POV</w:t>
      </w:r>
      <w:r>
        <w:rPr>
          <w:spacing w:val="30"/>
          <w:sz w:val="22"/>
        </w:rPr>
        <w:t xml:space="preserve"> </w:t>
      </w:r>
      <w:r>
        <w:rPr>
          <w:sz w:val="22"/>
        </w:rPr>
        <w:t>to</w:t>
      </w:r>
      <w:r>
        <w:rPr>
          <w:spacing w:val="30"/>
          <w:sz w:val="22"/>
        </w:rPr>
        <w:t xml:space="preserve"> </w:t>
      </w:r>
      <w:r>
        <w:rPr>
          <w:sz w:val="22"/>
        </w:rPr>
        <w:t>reflect</w:t>
      </w:r>
      <w:r>
        <w:rPr>
          <w:spacing w:val="28"/>
          <w:sz w:val="22"/>
        </w:rPr>
        <w:t xml:space="preserve"> </w:t>
      </w:r>
      <w:r>
        <w:rPr>
          <w:sz w:val="22"/>
        </w:rPr>
        <w:t>evolving user behaviors, needs, and contexts.</w:t>
      </w:r>
    </w:p>
    <w:p w14:paraId="303FC4EE">
      <w:pPr>
        <w:pStyle w:val="11"/>
        <w:numPr>
          <w:ilvl w:val="0"/>
          <w:numId w:val="13"/>
        </w:numPr>
        <w:tabs>
          <w:tab w:val="left" w:pos="2149"/>
        </w:tabs>
        <w:spacing w:before="0" w:after="0" w:line="244" w:lineRule="auto"/>
        <w:ind w:left="2149" w:right="1150" w:hanging="339"/>
        <w:jc w:val="left"/>
        <w:rPr>
          <w:sz w:val="22"/>
        </w:rPr>
      </w:pPr>
      <w:r>
        <w:rPr>
          <w:b/>
          <w:sz w:val="22"/>
        </w:rPr>
        <w:t>Cross‐Functional Adoption</w:t>
      </w:r>
      <w:r>
        <w:rPr>
          <w:sz w:val="22"/>
        </w:rPr>
        <w:t>: Foster collaboration across teams to integrate the POV into all stages of the design and development process.</w:t>
      </w:r>
    </w:p>
    <w:p w14:paraId="7F834831">
      <w:pPr>
        <w:pStyle w:val="11"/>
        <w:numPr>
          <w:ilvl w:val="0"/>
          <w:numId w:val="13"/>
        </w:numPr>
        <w:tabs>
          <w:tab w:val="left" w:pos="2149"/>
        </w:tabs>
        <w:spacing w:before="3" w:after="0" w:line="247" w:lineRule="auto"/>
        <w:ind w:left="2149" w:right="1150" w:hanging="339"/>
        <w:jc w:val="left"/>
        <w:rPr>
          <w:sz w:val="22"/>
        </w:rPr>
      </w:pPr>
      <w:r>
        <w:rPr>
          <w:b/>
          <w:sz w:val="22"/>
        </w:rPr>
        <w:t>Long‐Term</w:t>
      </w:r>
      <w:r>
        <w:rPr>
          <w:b/>
          <w:spacing w:val="80"/>
          <w:sz w:val="22"/>
        </w:rPr>
        <w:t xml:space="preserve"> </w:t>
      </w:r>
      <w:r>
        <w:rPr>
          <w:b/>
          <w:sz w:val="22"/>
        </w:rPr>
        <w:t>Impact</w:t>
      </w:r>
      <w:r>
        <w:rPr>
          <w:sz w:val="22"/>
        </w:rPr>
        <w:t>:</w:t>
      </w:r>
      <w:r>
        <w:rPr>
          <w:spacing w:val="80"/>
          <w:sz w:val="22"/>
        </w:rPr>
        <w:t xml:space="preserve"> </w:t>
      </w:r>
      <w:r>
        <w:rPr>
          <w:sz w:val="22"/>
        </w:rPr>
        <w:t>Ensure</w:t>
      </w:r>
      <w:r>
        <w:rPr>
          <w:spacing w:val="80"/>
          <w:sz w:val="22"/>
        </w:rPr>
        <w:t xml:space="preserve"> </w:t>
      </w:r>
      <w:r>
        <w:rPr>
          <w:sz w:val="22"/>
        </w:rPr>
        <w:t>the</w:t>
      </w:r>
      <w:r>
        <w:rPr>
          <w:spacing w:val="80"/>
          <w:sz w:val="22"/>
        </w:rPr>
        <w:t xml:space="preserve"> </w:t>
      </w:r>
      <w:r>
        <w:rPr>
          <w:sz w:val="22"/>
        </w:rPr>
        <w:t>POV</w:t>
      </w:r>
      <w:r>
        <w:rPr>
          <w:spacing w:val="80"/>
          <w:sz w:val="22"/>
        </w:rPr>
        <w:t xml:space="preserve"> </w:t>
      </w:r>
      <w:r>
        <w:rPr>
          <w:sz w:val="22"/>
        </w:rPr>
        <w:t>drives</w:t>
      </w:r>
      <w:r>
        <w:rPr>
          <w:spacing w:val="80"/>
          <w:sz w:val="22"/>
        </w:rPr>
        <w:t xml:space="preserve"> </w:t>
      </w:r>
      <w:r>
        <w:rPr>
          <w:sz w:val="22"/>
        </w:rPr>
        <w:t>sustainable</w:t>
      </w:r>
      <w:r>
        <w:rPr>
          <w:spacing w:val="80"/>
          <w:sz w:val="22"/>
        </w:rPr>
        <w:t xml:space="preserve"> </w:t>
      </w:r>
      <w:r>
        <w:rPr>
          <w:sz w:val="22"/>
        </w:rPr>
        <w:t>and</w:t>
      </w:r>
      <w:r>
        <w:rPr>
          <w:spacing w:val="80"/>
          <w:sz w:val="22"/>
        </w:rPr>
        <w:t xml:space="preserve"> </w:t>
      </w:r>
      <w:r>
        <w:rPr>
          <w:sz w:val="22"/>
        </w:rPr>
        <w:t>meaningful solutions that remain relevant over time.</w:t>
      </w:r>
    </w:p>
    <w:p w14:paraId="07794A12">
      <w:pPr>
        <w:pStyle w:val="6"/>
        <w:rPr>
          <w:sz w:val="20"/>
        </w:rPr>
      </w:pPr>
    </w:p>
    <w:p w14:paraId="7340565E">
      <w:pPr>
        <w:pStyle w:val="6"/>
        <w:rPr>
          <w:sz w:val="20"/>
        </w:rPr>
      </w:pPr>
    </w:p>
    <w:p w14:paraId="44B46482">
      <w:pPr>
        <w:pStyle w:val="6"/>
        <w:spacing w:before="69"/>
        <w:rPr>
          <w:sz w:val="20"/>
        </w:rPr>
      </w:pPr>
      <w:r>
        <w:rPr>
          <w:sz w:val="20"/>
        </w:rPr>
        <mc:AlternateContent>
          <mc:Choice Requires="wps">
            <w:drawing>
              <wp:anchor distT="0" distB="0" distL="0" distR="0" simplePos="0" relativeHeight="251717632" behindDoc="1" locked="0" layoutInCell="1" allowOverlap="1">
                <wp:simplePos x="0" y="0"/>
                <wp:positionH relativeFrom="page">
                  <wp:posOffset>1172210</wp:posOffset>
                </wp:positionH>
                <wp:positionV relativeFrom="paragraph">
                  <wp:posOffset>213995</wp:posOffset>
                </wp:positionV>
                <wp:extent cx="5428615" cy="6350"/>
                <wp:effectExtent l="0" t="0" r="0" b="0"/>
                <wp:wrapTopAndBottom/>
                <wp:docPr id="99" name="Graphic 99"/>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99" o:spid="_x0000_s1026" o:spt="100" style="position:absolute;left:0pt;margin-left:92.3pt;margin-top:16.85pt;height:0.5pt;width:427.45pt;mso-position-horizontal-relative:page;mso-wrap-distance-bottom:0pt;mso-wrap-distance-top:0pt;z-index:-251598848;mso-width-relative:page;mso-height-relative:page;" fillcolor="#000000" filled="t" stroked="f" coordsize="5428615,6350" o:gfxdata="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k213M&#10;1gAAAAoBAAAPAAAAAAAAAAEAIAAAACIAAABkcnMvZG93bnJldi54bWxQSwECFAAUAAAACACHTuJA&#10;6Rd+vCMCAADe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562261E8">
      <w:pPr>
        <w:pStyle w:val="6"/>
        <w:spacing w:after="0"/>
        <w:rPr>
          <w:sz w:val="20"/>
        </w:rPr>
        <w:sectPr>
          <w:pgSz w:w="12240" w:h="15840"/>
          <w:pgMar w:top="1040" w:right="720" w:bottom="880" w:left="1080" w:header="623" w:footer="687" w:gutter="0"/>
          <w:cols w:space="720" w:num="1"/>
        </w:sectPr>
      </w:pPr>
    </w:p>
    <w:p w14:paraId="6B8EDCE1">
      <w:pPr>
        <w:pStyle w:val="6"/>
        <w:spacing w:before="33"/>
      </w:pPr>
      <w:r>
        <mc:AlternateContent>
          <mc:Choice Requires="wpg">
            <w:drawing>
              <wp:anchor distT="0" distB="0" distL="0" distR="0" simplePos="0" relativeHeight="251682816"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100" name="Group 100"/>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101" name="Image 101"/>
                          <pic:cNvPicPr/>
                        </pic:nvPicPr>
                        <pic:blipFill>
                          <a:blip r:embed="rId11" cstate="print"/>
                          <a:stretch>
                            <a:fillRect/>
                          </a:stretch>
                        </pic:blipFill>
                        <pic:spPr>
                          <a:xfrm>
                            <a:off x="489966" y="9905"/>
                            <a:ext cx="1713738" cy="573785"/>
                          </a:xfrm>
                          <a:prstGeom prst="rect">
                            <a:avLst/>
                          </a:prstGeom>
                        </pic:spPr>
                      </pic:pic>
                      <wps:wsp>
                        <wps:cNvPr id="102" name="Graphic 102"/>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33664;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">
                <o:lock v:ext="edit" aspectratio="f"/>
                <v:shape id="Image 101" o:spid="_x0000_s1026" o:spt="75" type="#_x0000_t75" style="position:absolute;left:489966;top:9905;height:573785;width:1713738;" filled="f" o:preferrelative="t" stroked="f" coordsize="21600,21600" o:gfxdata="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xttnugAAANwA&#10;AAAPAAAAAAAAAAEAIAAAACIAAABkcnMvZG93bnJldi54bWxQSwECFAAUAAAACACHTuJAMy8FnjsA&#10;AAA5AAAAEAAAAAAAAAABACAAAAAJAQAAZHJzL3NoYXBleG1sLnhtbFBLBQYAAAAABgAGAFsBAACz&#10;AwAAAAA=&#10;">
                  <v:fill on="f" focussize="0,0"/>
                  <v:stroke on="f"/>
                  <v:imagedata r:id="rId11" o:title=""/>
                  <o:lock v:ext="edit" aspectratio="f"/>
                </v:shape>
                <v:shape id="Graphic 102" o:spid="_x0000_s1026" o:spt="100" style="position:absolute;left:0;top:11;height:9486265;width:6456680;" fillcolor="#000000" filled="t" stroked="f" coordsize="6456680,9486265" o:gfxdata="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LIMi8AAAA&#10;3AAAAA8AAAAAAAAAAQAgAAAAIgAAAGRycy9kb3ducmV2LnhtbFBLAQIUABQAAAAIAIdO4kAzLwWe&#10;OwAAADkAAAAQAAAAAAAAAAEAIAAAAAsBAABkcnMvc2hhcGV4bWwueG1sUEsFBgAAAAAGAAYAWwEA&#10;ALUD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46E4DD47">
      <w:pPr>
        <w:spacing w:before="0"/>
        <w:ind w:left="794" w:right="0" w:firstLine="0"/>
        <w:jc w:val="left"/>
        <w:rPr>
          <w:b/>
          <w:sz w:val="22"/>
        </w:rPr>
      </w:pPr>
      <w:r>
        <w:rPr>
          <w:b/>
          <w:spacing w:val="-2"/>
          <w:sz w:val="22"/>
        </w:rPr>
        <w:t>Exercise:</w:t>
      </w:r>
    </w:p>
    <w:p w14:paraId="38365F12">
      <w:pPr>
        <w:spacing w:before="179"/>
        <w:ind w:left="794" w:right="0" w:firstLine="0"/>
        <w:jc w:val="left"/>
        <w:rPr>
          <w:b/>
          <w:sz w:val="22"/>
        </w:rPr>
      </w:pPr>
      <w:r>
        <w:rPr>
          <w:b/>
          <w:sz w:val="22"/>
        </w:rPr>
        <w:t>TECH</w:t>
      </w:r>
      <w:r>
        <w:rPr>
          <w:b/>
          <w:spacing w:val="4"/>
          <w:sz w:val="22"/>
        </w:rPr>
        <w:t xml:space="preserve"> </w:t>
      </w:r>
      <w:r>
        <w:rPr>
          <w:b/>
          <w:sz w:val="22"/>
        </w:rPr>
        <w:t>–</w:t>
      </w:r>
      <w:r>
        <w:rPr>
          <w:b/>
          <w:spacing w:val="8"/>
          <w:sz w:val="22"/>
        </w:rPr>
        <w:t xml:space="preserve"> </w:t>
      </w:r>
      <w:r>
        <w:rPr>
          <w:b/>
          <w:sz w:val="22"/>
        </w:rPr>
        <w:t>1:</w:t>
      </w:r>
      <w:r>
        <w:rPr>
          <w:b/>
          <w:spacing w:val="4"/>
          <w:sz w:val="22"/>
        </w:rPr>
        <w:t xml:space="preserve"> </w:t>
      </w:r>
      <w:r>
        <w:rPr>
          <w:b/>
          <w:sz w:val="22"/>
        </w:rPr>
        <w:t>POV</w:t>
      </w:r>
      <w:r>
        <w:rPr>
          <w:b/>
          <w:spacing w:val="6"/>
          <w:sz w:val="22"/>
        </w:rPr>
        <w:t xml:space="preserve"> </w:t>
      </w:r>
      <w:r>
        <w:rPr>
          <w:b/>
          <w:spacing w:val="-2"/>
          <w:sz w:val="22"/>
        </w:rPr>
        <w:t>TEMPLATE</w:t>
      </w:r>
    </w:p>
    <w:p w14:paraId="76280987">
      <w:pPr>
        <w:pStyle w:val="6"/>
        <w:rPr>
          <w:b/>
          <w:sz w:val="20"/>
        </w:rPr>
      </w:pPr>
    </w:p>
    <w:p w14:paraId="4FF60442">
      <w:pPr>
        <w:pStyle w:val="6"/>
        <w:spacing w:before="133"/>
        <w:rPr>
          <w:b/>
          <w:sz w:val="20"/>
        </w:rPr>
      </w:pPr>
    </w:p>
    <w:tbl>
      <w:tblPr>
        <w:tblStyle w:val="5"/>
        <w:tblW w:w="0" w:type="auto"/>
        <w:tblInd w:w="8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27"/>
        <w:gridCol w:w="2829"/>
        <w:gridCol w:w="2828"/>
      </w:tblGrid>
      <w:tr w14:paraId="3339F4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827" w:type="dxa"/>
          </w:tcPr>
          <w:p w14:paraId="092D6A5F">
            <w:pPr>
              <w:pStyle w:val="12"/>
              <w:spacing w:before="5" w:line="250" w:lineRule="exact"/>
              <w:ind w:left="100"/>
              <w:rPr>
                <w:sz w:val="22"/>
              </w:rPr>
            </w:pPr>
            <w:r>
              <w:rPr>
                <w:spacing w:val="-4"/>
                <w:sz w:val="22"/>
              </w:rPr>
              <w:t>USER</w:t>
            </w:r>
          </w:p>
        </w:tc>
        <w:tc>
          <w:tcPr>
            <w:tcW w:w="2829" w:type="dxa"/>
          </w:tcPr>
          <w:p w14:paraId="7F5AE29D">
            <w:pPr>
              <w:pStyle w:val="12"/>
              <w:spacing w:before="5" w:line="250" w:lineRule="exact"/>
              <w:ind w:left="100"/>
              <w:rPr>
                <w:sz w:val="22"/>
              </w:rPr>
            </w:pPr>
            <w:r>
              <w:rPr>
                <w:spacing w:val="-2"/>
                <w:sz w:val="22"/>
              </w:rPr>
              <w:t>NEEDS</w:t>
            </w:r>
          </w:p>
        </w:tc>
        <w:tc>
          <w:tcPr>
            <w:tcW w:w="2828" w:type="dxa"/>
          </w:tcPr>
          <w:p w14:paraId="16F59E6F">
            <w:pPr>
              <w:pStyle w:val="12"/>
              <w:spacing w:before="5" w:line="250" w:lineRule="exact"/>
              <w:ind w:left="98"/>
              <w:rPr>
                <w:sz w:val="22"/>
              </w:rPr>
            </w:pPr>
            <w:r>
              <w:rPr>
                <w:spacing w:val="-2"/>
                <w:sz w:val="22"/>
              </w:rPr>
              <w:t>INSIGHTS</w:t>
            </w:r>
          </w:p>
        </w:tc>
      </w:tr>
      <w:tr w14:paraId="7A0923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29" w:hRule="atLeast"/>
        </w:trPr>
        <w:tc>
          <w:tcPr>
            <w:tcW w:w="2827" w:type="dxa"/>
          </w:tcPr>
          <w:p w14:paraId="058C694A">
            <w:pPr>
              <w:pStyle w:val="12"/>
              <w:tabs>
                <w:tab w:val="left" w:pos="1607"/>
                <w:tab w:val="left" w:pos="1922"/>
              </w:tabs>
              <w:spacing w:before="4" w:line="247" w:lineRule="auto"/>
              <w:ind w:left="100" w:right="87" w:hanging="1"/>
              <w:jc w:val="both"/>
              <w:rPr>
                <w:sz w:val="22"/>
              </w:rPr>
            </w:pPr>
            <w:r>
              <w:rPr>
                <w:sz w:val="22"/>
              </w:rPr>
              <w:t xml:space="preserve">As a college student I am </w:t>
            </w:r>
            <w:r>
              <w:rPr>
                <w:spacing w:val="-2"/>
                <w:sz w:val="22"/>
              </w:rPr>
              <w:t>encountering</w:t>
            </w:r>
            <w:r>
              <w:rPr>
                <w:sz w:val="22"/>
              </w:rPr>
              <w:tab/>
            </w:r>
            <w:r>
              <w:rPr>
                <w:sz w:val="22"/>
              </w:rPr>
              <w:tab/>
            </w:r>
            <w:r>
              <w:rPr>
                <w:spacing w:val="-2"/>
                <w:sz w:val="22"/>
              </w:rPr>
              <w:t>frequent Bluetooth</w:t>
            </w:r>
            <w:r>
              <w:rPr>
                <w:sz w:val="22"/>
              </w:rPr>
              <w:tab/>
            </w:r>
            <w:r>
              <w:rPr>
                <w:spacing w:val="-2"/>
                <w:sz w:val="22"/>
              </w:rPr>
              <w:t xml:space="preserve">connectivity </w:t>
            </w:r>
            <w:r>
              <w:rPr>
                <w:sz w:val="22"/>
              </w:rPr>
              <w:t>issues (such as pairing</w:t>
            </w:r>
            <w:r>
              <w:rPr>
                <w:spacing w:val="40"/>
                <w:sz w:val="22"/>
              </w:rPr>
              <w:t xml:space="preserve"> </w:t>
            </w:r>
            <w:r>
              <w:rPr>
                <w:sz w:val="22"/>
              </w:rPr>
              <w:t xml:space="preserve">failure, connections drops, </w:t>
            </w:r>
            <w:r>
              <w:rPr>
                <w:spacing w:val="-2"/>
                <w:sz w:val="22"/>
              </w:rPr>
              <w:t>etc.)</w:t>
            </w:r>
          </w:p>
        </w:tc>
        <w:tc>
          <w:tcPr>
            <w:tcW w:w="2829" w:type="dxa"/>
          </w:tcPr>
          <w:p w14:paraId="69DEDDFB">
            <w:pPr>
              <w:pStyle w:val="12"/>
              <w:spacing w:before="4" w:line="247" w:lineRule="auto"/>
              <w:ind w:left="100" w:right="90"/>
              <w:jc w:val="both"/>
              <w:rPr>
                <w:sz w:val="22"/>
              </w:rPr>
            </w:pPr>
            <w:r>
              <w:rPr>
                <w:sz w:val="22"/>
              </w:rPr>
              <w:t xml:space="preserve">I need a reliable solution to resolve these connectivity issue. Some of needs are improved pairing stability, reduced connection drops, </w:t>
            </w:r>
            <w:r>
              <w:rPr>
                <w:spacing w:val="-4"/>
                <w:sz w:val="22"/>
              </w:rPr>
              <w:t>etc.</w:t>
            </w:r>
          </w:p>
        </w:tc>
        <w:tc>
          <w:tcPr>
            <w:tcW w:w="2828" w:type="dxa"/>
          </w:tcPr>
          <w:p w14:paraId="69028BD1">
            <w:pPr>
              <w:pStyle w:val="12"/>
              <w:tabs>
                <w:tab w:val="left" w:pos="2325"/>
              </w:tabs>
              <w:spacing w:before="4" w:line="247" w:lineRule="auto"/>
              <w:ind w:left="98" w:right="89"/>
              <w:jc w:val="both"/>
              <w:rPr>
                <w:sz w:val="22"/>
              </w:rPr>
            </w:pPr>
            <w:r>
              <w:rPr>
                <w:sz w:val="22"/>
              </w:rPr>
              <w:t xml:space="preserve">Resolving these Bluetooth connectivity issues is crucial for ensuring smooth and </w:t>
            </w:r>
            <w:r>
              <w:rPr>
                <w:spacing w:val="-2"/>
                <w:sz w:val="22"/>
              </w:rPr>
              <w:t>uninterrupted</w:t>
            </w:r>
            <w:r>
              <w:rPr>
                <w:sz w:val="22"/>
              </w:rPr>
              <w:tab/>
            </w:r>
            <w:r>
              <w:rPr>
                <w:spacing w:val="-4"/>
                <w:sz w:val="22"/>
              </w:rPr>
              <w:t xml:space="preserve">user </w:t>
            </w:r>
            <w:r>
              <w:rPr>
                <w:sz w:val="22"/>
              </w:rPr>
              <w:t>experience which in turn enhance</w:t>
            </w:r>
            <w:r>
              <w:rPr>
                <w:spacing w:val="57"/>
                <w:sz w:val="22"/>
              </w:rPr>
              <w:t xml:space="preserve">   </w:t>
            </w:r>
            <w:r>
              <w:rPr>
                <w:sz w:val="22"/>
              </w:rPr>
              <w:t>overall</w:t>
            </w:r>
            <w:r>
              <w:rPr>
                <w:spacing w:val="58"/>
                <w:sz w:val="22"/>
              </w:rPr>
              <w:t xml:space="preserve">   </w:t>
            </w:r>
            <w:r>
              <w:rPr>
                <w:spacing w:val="-2"/>
                <w:sz w:val="22"/>
              </w:rPr>
              <w:t>device</w:t>
            </w:r>
          </w:p>
          <w:p w14:paraId="44A1DC29">
            <w:pPr>
              <w:pStyle w:val="12"/>
              <w:spacing w:line="246" w:lineRule="exact"/>
              <w:ind w:left="98"/>
              <w:rPr>
                <w:sz w:val="22"/>
              </w:rPr>
            </w:pPr>
            <w:r>
              <w:rPr>
                <w:spacing w:val="-2"/>
                <w:sz w:val="22"/>
              </w:rPr>
              <w:t>usability.</w:t>
            </w:r>
          </w:p>
        </w:tc>
      </w:tr>
    </w:tbl>
    <w:p w14:paraId="605B00C6">
      <w:pPr>
        <w:pStyle w:val="6"/>
        <w:spacing w:before="184"/>
        <w:rPr>
          <w:b/>
        </w:rPr>
      </w:pPr>
    </w:p>
    <w:p w14:paraId="3CCBD361">
      <w:pPr>
        <w:spacing w:before="0"/>
        <w:ind w:left="794" w:right="0" w:firstLine="0"/>
        <w:jc w:val="both"/>
        <w:rPr>
          <w:b/>
          <w:sz w:val="22"/>
        </w:rPr>
      </w:pPr>
      <w:r>
        <w:rPr>
          <w:b/>
          <w:sz w:val="22"/>
        </w:rPr>
        <w:t>TECH</w:t>
      </w:r>
      <w:r>
        <w:rPr>
          <w:b/>
          <w:spacing w:val="4"/>
          <w:sz w:val="22"/>
        </w:rPr>
        <w:t xml:space="preserve"> </w:t>
      </w:r>
      <w:r>
        <w:rPr>
          <w:b/>
          <w:sz w:val="22"/>
        </w:rPr>
        <w:t>–</w:t>
      </w:r>
      <w:r>
        <w:rPr>
          <w:b/>
          <w:spacing w:val="8"/>
          <w:sz w:val="22"/>
        </w:rPr>
        <w:t xml:space="preserve"> </w:t>
      </w:r>
      <w:r>
        <w:rPr>
          <w:b/>
          <w:sz w:val="22"/>
        </w:rPr>
        <w:t>2:</w:t>
      </w:r>
      <w:r>
        <w:rPr>
          <w:b/>
          <w:spacing w:val="4"/>
          <w:sz w:val="22"/>
        </w:rPr>
        <w:t xml:space="preserve"> </w:t>
      </w:r>
      <w:r>
        <w:rPr>
          <w:b/>
          <w:sz w:val="22"/>
        </w:rPr>
        <w:t>POV</w:t>
      </w:r>
      <w:r>
        <w:rPr>
          <w:b/>
          <w:spacing w:val="6"/>
          <w:sz w:val="22"/>
        </w:rPr>
        <w:t xml:space="preserve"> </w:t>
      </w:r>
      <w:r>
        <w:rPr>
          <w:b/>
          <w:spacing w:val="-2"/>
          <w:sz w:val="22"/>
        </w:rPr>
        <w:t>MADLIB</w:t>
      </w:r>
    </w:p>
    <w:p w14:paraId="20601565">
      <w:pPr>
        <w:pStyle w:val="6"/>
        <w:spacing w:before="179" w:line="266" w:lineRule="auto"/>
        <w:ind w:left="794" w:right="1148"/>
        <w:jc w:val="both"/>
      </w:pPr>
      <w:r>
        <w:t>As a student who used</w:t>
      </w:r>
      <w:r>
        <w:rPr>
          <w:spacing w:val="-1"/>
        </w:rPr>
        <w:t xml:space="preserve"> </w:t>
      </w:r>
      <w:r>
        <w:t>the Bluetooth headphone need a</w:t>
      </w:r>
      <w:r>
        <w:rPr>
          <w:spacing w:val="-1"/>
        </w:rPr>
        <w:t xml:space="preserve"> </w:t>
      </w:r>
      <w:r>
        <w:t>solution that helps to establish stable Bluetooth connections or resolving pairing issues. Understanding the root cause of this issue will improve user experience or enhance device stability.</w:t>
      </w:r>
    </w:p>
    <w:p w14:paraId="470CD583">
      <w:pPr>
        <w:pStyle w:val="6"/>
      </w:pPr>
    </w:p>
    <w:p w14:paraId="47EDE82B">
      <w:pPr>
        <w:pStyle w:val="6"/>
        <w:spacing w:before="60"/>
      </w:pPr>
    </w:p>
    <w:p w14:paraId="7D967D91">
      <w:pPr>
        <w:pStyle w:val="3"/>
        <w:jc w:val="both"/>
      </w:pPr>
      <w:r>
        <w:t>TECH</w:t>
      </w:r>
      <w:r>
        <w:rPr>
          <w:spacing w:val="7"/>
        </w:rPr>
        <w:t xml:space="preserve"> </w:t>
      </w:r>
      <w:r>
        <w:t>–</w:t>
      </w:r>
      <w:r>
        <w:rPr>
          <w:spacing w:val="10"/>
        </w:rPr>
        <w:t xml:space="preserve"> </w:t>
      </w:r>
      <w:r>
        <w:t>3:</w:t>
      </w:r>
      <w:r>
        <w:rPr>
          <w:spacing w:val="8"/>
        </w:rPr>
        <w:t xml:space="preserve"> </w:t>
      </w:r>
      <w:r>
        <w:t>ROOT</w:t>
      </w:r>
      <w:r>
        <w:rPr>
          <w:spacing w:val="9"/>
        </w:rPr>
        <w:t xml:space="preserve"> </w:t>
      </w:r>
      <w:r>
        <w:t>CAUSE</w:t>
      </w:r>
      <w:r>
        <w:rPr>
          <w:spacing w:val="8"/>
        </w:rPr>
        <w:t xml:space="preserve"> </w:t>
      </w:r>
      <w:r>
        <w:t>ANALYSIS</w:t>
      </w:r>
      <w:r>
        <w:rPr>
          <w:spacing w:val="8"/>
        </w:rPr>
        <w:t xml:space="preserve"> </w:t>
      </w:r>
      <w:r>
        <w:t>(5</w:t>
      </w:r>
      <w:r>
        <w:rPr>
          <w:spacing w:val="9"/>
        </w:rPr>
        <w:t xml:space="preserve"> </w:t>
      </w:r>
      <w:r>
        <w:rPr>
          <w:spacing w:val="-2"/>
        </w:rPr>
        <w:t>Whys)</w:t>
      </w:r>
    </w:p>
    <w:p w14:paraId="01BCF83D">
      <w:pPr>
        <w:pStyle w:val="11"/>
        <w:numPr>
          <w:ilvl w:val="0"/>
          <w:numId w:val="14"/>
        </w:numPr>
        <w:tabs>
          <w:tab w:val="left" w:pos="2147"/>
        </w:tabs>
        <w:spacing w:before="179" w:after="0" w:line="247" w:lineRule="auto"/>
        <w:ind w:left="1810" w:right="4216" w:firstLine="0"/>
        <w:jc w:val="left"/>
        <w:rPr>
          <w:sz w:val="22"/>
        </w:rPr>
      </w:pPr>
      <w:r>
        <w:rPr>
          <w:sz w:val="22"/>
        </w:rPr>
        <w:t>Why is there a Bluetooth connectivity issue? Ans: The Bluetooth connection keeps dropping.</w:t>
      </w:r>
    </w:p>
    <w:p w14:paraId="1EC621ED">
      <w:pPr>
        <w:pStyle w:val="11"/>
        <w:numPr>
          <w:ilvl w:val="0"/>
          <w:numId w:val="14"/>
        </w:numPr>
        <w:tabs>
          <w:tab w:val="left" w:pos="2147"/>
        </w:tabs>
        <w:spacing w:before="171" w:after="0" w:line="247" w:lineRule="auto"/>
        <w:ind w:left="1810" w:right="3496" w:firstLine="0"/>
        <w:jc w:val="left"/>
        <w:rPr>
          <w:sz w:val="22"/>
        </w:rPr>
      </w:pPr>
      <w:r>
        <w:rPr>
          <w:sz w:val="22"/>
        </w:rPr>
        <w:t>Why does the Bluetooth connection keep dropping? Ans: The Bluetooth signal strength is weak.</w:t>
      </w:r>
    </w:p>
    <w:p w14:paraId="7F2E370A">
      <w:pPr>
        <w:pStyle w:val="11"/>
        <w:numPr>
          <w:ilvl w:val="0"/>
          <w:numId w:val="14"/>
        </w:numPr>
        <w:tabs>
          <w:tab w:val="left" w:pos="2147"/>
        </w:tabs>
        <w:spacing w:before="170" w:after="0" w:line="240" w:lineRule="auto"/>
        <w:ind w:left="2147" w:right="0" w:hanging="337"/>
        <w:jc w:val="left"/>
        <w:rPr>
          <w:sz w:val="22"/>
        </w:rPr>
      </w:pPr>
      <w:r>
        <w:rPr>
          <w:sz w:val="22"/>
        </w:rPr>
        <w:t>Why</w:t>
      </w:r>
      <w:r>
        <w:rPr>
          <w:spacing w:val="7"/>
          <w:sz w:val="22"/>
        </w:rPr>
        <w:t xml:space="preserve"> </w:t>
      </w:r>
      <w:r>
        <w:rPr>
          <w:sz w:val="22"/>
        </w:rPr>
        <w:t>is</w:t>
      </w:r>
      <w:r>
        <w:rPr>
          <w:spacing w:val="8"/>
          <w:sz w:val="22"/>
        </w:rPr>
        <w:t xml:space="preserve"> </w:t>
      </w:r>
      <w:r>
        <w:rPr>
          <w:sz w:val="22"/>
        </w:rPr>
        <w:t>the</w:t>
      </w:r>
      <w:r>
        <w:rPr>
          <w:spacing w:val="6"/>
          <w:sz w:val="22"/>
        </w:rPr>
        <w:t xml:space="preserve"> </w:t>
      </w:r>
      <w:r>
        <w:rPr>
          <w:sz w:val="22"/>
        </w:rPr>
        <w:t>Bluetooth</w:t>
      </w:r>
      <w:r>
        <w:rPr>
          <w:spacing w:val="9"/>
          <w:sz w:val="22"/>
        </w:rPr>
        <w:t xml:space="preserve"> </w:t>
      </w:r>
      <w:r>
        <w:rPr>
          <w:sz w:val="22"/>
        </w:rPr>
        <w:t>signal</w:t>
      </w:r>
      <w:r>
        <w:rPr>
          <w:spacing w:val="9"/>
          <w:sz w:val="22"/>
        </w:rPr>
        <w:t xml:space="preserve"> </w:t>
      </w:r>
      <w:r>
        <w:rPr>
          <w:spacing w:val="-4"/>
          <w:sz w:val="22"/>
        </w:rPr>
        <w:t>weak?</w:t>
      </w:r>
    </w:p>
    <w:p w14:paraId="4B0773EC">
      <w:pPr>
        <w:pStyle w:val="6"/>
        <w:spacing w:before="7"/>
        <w:ind w:left="1810"/>
      </w:pPr>
      <w:r>
        <w:t>Ans:</w:t>
      </w:r>
      <w:r>
        <w:rPr>
          <w:spacing w:val="8"/>
        </w:rPr>
        <w:t xml:space="preserve"> </w:t>
      </w:r>
      <w:r>
        <w:t>There</w:t>
      </w:r>
      <w:r>
        <w:rPr>
          <w:spacing w:val="10"/>
        </w:rPr>
        <w:t xml:space="preserve"> </w:t>
      </w:r>
      <w:r>
        <w:t>is</w:t>
      </w:r>
      <w:r>
        <w:rPr>
          <w:spacing w:val="12"/>
        </w:rPr>
        <w:t xml:space="preserve"> </w:t>
      </w:r>
      <w:r>
        <w:t>interference</w:t>
      </w:r>
      <w:r>
        <w:rPr>
          <w:spacing w:val="10"/>
        </w:rPr>
        <w:t xml:space="preserve"> </w:t>
      </w:r>
      <w:r>
        <w:t>from</w:t>
      </w:r>
      <w:r>
        <w:rPr>
          <w:spacing w:val="10"/>
        </w:rPr>
        <w:t xml:space="preserve"> </w:t>
      </w:r>
      <w:r>
        <w:t>other</w:t>
      </w:r>
      <w:r>
        <w:rPr>
          <w:spacing w:val="10"/>
        </w:rPr>
        <w:t xml:space="preserve"> </w:t>
      </w:r>
      <w:r>
        <w:t>wireless</w:t>
      </w:r>
      <w:r>
        <w:rPr>
          <w:spacing w:val="12"/>
        </w:rPr>
        <w:t xml:space="preserve"> </w:t>
      </w:r>
      <w:r>
        <w:rPr>
          <w:spacing w:val="-2"/>
        </w:rPr>
        <w:t>device.</w:t>
      </w:r>
    </w:p>
    <w:p w14:paraId="6002919C">
      <w:pPr>
        <w:pStyle w:val="11"/>
        <w:numPr>
          <w:ilvl w:val="0"/>
          <w:numId w:val="14"/>
        </w:numPr>
        <w:tabs>
          <w:tab w:val="left" w:pos="2147"/>
        </w:tabs>
        <w:spacing w:before="179" w:after="0" w:line="240" w:lineRule="auto"/>
        <w:ind w:left="2147" w:right="0" w:hanging="337"/>
        <w:jc w:val="left"/>
        <w:rPr>
          <w:sz w:val="22"/>
        </w:rPr>
      </w:pPr>
      <w:r>
        <w:rPr>
          <w:sz w:val="22"/>
        </w:rPr>
        <w:t>Why</w:t>
      </w:r>
      <w:r>
        <w:rPr>
          <w:spacing w:val="10"/>
          <w:sz w:val="22"/>
        </w:rPr>
        <w:t xml:space="preserve"> </w:t>
      </w:r>
      <w:r>
        <w:rPr>
          <w:sz w:val="22"/>
        </w:rPr>
        <w:t>is</w:t>
      </w:r>
      <w:r>
        <w:rPr>
          <w:spacing w:val="11"/>
          <w:sz w:val="22"/>
        </w:rPr>
        <w:t xml:space="preserve"> </w:t>
      </w:r>
      <w:r>
        <w:rPr>
          <w:sz w:val="22"/>
        </w:rPr>
        <w:t>the</w:t>
      </w:r>
      <w:r>
        <w:rPr>
          <w:spacing w:val="9"/>
          <w:sz w:val="22"/>
        </w:rPr>
        <w:t xml:space="preserve"> </w:t>
      </w:r>
      <w:r>
        <w:rPr>
          <w:sz w:val="22"/>
        </w:rPr>
        <w:t>interference</w:t>
      </w:r>
      <w:r>
        <w:rPr>
          <w:spacing w:val="9"/>
          <w:sz w:val="22"/>
        </w:rPr>
        <w:t xml:space="preserve"> </w:t>
      </w:r>
      <w:r>
        <w:rPr>
          <w:sz w:val="22"/>
        </w:rPr>
        <w:t>from</w:t>
      </w:r>
      <w:r>
        <w:rPr>
          <w:spacing w:val="11"/>
          <w:sz w:val="22"/>
        </w:rPr>
        <w:t xml:space="preserve"> </w:t>
      </w:r>
      <w:r>
        <w:rPr>
          <w:sz w:val="22"/>
        </w:rPr>
        <w:t>other</w:t>
      </w:r>
      <w:r>
        <w:rPr>
          <w:spacing w:val="10"/>
          <w:sz w:val="22"/>
        </w:rPr>
        <w:t xml:space="preserve"> </w:t>
      </w:r>
      <w:r>
        <w:rPr>
          <w:sz w:val="22"/>
        </w:rPr>
        <w:t>wireless</w:t>
      </w:r>
      <w:r>
        <w:rPr>
          <w:spacing w:val="11"/>
          <w:sz w:val="22"/>
        </w:rPr>
        <w:t xml:space="preserve"> </w:t>
      </w:r>
      <w:r>
        <w:rPr>
          <w:spacing w:val="-2"/>
          <w:sz w:val="22"/>
        </w:rPr>
        <w:t>device?</w:t>
      </w:r>
    </w:p>
    <w:p w14:paraId="74F5BE04">
      <w:pPr>
        <w:pStyle w:val="6"/>
        <w:spacing w:before="8" w:line="266" w:lineRule="auto"/>
        <w:ind w:left="1810" w:right="1150"/>
      </w:pPr>
      <w:r>
        <w:t>Ans:</w:t>
      </w:r>
      <w:r>
        <w:rPr>
          <w:spacing w:val="35"/>
        </w:rPr>
        <w:t xml:space="preserve"> </w:t>
      </w:r>
      <w:r>
        <w:t>The</w:t>
      </w:r>
      <w:r>
        <w:rPr>
          <w:spacing w:val="36"/>
        </w:rPr>
        <w:t xml:space="preserve"> </w:t>
      </w:r>
      <w:r>
        <w:t>Bluetooth</w:t>
      </w:r>
      <w:r>
        <w:rPr>
          <w:spacing w:val="36"/>
        </w:rPr>
        <w:t xml:space="preserve"> </w:t>
      </w:r>
      <w:r>
        <w:t>device</w:t>
      </w:r>
      <w:r>
        <w:rPr>
          <w:spacing w:val="35"/>
        </w:rPr>
        <w:t xml:space="preserve"> </w:t>
      </w:r>
      <w:r>
        <w:t>is</w:t>
      </w:r>
      <w:r>
        <w:rPr>
          <w:spacing w:val="35"/>
        </w:rPr>
        <w:t xml:space="preserve"> </w:t>
      </w:r>
      <w:r>
        <w:t>operating</w:t>
      </w:r>
      <w:r>
        <w:rPr>
          <w:spacing w:val="36"/>
        </w:rPr>
        <w:t xml:space="preserve"> </w:t>
      </w:r>
      <w:r>
        <w:t>on</w:t>
      </w:r>
      <w:r>
        <w:rPr>
          <w:spacing w:val="36"/>
        </w:rPr>
        <w:t xml:space="preserve"> </w:t>
      </w:r>
      <w:r>
        <w:t>the</w:t>
      </w:r>
      <w:r>
        <w:rPr>
          <w:spacing w:val="35"/>
        </w:rPr>
        <w:t xml:space="preserve"> </w:t>
      </w:r>
      <w:r>
        <w:t>same</w:t>
      </w:r>
      <w:r>
        <w:rPr>
          <w:spacing w:val="37"/>
        </w:rPr>
        <w:t xml:space="preserve"> </w:t>
      </w:r>
      <w:r>
        <w:t>frequency</w:t>
      </w:r>
      <w:r>
        <w:rPr>
          <w:spacing w:val="35"/>
        </w:rPr>
        <w:t xml:space="preserve"> </w:t>
      </w:r>
      <w:r>
        <w:t>as</w:t>
      </w:r>
      <w:r>
        <w:rPr>
          <w:spacing w:val="37"/>
        </w:rPr>
        <w:t xml:space="preserve"> </w:t>
      </w:r>
      <w:r>
        <w:t>other</w:t>
      </w:r>
      <w:r>
        <w:rPr>
          <w:spacing w:val="35"/>
        </w:rPr>
        <w:t xml:space="preserve"> </w:t>
      </w:r>
      <w:r>
        <w:t xml:space="preserve">nearby </w:t>
      </w:r>
      <w:r>
        <w:rPr>
          <w:spacing w:val="-2"/>
        </w:rPr>
        <w:t>devices.</w:t>
      </w:r>
    </w:p>
    <w:p w14:paraId="5F01C265">
      <w:pPr>
        <w:pStyle w:val="11"/>
        <w:numPr>
          <w:ilvl w:val="0"/>
          <w:numId w:val="14"/>
        </w:numPr>
        <w:tabs>
          <w:tab w:val="left" w:pos="2147"/>
          <w:tab w:val="left" w:pos="2149"/>
        </w:tabs>
        <w:spacing w:before="149" w:after="0" w:line="247" w:lineRule="auto"/>
        <w:ind w:left="2149" w:right="1151" w:hanging="339"/>
        <w:jc w:val="left"/>
        <w:rPr>
          <w:sz w:val="22"/>
        </w:rPr>
      </w:pPr>
      <w:r>
        <w:rPr>
          <w:sz w:val="22"/>
        </w:rPr>
        <w:t>Why</w:t>
      </w:r>
      <w:r>
        <w:rPr>
          <w:spacing w:val="40"/>
          <w:sz w:val="22"/>
        </w:rPr>
        <w:t xml:space="preserve"> </w:t>
      </w:r>
      <w:r>
        <w:rPr>
          <w:sz w:val="22"/>
        </w:rPr>
        <w:t>is</w:t>
      </w:r>
      <w:r>
        <w:rPr>
          <w:spacing w:val="40"/>
          <w:sz w:val="22"/>
        </w:rPr>
        <w:t xml:space="preserve"> </w:t>
      </w:r>
      <w:r>
        <w:rPr>
          <w:sz w:val="22"/>
        </w:rPr>
        <w:t>Bluetooth</w:t>
      </w:r>
      <w:r>
        <w:rPr>
          <w:spacing w:val="40"/>
          <w:sz w:val="22"/>
        </w:rPr>
        <w:t xml:space="preserve"> </w:t>
      </w:r>
      <w:r>
        <w:rPr>
          <w:sz w:val="22"/>
        </w:rPr>
        <w:t>device</w:t>
      </w:r>
      <w:r>
        <w:rPr>
          <w:spacing w:val="40"/>
          <w:sz w:val="22"/>
        </w:rPr>
        <w:t xml:space="preserve"> </w:t>
      </w:r>
      <w:r>
        <w:rPr>
          <w:sz w:val="22"/>
        </w:rPr>
        <w:t>operating</w:t>
      </w:r>
      <w:r>
        <w:rPr>
          <w:spacing w:val="40"/>
          <w:sz w:val="22"/>
        </w:rPr>
        <w:t xml:space="preserve"> </w:t>
      </w:r>
      <w:r>
        <w:rPr>
          <w:sz w:val="22"/>
        </w:rPr>
        <w:t>on</w:t>
      </w:r>
      <w:r>
        <w:rPr>
          <w:spacing w:val="40"/>
          <w:sz w:val="22"/>
        </w:rPr>
        <w:t xml:space="preserve"> </w:t>
      </w:r>
      <w:r>
        <w:rPr>
          <w:sz w:val="22"/>
        </w:rPr>
        <w:t>the</w:t>
      </w:r>
      <w:r>
        <w:rPr>
          <w:spacing w:val="40"/>
          <w:sz w:val="22"/>
        </w:rPr>
        <w:t xml:space="preserve"> </w:t>
      </w:r>
      <w:r>
        <w:rPr>
          <w:sz w:val="22"/>
        </w:rPr>
        <w:t>same</w:t>
      </w:r>
      <w:r>
        <w:rPr>
          <w:spacing w:val="40"/>
          <w:sz w:val="22"/>
        </w:rPr>
        <w:t xml:space="preserve"> </w:t>
      </w:r>
      <w:r>
        <w:rPr>
          <w:sz w:val="22"/>
        </w:rPr>
        <w:t>frequency</w:t>
      </w:r>
      <w:r>
        <w:rPr>
          <w:spacing w:val="40"/>
          <w:sz w:val="22"/>
        </w:rPr>
        <w:t xml:space="preserve"> </w:t>
      </w:r>
      <w:r>
        <w:rPr>
          <w:sz w:val="22"/>
        </w:rPr>
        <w:t>as</w:t>
      </w:r>
      <w:r>
        <w:rPr>
          <w:spacing w:val="40"/>
          <w:sz w:val="22"/>
        </w:rPr>
        <w:t xml:space="preserve"> </w:t>
      </w:r>
      <w:r>
        <w:rPr>
          <w:sz w:val="22"/>
        </w:rPr>
        <w:t>other</w:t>
      </w:r>
      <w:r>
        <w:rPr>
          <w:spacing w:val="38"/>
          <w:sz w:val="22"/>
        </w:rPr>
        <w:t xml:space="preserve"> </w:t>
      </w:r>
      <w:r>
        <w:rPr>
          <w:sz w:val="22"/>
        </w:rPr>
        <w:t xml:space="preserve">nearby </w:t>
      </w:r>
      <w:r>
        <w:rPr>
          <w:spacing w:val="-2"/>
          <w:sz w:val="22"/>
        </w:rPr>
        <w:t>devices?</w:t>
      </w:r>
    </w:p>
    <w:p w14:paraId="35479095">
      <w:pPr>
        <w:pStyle w:val="6"/>
        <w:spacing w:line="264" w:lineRule="auto"/>
        <w:ind w:left="1810" w:right="1150" w:hanging="1"/>
      </w:pPr>
      <w:r>
        <w:t>Ans:</w:t>
      </w:r>
      <w:r>
        <w:rPr>
          <w:spacing w:val="40"/>
        </w:rPr>
        <w:t xml:space="preserve"> </w:t>
      </w:r>
      <w:r>
        <w:t>The</w:t>
      </w:r>
      <w:r>
        <w:rPr>
          <w:spacing w:val="40"/>
        </w:rPr>
        <w:t xml:space="preserve"> </w:t>
      </w:r>
      <w:r>
        <w:t>Bluetooth</w:t>
      </w:r>
      <w:r>
        <w:rPr>
          <w:spacing w:val="40"/>
        </w:rPr>
        <w:t xml:space="preserve"> </w:t>
      </w:r>
      <w:r>
        <w:t>device</w:t>
      </w:r>
      <w:r>
        <w:rPr>
          <w:spacing w:val="40"/>
        </w:rPr>
        <w:t xml:space="preserve"> </w:t>
      </w:r>
      <w:r>
        <w:t>is</w:t>
      </w:r>
      <w:r>
        <w:rPr>
          <w:spacing w:val="40"/>
        </w:rPr>
        <w:t xml:space="preserve"> </w:t>
      </w:r>
      <w:r>
        <w:t>not</w:t>
      </w:r>
      <w:r>
        <w:rPr>
          <w:spacing w:val="40"/>
        </w:rPr>
        <w:t xml:space="preserve"> </w:t>
      </w:r>
      <w:r>
        <w:t>automatically</w:t>
      </w:r>
      <w:r>
        <w:rPr>
          <w:spacing w:val="40"/>
        </w:rPr>
        <w:t xml:space="preserve"> </w:t>
      </w:r>
      <w:r>
        <w:t>selecting</w:t>
      </w:r>
      <w:r>
        <w:rPr>
          <w:spacing w:val="40"/>
        </w:rPr>
        <w:t xml:space="preserve"> </w:t>
      </w:r>
      <w:r>
        <w:t>the</w:t>
      </w:r>
      <w:r>
        <w:rPr>
          <w:spacing w:val="40"/>
        </w:rPr>
        <w:t xml:space="preserve"> </w:t>
      </w:r>
      <w:r>
        <w:t>least</w:t>
      </w:r>
      <w:r>
        <w:rPr>
          <w:spacing w:val="40"/>
        </w:rPr>
        <w:t xml:space="preserve"> </w:t>
      </w:r>
      <w:r>
        <w:t>congested</w:t>
      </w:r>
      <w:r>
        <w:rPr>
          <w:spacing w:val="80"/>
        </w:rPr>
        <w:t xml:space="preserve"> </w:t>
      </w:r>
      <w:r>
        <w:t>frequency channel.</w:t>
      </w:r>
    </w:p>
    <w:p w14:paraId="15BACC1C">
      <w:pPr>
        <w:pStyle w:val="6"/>
        <w:spacing w:before="153" w:line="266" w:lineRule="auto"/>
        <w:ind w:left="794" w:right="1151"/>
        <w:jc w:val="both"/>
      </w:pPr>
      <w:r>
        <w:t xml:space="preserve"># INSIGHTS: Improving the Bluetooth device’s frequency channel selection algorithm could potentially resolve the connectivity issues by reducing interference from other wireless </w:t>
      </w:r>
      <w:r>
        <w:rPr>
          <w:spacing w:val="-2"/>
        </w:rPr>
        <w:t>devices.</w:t>
      </w:r>
    </w:p>
    <w:p w14:paraId="215B4FA0">
      <w:pPr>
        <w:pStyle w:val="6"/>
        <w:spacing w:before="149" w:line="264" w:lineRule="auto"/>
        <w:ind w:left="794" w:right="1152"/>
        <w:jc w:val="both"/>
      </w:pPr>
      <w:r>
        <w:t>This analysis helps identify the root cause of the Bluetooth connectivity issues and provides insight into potential solutions.</w:t>
      </w:r>
    </w:p>
    <w:p w14:paraId="5D414139">
      <w:pPr>
        <w:pStyle w:val="6"/>
        <w:rPr>
          <w:sz w:val="20"/>
        </w:rPr>
      </w:pPr>
    </w:p>
    <w:p w14:paraId="57774F10">
      <w:pPr>
        <w:pStyle w:val="6"/>
        <w:rPr>
          <w:sz w:val="20"/>
        </w:rPr>
      </w:pPr>
    </w:p>
    <w:p w14:paraId="4186A476">
      <w:pPr>
        <w:pStyle w:val="6"/>
        <w:spacing w:before="232"/>
        <w:rPr>
          <w:sz w:val="20"/>
        </w:rPr>
      </w:pPr>
      <w:r>
        <w:rPr>
          <w:sz w:val="20"/>
        </w:rPr>
        <mc:AlternateContent>
          <mc:Choice Requires="wps">
            <w:drawing>
              <wp:anchor distT="0" distB="0" distL="0" distR="0" simplePos="0" relativeHeight="251718656" behindDoc="1" locked="0" layoutInCell="1" allowOverlap="1">
                <wp:simplePos x="0" y="0"/>
                <wp:positionH relativeFrom="page">
                  <wp:posOffset>1172210</wp:posOffset>
                </wp:positionH>
                <wp:positionV relativeFrom="paragraph">
                  <wp:posOffset>317500</wp:posOffset>
                </wp:positionV>
                <wp:extent cx="5428615" cy="6350"/>
                <wp:effectExtent l="0" t="0" r="0" b="0"/>
                <wp:wrapTopAndBottom/>
                <wp:docPr id="103" name="Graphic 103"/>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03" o:spid="_x0000_s1026" o:spt="100" style="position:absolute;left:0pt;margin-left:92.3pt;margin-top:25pt;height:0.5pt;width:427.45pt;mso-position-horizontal-relative:page;mso-wrap-distance-bottom:0pt;mso-wrap-distance-top:0pt;z-index:-251597824;mso-width-relative:page;mso-height-relative:page;" fillcolor="#000000" filled="t" stroked="f" coordsize="5428615,6350" o:gfxdata="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500le&#10;1gAAAAoBAAAPAAAAAAAAAAEAIAAAACIAAABkcnMvZG93bnJldi54bWxQSwECFAAUAAAACACHTuJA&#10;2vaafiMCAADg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19BCF137">
      <w:pPr>
        <w:pStyle w:val="6"/>
        <w:spacing w:after="0"/>
        <w:rPr>
          <w:sz w:val="20"/>
        </w:rPr>
        <w:sectPr>
          <w:pgSz w:w="12240" w:h="15840"/>
          <w:pgMar w:top="1040" w:right="720" w:bottom="880" w:left="1080" w:header="623" w:footer="687" w:gutter="0"/>
          <w:cols w:space="720" w:num="1"/>
        </w:sectPr>
      </w:pPr>
    </w:p>
    <w:p w14:paraId="10A92AA9">
      <w:pPr>
        <w:pStyle w:val="6"/>
        <w:spacing w:before="33"/>
      </w:pPr>
      <w:r>
        <mc:AlternateContent>
          <mc:Choice Requires="wpg">
            <w:drawing>
              <wp:anchor distT="0" distB="0" distL="0" distR="0" simplePos="0" relativeHeight="251683840"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104" name="Group 104"/>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105" name="Image 105"/>
                          <pic:cNvPicPr/>
                        </pic:nvPicPr>
                        <pic:blipFill>
                          <a:blip r:embed="rId11" cstate="print"/>
                          <a:stretch>
                            <a:fillRect/>
                          </a:stretch>
                        </pic:blipFill>
                        <pic:spPr>
                          <a:xfrm>
                            <a:off x="489966" y="9905"/>
                            <a:ext cx="1713738" cy="573785"/>
                          </a:xfrm>
                          <a:prstGeom prst="rect">
                            <a:avLst/>
                          </a:prstGeom>
                        </pic:spPr>
                      </pic:pic>
                      <wps:wsp>
                        <wps:cNvPr id="106" name="Graphic 106"/>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32640;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">
                <o:lock v:ext="edit" aspectratio="f"/>
                <v:shape id="Image 105" o:spid="_x0000_s1026" o:spt="75" type="#_x0000_t75" style="position:absolute;left:489966;top:9905;height:573785;width:1713738;" filled="f" o:preferrelative="t" stroked="f" coordsize="21600,21600" o:gfxdata="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93WS5AAAA3AAA&#10;AA8AAAAAAAAAAQAgAAAAIgAAAGRycy9kb3ducmV2LnhtbFBLAQIUABQAAAAIAIdO4kAzLwWeOwAA&#10;ADkAAAAQAAAAAAAAAAEAIAAAAAgBAABkcnMvc2hhcGV4bWwueG1sUEsFBgAAAAAGAAYAWwEAALID&#10;AAAAAA==&#10;">
                  <v:fill on="f" focussize="0,0"/>
                  <v:stroke on="f"/>
                  <v:imagedata r:id="rId11" o:title=""/>
                  <o:lock v:ext="edit" aspectratio="f"/>
                </v:shape>
                <v:shape id="Graphic 106" o:spid="_x0000_s1026" o:spt="100" style="position:absolute;left:0;top:11;height:9486265;width:6456680;" fillcolor="#000000" filled="t" stroked="f" coordsize="6456680,9486265" o:gfxdata="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fAmy7sAAADc&#10;AAAADwAAAAAAAAABACAAAAAiAAAAZHJzL2Rvd25yZXYueG1sUEsBAhQAFAAAAAgAh07iQDMvBZ47&#10;AAAAOQAAABAAAAAAAAAAAQAgAAAACgEAAGRycy9zaGFwZXhtbC54bWxQSwUGAAAAAAYABgBbAQAA&#10;tAM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503D5EE4">
      <w:pPr>
        <w:pStyle w:val="3"/>
      </w:pPr>
      <w:r>
        <w:t>TECH</w:t>
      </w:r>
      <w:r>
        <w:rPr>
          <w:spacing w:val="6"/>
        </w:rPr>
        <w:t xml:space="preserve"> </w:t>
      </w:r>
      <w:r>
        <w:t>4:</w:t>
      </w:r>
      <w:r>
        <w:rPr>
          <w:spacing w:val="7"/>
        </w:rPr>
        <w:t xml:space="preserve"> </w:t>
      </w:r>
      <w:r>
        <w:t>4W</w:t>
      </w:r>
      <w:r>
        <w:rPr>
          <w:spacing w:val="6"/>
        </w:rPr>
        <w:t xml:space="preserve"> </w:t>
      </w:r>
      <w:r>
        <w:t>AND</w:t>
      </w:r>
      <w:r>
        <w:rPr>
          <w:spacing w:val="8"/>
        </w:rPr>
        <w:t xml:space="preserve"> </w:t>
      </w:r>
      <w:r>
        <w:rPr>
          <w:spacing w:val="-5"/>
        </w:rPr>
        <w:t>1H</w:t>
      </w:r>
    </w:p>
    <w:p w14:paraId="58F6B85F">
      <w:pPr>
        <w:pStyle w:val="11"/>
        <w:numPr>
          <w:ilvl w:val="0"/>
          <w:numId w:val="15"/>
        </w:numPr>
        <w:tabs>
          <w:tab w:val="left" w:pos="2199"/>
        </w:tabs>
        <w:spacing w:before="179" w:after="0" w:line="240" w:lineRule="auto"/>
        <w:ind w:left="2199" w:right="0" w:hanging="389"/>
        <w:jc w:val="both"/>
        <w:rPr>
          <w:sz w:val="22"/>
        </w:rPr>
      </w:pPr>
      <w:r>
        <w:rPr>
          <w:sz w:val="22"/>
        </w:rPr>
        <w:t>What</w:t>
      </w:r>
      <w:r>
        <w:rPr>
          <w:spacing w:val="5"/>
          <w:sz w:val="22"/>
        </w:rPr>
        <w:t xml:space="preserve"> </w:t>
      </w:r>
      <w:r>
        <w:rPr>
          <w:sz w:val="22"/>
        </w:rPr>
        <w:t>is</w:t>
      </w:r>
      <w:r>
        <w:rPr>
          <w:spacing w:val="7"/>
          <w:sz w:val="22"/>
        </w:rPr>
        <w:t xml:space="preserve"> </w:t>
      </w:r>
      <w:r>
        <w:rPr>
          <w:sz w:val="22"/>
        </w:rPr>
        <w:t>the</w:t>
      </w:r>
      <w:r>
        <w:rPr>
          <w:spacing w:val="5"/>
          <w:sz w:val="22"/>
        </w:rPr>
        <w:t xml:space="preserve"> </w:t>
      </w:r>
      <w:r>
        <w:rPr>
          <w:spacing w:val="-2"/>
          <w:sz w:val="22"/>
        </w:rPr>
        <w:t>issue?</w:t>
      </w:r>
    </w:p>
    <w:p w14:paraId="23FDB873">
      <w:pPr>
        <w:pStyle w:val="6"/>
        <w:spacing w:before="7"/>
        <w:ind w:left="1810"/>
      </w:pPr>
      <w:r>
        <w:t>Ans:</w:t>
      </w:r>
      <w:r>
        <w:rPr>
          <w:spacing w:val="11"/>
        </w:rPr>
        <w:t xml:space="preserve"> </w:t>
      </w:r>
      <w:r>
        <w:t>Bluetooth</w:t>
      </w:r>
      <w:r>
        <w:rPr>
          <w:spacing w:val="13"/>
        </w:rPr>
        <w:t xml:space="preserve"> </w:t>
      </w:r>
      <w:r>
        <w:t>connection</w:t>
      </w:r>
      <w:r>
        <w:rPr>
          <w:spacing w:val="13"/>
        </w:rPr>
        <w:t xml:space="preserve"> </w:t>
      </w:r>
      <w:r>
        <w:t>keeps</w:t>
      </w:r>
      <w:r>
        <w:rPr>
          <w:spacing w:val="12"/>
        </w:rPr>
        <w:t xml:space="preserve"> </w:t>
      </w:r>
      <w:r>
        <w:rPr>
          <w:spacing w:val="-2"/>
        </w:rPr>
        <w:t>dropping</w:t>
      </w:r>
    </w:p>
    <w:p w14:paraId="2A77AA59">
      <w:pPr>
        <w:pStyle w:val="11"/>
        <w:numPr>
          <w:ilvl w:val="0"/>
          <w:numId w:val="15"/>
        </w:numPr>
        <w:tabs>
          <w:tab w:val="left" w:pos="2147"/>
        </w:tabs>
        <w:spacing w:before="179" w:after="0" w:line="247" w:lineRule="auto"/>
        <w:ind w:left="1810" w:right="5072" w:firstLine="0"/>
        <w:jc w:val="both"/>
        <w:rPr>
          <w:sz w:val="22"/>
        </w:rPr>
      </w:pPr>
      <w:r>
        <w:rPr>
          <w:sz w:val="22"/>
        </w:rPr>
        <w:t>Why is the connection dropping? Ans: Due to the weak Bluetooth signal.</w:t>
      </w:r>
    </w:p>
    <w:p w14:paraId="7565E02A">
      <w:pPr>
        <w:pStyle w:val="11"/>
        <w:numPr>
          <w:ilvl w:val="0"/>
          <w:numId w:val="15"/>
        </w:numPr>
        <w:tabs>
          <w:tab w:val="left" w:pos="2147"/>
        </w:tabs>
        <w:spacing w:before="171" w:after="0" w:line="240" w:lineRule="auto"/>
        <w:ind w:left="2147" w:right="0" w:hanging="337"/>
        <w:jc w:val="both"/>
        <w:rPr>
          <w:sz w:val="22"/>
        </w:rPr>
      </w:pPr>
      <w:r>
        <w:rPr>
          <w:sz w:val="22"/>
        </w:rPr>
        <w:t>When</w:t>
      </w:r>
      <w:r>
        <w:rPr>
          <w:spacing w:val="8"/>
          <w:sz w:val="22"/>
        </w:rPr>
        <w:t xml:space="preserve"> </w:t>
      </w:r>
      <w:r>
        <w:rPr>
          <w:sz w:val="22"/>
        </w:rPr>
        <w:t>does</w:t>
      </w:r>
      <w:r>
        <w:rPr>
          <w:spacing w:val="8"/>
          <w:sz w:val="22"/>
        </w:rPr>
        <w:t xml:space="preserve"> </w:t>
      </w:r>
      <w:r>
        <w:rPr>
          <w:sz w:val="22"/>
        </w:rPr>
        <w:t>the</w:t>
      </w:r>
      <w:r>
        <w:rPr>
          <w:spacing w:val="10"/>
          <w:sz w:val="22"/>
        </w:rPr>
        <w:t xml:space="preserve"> </w:t>
      </w:r>
      <w:r>
        <w:rPr>
          <w:sz w:val="22"/>
        </w:rPr>
        <w:t>weak</w:t>
      </w:r>
      <w:r>
        <w:rPr>
          <w:spacing w:val="6"/>
          <w:sz w:val="22"/>
        </w:rPr>
        <w:t xml:space="preserve"> </w:t>
      </w:r>
      <w:r>
        <w:rPr>
          <w:sz w:val="22"/>
        </w:rPr>
        <w:t>signal</w:t>
      </w:r>
      <w:r>
        <w:rPr>
          <w:spacing w:val="10"/>
          <w:sz w:val="22"/>
        </w:rPr>
        <w:t xml:space="preserve"> </w:t>
      </w:r>
      <w:r>
        <w:rPr>
          <w:spacing w:val="-2"/>
          <w:sz w:val="22"/>
        </w:rPr>
        <w:t>occur?</w:t>
      </w:r>
    </w:p>
    <w:p w14:paraId="315ECC3E">
      <w:pPr>
        <w:pStyle w:val="6"/>
        <w:spacing w:before="7"/>
        <w:ind w:left="1810"/>
      </w:pPr>
      <w:r>
        <w:t>Ans:</w:t>
      </w:r>
      <w:r>
        <w:rPr>
          <w:spacing w:val="8"/>
        </w:rPr>
        <w:t xml:space="preserve"> </w:t>
      </w:r>
      <w:r>
        <w:t>During</w:t>
      </w:r>
      <w:r>
        <w:rPr>
          <w:spacing w:val="6"/>
        </w:rPr>
        <w:t xml:space="preserve"> </w:t>
      </w:r>
      <w:r>
        <w:t>the</w:t>
      </w:r>
      <w:r>
        <w:rPr>
          <w:spacing w:val="11"/>
        </w:rPr>
        <w:t xml:space="preserve"> </w:t>
      </w:r>
      <w:r>
        <w:t>peak</w:t>
      </w:r>
      <w:r>
        <w:rPr>
          <w:spacing w:val="8"/>
        </w:rPr>
        <w:t xml:space="preserve"> </w:t>
      </w:r>
      <w:r>
        <w:t>usage</w:t>
      </w:r>
      <w:r>
        <w:rPr>
          <w:spacing w:val="8"/>
        </w:rPr>
        <w:t xml:space="preserve"> </w:t>
      </w:r>
      <w:r>
        <w:t>times</w:t>
      </w:r>
      <w:r>
        <w:rPr>
          <w:spacing w:val="10"/>
        </w:rPr>
        <w:t xml:space="preserve"> </w:t>
      </w:r>
      <w:r>
        <w:t>or</w:t>
      </w:r>
      <w:r>
        <w:rPr>
          <w:spacing w:val="8"/>
        </w:rPr>
        <w:t xml:space="preserve"> </w:t>
      </w:r>
      <w:r>
        <w:t>when</w:t>
      </w:r>
      <w:r>
        <w:rPr>
          <w:spacing w:val="10"/>
        </w:rPr>
        <w:t xml:space="preserve"> </w:t>
      </w:r>
      <w:r>
        <w:t>multiple</w:t>
      </w:r>
      <w:r>
        <w:rPr>
          <w:spacing w:val="9"/>
        </w:rPr>
        <w:t xml:space="preserve"> </w:t>
      </w:r>
      <w:r>
        <w:t>devices</w:t>
      </w:r>
      <w:r>
        <w:rPr>
          <w:spacing w:val="7"/>
        </w:rPr>
        <w:t xml:space="preserve"> </w:t>
      </w:r>
      <w:r>
        <w:t>are</w:t>
      </w:r>
      <w:r>
        <w:rPr>
          <w:spacing w:val="7"/>
        </w:rPr>
        <w:t xml:space="preserve"> </w:t>
      </w:r>
      <w:r>
        <w:rPr>
          <w:spacing w:val="-2"/>
        </w:rPr>
        <w:t>active.</w:t>
      </w:r>
    </w:p>
    <w:p w14:paraId="76801DD9">
      <w:pPr>
        <w:pStyle w:val="11"/>
        <w:numPr>
          <w:ilvl w:val="0"/>
          <w:numId w:val="15"/>
        </w:numPr>
        <w:tabs>
          <w:tab w:val="left" w:pos="2147"/>
        </w:tabs>
        <w:spacing w:before="180" w:after="0" w:line="240" w:lineRule="auto"/>
        <w:ind w:left="2147" w:right="0" w:hanging="337"/>
        <w:jc w:val="both"/>
        <w:rPr>
          <w:sz w:val="22"/>
        </w:rPr>
      </w:pPr>
      <w:r>
        <w:rPr>
          <w:sz w:val="22"/>
        </w:rPr>
        <w:t>Who</w:t>
      </w:r>
      <w:r>
        <w:rPr>
          <w:spacing w:val="6"/>
          <w:sz w:val="22"/>
        </w:rPr>
        <w:t xml:space="preserve"> </w:t>
      </w:r>
      <w:r>
        <w:rPr>
          <w:sz w:val="22"/>
        </w:rPr>
        <w:t>is</w:t>
      </w:r>
      <w:r>
        <w:rPr>
          <w:spacing w:val="7"/>
          <w:sz w:val="22"/>
        </w:rPr>
        <w:t xml:space="preserve"> </w:t>
      </w:r>
      <w:r>
        <w:rPr>
          <w:sz w:val="22"/>
        </w:rPr>
        <w:t>affected</w:t>
      </w:r>
      <w:r>
        <w:rPr>
          <w:spacing w:val="8"/>
          <w:sz w:val="22"/>
        </w:rPr>
        <w:t xml:space="preserve"> </w:t>
      </w:r>
      <w:r>
        <w:rPr>
          <w:sz w:val="22"/>
        </w:rPr>
        <w:t>by</w:t>
      </w:r>
      <w:r>
        <w:rPr>
          <w:spacing w:val="5"/>
          <w:sz w:val="22"/>
        </w:rPr>
        <w:t xml:space="preserve"> </w:t>
      </w:r>
      <w:r>
        <w:rPr>
          <w:sz w:val="22"/>
        </w:rPr>
        <w:t>the</w:t>
      </w:r>
      <w:r>
        <w:rPr>
          <w:spacing w:val="8"/>
          <w:sz w:val="22"/>
        </w:rPr>
        <w:t xml:space="preserve"> </w:t>
      </w:r>
      <w:r>
        <w:rPr>
          <w:spacing w:val="-2"/>
          <w:sz w:val="22"/>
        </w:rPr>
        <w:t>issues?</w:t>
      </w:r>
    </w:p>
    <w:p w14:paraId="738A4091">
      <w:pPr>
        <w:pStyle w:val="6"/>
        <w:spacing w:before="7"/>
        <w:ind w:left="1810"/>
      </w:pPr>
      <w:r>
        <w:t>Ans:</w:t>
      </w:r>
      <w:r>
        <w:rPr>
          <w:spacing w:val="6"/>
        </w:rPr>
        <w:t xml:space="preserve"> </w:t>
      </w:r>
      <w:r>
        <w:t>Users</w:t>
      </w:r>
      <w:r>
        <w:rPr>
          <w:spacing w:val="11"/>
        </w:rPr>
        <w:t xml:space="preserve"> </w:t>
      </w:r>
      <w:r>
        <w:t>of</w:t>
      </w:r>
      <w:r>
        <w:rPr>
          <w:spacing w:val="10"/>
        </w:rPr>
        <w:t xml:space="preserve"> </w:t>
      </w:r>
      <w:r>
        <w:t>the</w:t>
      </w:r>
      <w:r>
        <w:rPr>
          <w:spacing w:val="8"/>
        </w:rPr>
        <w:t xml:space="preserve"> </w:t>
      </w:r>
      <w:r>
        <w:t>Bluetooth</w:t>
      </w:r>
      <w:r>
        <w:rPr>
          <w:spacing w:val="10"/>
        </w:rPr>
        <w:t xml:space="preserve"> </w:t>
      </w:r>
      <w:r>
        <w:t>enabled</w:t>
      </w:r>
      <w:r>
        <w:rPr>
          <w:spacing w:val="9"/>
        </w:rPr>
        <w:t xml:space="preserve"> </w:t>
      </w:r>
      <w:r>
        <w:rPr>
          <w:spacing w:val="-2"/>
        </w:rPr>
        <w:t>device.</w:t>
      </w:r>
    </w:p>
    <w:p w14:paraId="384A3440">
      <w:pPr>
        <w:pStyle w:val="11"/>
        <w:numPr>
          <w:ilvl w:val="0"/>
          <w:numId w:val="15"/>
        </w:numPr>
        <w:tabs>
          <w:tab w:val="left" w:pos="2147"/>
        </w:tabs>
        <w:spacing w:before="180" w:after="0" w:line="240" w:lineRule="auto"/>
        <w:ind w:left="2147" w:right="0" w:hanging="337"/>
        <w:jc w:val="both"/>
        <w:rPr>
          <w:sz w:val="22"/>
        </w:rPr>
      </w:pPr>
      <w:r>
        <w:rPr>
          <w:sz w:val="22"/>
        </w:rPr>
        <w:t>How</w:t>
      </w:r>
      <w:r>
        <w:rPr>
          <w:spacing w:val="6"/>
          <w:sz w:val="22"/>
        </w:rPr>
        <w:t xml:space="preserve"> </w:t>
      </w:r>
      <w:r>
        <w:rPr>
          <w:sz w:val="22"/>
        </w:rPr>
        <w:t>can</w:t>
      </w:r>
      <w:r>
        <w:rPr>
          <w:spacing w:val="7"/>
          <w:sz w:val="22"/>
        </w:rPr>
        <w:t xml:space="preserve"> </w:t>
      </w:r>
      <w:r>
        <w:rPr>
          <w:sz w:val="22"/>
        </w:rPr>
        <w:t>this</w:t>
      </w:r>
      <w:r>
        <w:rPr>
          <w:spacing w:val="6"/>
          <w:sz w:val="22"/>
        </w:rPr>
        <w:t xml:space="preserve"> </w:t>
      </w:r>
      <w:r>
        <w:rPr>
          <w:sz w:val="22"/>
        </w:rPr>
        <w:t>issue</w:t>
      </w:r>
      <w:r>
        <w:rPr>
          <w:spacing w:val="8"/>
          <w:sz w:val="22"/>
        </w:rPr>
        <w:t xml:space="preserve"> </w:t>
      </w:r>
      <w:r>
        <w:rPr>
          <w:sz w:val="22"/>
        </w:rPr>
        <w:t>be</w:t>
      </w:r>
      <w:r>
        <w:rPr>
          <w:spacing w:val="6"/>
          <w:sz w:val="22"/>
        </w:rPr>
        <w:t xml:space="preserve"> </w:t>
      </w:r>
      <w:r>
        <w:rPr>
          <w:spacing w:val="-2"/>
          <w:sz w:val="22"/>
        </w:rPr>
        <w:t>resolved?</w:t>
      </w:r>
    </w:p>
    <w:p w14:paraId="584FA7BF">
      <w:pPr>
        <w:pStyle w:val="6"/>
        <w:spacing w:before="6" w:line="266" w:lineRule="auto"/>
        <w:ind w:left="1810" w:right="1151"/>
        <w:jc w:val="both"/>
      </w:pPr>
      <w:r>
        <w:t>Ans: By implementing a frequency channel selection algorithm could potentially resolve the Bluetooth connectivity issues by reducing interference from other wireless devices.</w:t>
      </w:r>
    </w:p>
    <w:p w14:paraId="6E856C0E">
      <w:pPr>
        <w:pStyle w:val="6"/>
        <w:rPr>
          <w:sz w:val="20"/>
        </w:rPr>
      </w:pPr>
    </w:p>
    <w:p w14:paraId="63362563">
      <w:pPr>
        <w:pStyle w:val="6"/>
        <w:rPr>
          <w:sz w:val="20"/>
        </w:rPr>
      </w:pPr>
    </w:p>
    <w:p w14:paraId="57168416">
      <w:pPr>
        <w:pStyle w:val="6"/>
        <w:rPr>
          <w:sz w:val="20"/>
        </w:rPr>
      </w:pPr>
    </w:p>
    <w:p w14:paraId="403075FF">
      <w:pPr>
        <w:pStyle w:val="6"/>
        <w:rPr>
          <w:sz w:val="20"/>
        </w:rPr>
      </w:pPr>
    </w:p>
    <w:p w14:paraId="31579228">
      <w:pPr>
        <w:pStyle w:val="6"/>
        <w:rPr>
          <w:sz w:val="20"/>
        </w:rPr>
      </w:pPr>
    </w:p>
    <w:p w14:paraId="21B699D3">
      <w:pPr>
        <w:pStyle w:val="6"/>
        <w:rPr>
          <w:sz w:val="20"/>
        </w:rPr>
      </w:pPr>
    </w:p>
    <w:p w14:paraId="729E38BD">
      <w:pPr>
        <w:pStyle w:val="6"/>
        <w:rPr>
          <w:sz w:val="20"/>
        </w:rPr>
      </w:pPr>
    </w:p>
    <w:p w14:paraId="2B31B73A">
      <w:pPr>
        <w:pStyle w:val="6"/>
        <w:rPr>
          <w:sz w:val="20"/>
        </w:rPr>
      </w:pPr>
    </w:p>
    <w:p w14:paraId="53EE8EE7">
      <w:pPr>
        <w:pStyle w:val="6"/>
        <w:rPr>
          <w:sz w:val="20"/>
        </w:rPr>
      </w:pPr>
    </w:p>
    <w:p w14:paraId="0E5C2A5F">
      <w:pPr>
        <w:pStyle w:val="6"/>
        <w:rPr>
          <w:sz w:val="20"/>
        </w:rPr>
      </w:pPr>
    </w:p>
    <w:p w14:paraId="4555FD97">
      <w:pPr>
        <w:pStyle w:val="6"/>
        <w:rPr>
          <w:sz w:val="20"/>
        </w:rPr>
      </w:pPr>
    </w:p>
    <w:p w14:paraId="4E4FAC34">
      <w:pPr>
        <w:pStyle w:val="6"/>
        <w:rPr>
          <w:sz w:val="20"/>
        </w:rPr>
      </w:pPr>
    </w:p>
    <w:p w14:paraId="2ADAB52F">
      <w:pPr>
        <w:pStyle w:val="6"/>
        <w:rPr>
          <w:sz w:val="20"/>
        </w:rPr>
      </w:pPr>
    </w:p>
    <w:p w14:paraId="30E64F71">
      <w:pPr>
        <w:pStyle w:val="6"/>
        <w:rPr>
          <w:sz w:val="20"/>
        </w:rPr>
      </w:pPr>
    </w:p>
    <w:p w14:paraId="30306CDD">
      <w:pPr>
        <w:pStyle w:val="6"/>
        <w:rPr>
          <w:sz w:val="20"/>
        </w:rPr>
      </w:pPr>
    </w:p>
    <w:p w14:paraId="2D2E18AC">
      <w:pPr>
        <w:pStyle w:val="6"/>
        <w:rPr>
          <w:sz w:val="20"/>
        </w:rPr>
      </w:pPr>
    </w:p>
    <w:p w14:paraId="15FD5906">
      <w:pPr>
        <w:pStyle w:val="6"/>
        <w:rPr>
          <w:sz w:val="20"/>
        </w:rPr>
      </w:pPr>
    </w:p>
    <w:p w14:paraId="4DE72375">
      <w:pPr>
        <w:pStyle w:val="6"/>
        <w:rPr>
          <w:sz w:val="20"/>
        </w:rPr>
      </w:pPr>
    </w:p>
    <w:p w14:paraId="0EF961DA">
      <w:pPr>
        <w:pStyle w:val="6"/>
        <w:rPr>
          <w:sz w:val="20"/>
        </w:rPr>
      </w:pPr>
    </w:p>
    <w:p w14:paraId="0410D98A">
      <w:pPr>
        <w:pStyle w:val="6"/>
        <w:rPr>
          <w:sz w:val="20"/>
        </w:rPr>
      </w:pPr>
    </w:p>
    <w:p w14:paraId="485A3823">
      <w:pPr>
        <w:pStyle w:val="6"/>
        <w:rPr>
          <w:sz w:val="20"/>
        </w:rPr>
      </w:pPr>
    </w:p>
    <w:p w14:paraId="0B7CA153">
      <w:pPr>
        <w:pStyle w:val="6"/>
        <w:rPr>
          <w:sz w:val="20"/>
        </w:rPr>
      </w:pPr>
    </w:p>
    <w:p w14:paraId="3E6DB3BF">
      <w:pPr>
        <w:pStyle w:val="6"/>
        <w:rPr>
          <w:sz w:val="20"/>
        </w:rPr>
      </w:pPr>
    </w:p>
    <w:p w14:paraId="5411C9DD">
      <w:pPr>
        <w:pStyle w:val="6"/>
        <w:rPr>
          <w:sz w:val="20"/>
        </w:rPr>
      </w:pPr>
    </w:p>
    <w:p w14:paraId="2F864F83">
      <w:pPr>
        <w:pStyle w:val="6"/>
        <w:rPr>
          <w:sz w:val="20"/>
        </w:rPr>
      </w:pPr>
    </w:p>
    <w:p w14:paraId="19A73573">
      <w:pPr>
        <w:pStyle w:val="6"/>
        <w:rPr>
          <w:sz w:val="20"/>
        </w:rPr>
      </w:pPr>
    </w:p>
    <w:p w14:paraId="36116B8D">
      <w:pPr>
        <w:pStyle w:val="6"/>
        <w:rPr>
          <w:sz w:val="20"/>
        </w:rPr>
      </w:pPr>
    </w:p>
    <w:p w14:paraId="3976BE75">
      <w:pPr>
        <w:pStyle w:val="6"/>
        <w:rPr>
          <w:sz w:val="20"/>
        </w:rPr>
      </w:pPr>
    </w:p>
    <w:p w14:paraId="09D9E68D">
      <w:pPr>
        <w:pStyle w:val="6"/>
        <w:rPr>
          <w:sz w:val="20"/>
        </w:rPr>
      </w:pPr>
    </w:p>
    <w:p w14:paraId="1A9C237F">
      <w:pPr>
        <w:pStyle w:val="6"/>
        <w:rPr>
          <w:sz w:val="20"/>
        </w:rPr>
      </w:pPr>
    </w:p>
    <w:p w14:paraId="72D752D2">
      <w:pPr>
        <w:pStyle w:val="6"/>
        <w:rPr>
          <w:sz w:val="20"/>
        </w:rPr>
      </w:pPr>
    </w:p>
    <w:p w14:paraId="661AB071">
      <w:pPr>
        <w:pStyle w:val="6"/>
        <w:rPr>
          <w:sz w:val="20"/>
        </w:rPr>
      </w:pPr>
    </w:p>
    <w:p w14:paraId="229C0DAF">
      <w:pPr>
        <w:pStyle w:val="6"/>
        <w:rPr>
          <w:sz w:val="20"/>
        </w:rPr>
      </w:pPr>
    </w:p>
    <w:p w14:paraId="162F76AB">
      <w:pPr>
        <w:pStyle w:val="6"/>
        <w:rPr>
          <w:sz w:val="20"/>
        </w:rPr>
      </w:pPr>
    </w:p>
    <w:p w14:paraId="2E0CD91D">
      <w:pPr>
        <w:pStyle w:val="6"/>
        <w:rPr>
          <w:sz w:val="20"/>
        </w:rPr>
      </w:pPr>
    </w:p>
    <w:p w14:paraId="0F1E02A1">
      <w:pPr>
        <w:pStyle w:val="6"/>
        <w:spacing w:before="198"/>
        <w:rPr>
          <w:sz w:val="20"/>
        </w:rPr>
      </w:pPr>
      <w:r>
        <w:rPr>
          <w:sz w:val="20"/>
        </w:rPr>
        <mc:AlternateContent>
          <mc:Choice Requires="wps">
            <w:drawing>
              <wp:anchor distT="0" distB="0" distL="0" distR="0" simplePos="0" relativeHeight="251719680" behindDoc="1" locked="0" layoutInCell="1" allowOverlap="1">
                <wp:simplePos x="0" y="0"/>
                <wp:positionH relativeFrom="page">
                  <wp:posOffset>1172210</wp:posOffset>
                </wp:positionH>
                <wp:positionV relativeFrom="paragraph">
                  <wp:posOffset>295910</wp:posOffset>
                </wp:positionV>
                <wp:extent cx="5428615" cy="6350"/>
                <wp:effectExtent l="0" t="0" r="0" b="0"/>
                <wp:wrapTopAndBottom/>
                <wp:docPr id="107" name="Graphic 107"/>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07" o:spid="_x0000_s1026" o:spt="100" style="position:absolute;left:0pt;margin-left:92.3pt;margin-top:23.3pt;height:0.5pt;width:427.45pt;mso-position-horizontal-relative:page;mso-wrap-distance-bottom:0pt;mso-wrap-distance-top:0pt;z-index:-251596800;mso-width-relative:page;mso-height-relative:page;" fillcolor="#000000" filled="t" stroked="f" coordsize="5428615,6350" o:gfxdata="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Gs/e5&#10;1gAAAAoBAAAPAAAAAAAAAAEAIAAAACIAAABkcnMvZG93bnJldi54bWxQSwECFAAUAAAACACHTuJA&#10;Hi+P9SMCAADg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069AD6F7">
      <w:pPr>
        <w:pStyle w:val="6"/>
        <w:spacing w:after="0"/>
        <w:rPr>
          <w:sz w:val="20"/>
        </w:rPr>
        <w:sectPr>
          <w:pgSz w:w="12240" w:h="15840"/>
          <w:pgMar w:top="1040" w:right="720" w:bottom="880" w:left="1080" w:header="623" w:footer="687" w:gutter="0"/>
          <w:cols w:space="720" w:num="1"/>
        </w:sectPr>
      </w:pPr>
    </w:p>
    <w:p w14:paraId="0D6F7DAE">
      <w:pPr>
        <w:pStyle w:val="2"/>
      </w:pPr>
      <w:r>
        <mc:AlternateContent>
          <mc:Choice Requires="wpg">
            <w:drawing>
              <wp:anchor distT="0" distB="0" distL="0" distR="0" simplePos="0" relativeHeight="251684864" behindDoc="1" locked="0" layoutInCell="1" allowOverlap="1">
                <wp:simplePos x="0" y="0"/>
                <wp:positionH relativeFrom="page">
                  <wp:posOffset>699770</wp:posOffset>
                </wp:positionH>
                <wp:positionV relativeFrom="page">
                  <wp:posOffset>287020</wp:posOffset>
                </wp:positionV>
                <wp:extent cx="6456680" cy="9485630"/>
                <wp:effectExtent l="0" t="0" r="0" b="0"/>
                <wp:wrapNone/>
                <wp:docPr id="108" name="Group 108"/>
                <wp:cNvGraphicFramePr/>
                <a:graphic xmlns:a="http://schemas.openxmlformats.org/drawingml/2006/main">
                  <a:graphicData uri="http://schemas.microsoft.com/office/word/2010/wordprocessingGroup">
                    <wpg:wgp>
                      <wpg:cNvGrpSpPr/>
                      <wpg:grpSpPr>
                        <a:xfrm>
                          <a:off x="0" y="0"/>
                          <a:ext cx="6456680" cy="9485630"/>
                          <a:chOff x="0" y="0"/>
                          <a:chExt cx="6456680" cy="9485630"/>
                        </a:xfrm>
                      </wpg:grpSpPr>
                      <pic:pic xmlns:pic="http://schemas.openxmlformats.org/drawingml/2006/picture">
                        <pic:nvPicPr>
                          <pic:cNvPr id="109" name="Image 109"/>
                          <pic:cNvPicPr/>
                        </pic:nvPicPr>
                        <pic:blipFill>
                          <a:blip r:embed="rId11" cstate="print"/>
                          <a:stretch>
                            <a:fillRect/>
                          </a:stretch>
                        </pic:blipFill>
                        <pic:spPr>
                          <a:xfrm>
                            <a:off x="489966" y="9144"/>
                            <a:ext cx="1713738" cy="573785"/>
                          </a:xfrm>
                          <a:prstGeom prst="rect">
                            <a:avLst/>
                          </a:prstGeom>
                        </pic:spPr>
                      </pic:pic>
                      <wps:wsp>
                        <wps:cNvPr id="110" name="Graphic 110"/>
                        <wps:cNvSpPr/>
                        <wps:spPr>
                          <a:xfrm>
                            <a:off x="0" y="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6pt;height:746.9pt;width:508.4pt;mso-position-horizontal-relative:page;mso-position-vertical-relative:page;z-index:-251631616;mso-width-relative:page;mso-height-relative:page;" coordsize="6456680,9485630" o:gfxdata="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">
                <o:lock v:ext="edit" aspectratio="f"/>
                <v:shape id="Image 109" o:spid="_x0000_s1026" o:spt="75" type="#_x0000_t75" style="position:absolute;left:489966;top:9144;height:573785;width:1713738;" filled="f" o:preferrelative="t" stroked="f" coordsize="21600,21600" o:gfxdata="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rDXYbsAAADc&#10;AAAADwAAAAAAAAABACAAAAAiAAAAZHJzL2Rvd25yZXYueG1sUEsBAhQAFAAAAAgAh07iQDMvBZ47&#10;AAAAOQAAABAAAAAAAAAAAQAgAAAACgEAAGRycy9zaGFwZXhtbC54bWxQSwUGAAAAAAYABgBbAQAA&#10;tAMAAAAA&#10;">
                  <v:fill on="f" focussize="0,0"/>
                  <v:stroke on="f"/>
                  <v:imagedata r:id="rId11" o:title=""/>
                  <o:lock v:ext="edit" aspectratio="f"/>
                </v:shape>
                <v:shape id="Graphic 110" o:spid="_x0000_s1026" o:spt="100" style="position:absolute;left:0;top:0;height:9485630;width:6456680;" fillcolor="#000000" filled="t" stroked="f" coordsize="6456680,9485630" o:gfxdata="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DJZ&#10;wAAAANwAAAAPAAAAAAAAAAEAIAAAACIAAABkcnMvZG93bnJldi54bWxQSwECFAAUAAAACACHTuJA&#10;My8FnjsAAAA5AAAAEAAAAAAAAAABACAAAAAPAQAAZHJzL3NoYXBleG1sLnhtbFBLBQYAAAAABgAG&#10;AFsBAAC5Aw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v:group>
            </w:pict>
          </mc:Fallback>
        </mc:AlternateContent>
      </w:r>
      <w:r>
        <w:t>PRACTICAL</w:t>
      </w:r>
      <w:r>
        <w:rPr>
          <w:spacing w:val="-18"/>
        </w:rPr>
        <w:t xml:space="preserve"> </w:t>
      </w:r>
      <w:r>
        <w:rPr>
          <w:spacing w:val="-10"/>
        </w:rPr>
        <w:t>4</w:t>
      </w:r>
    </w:p>
    <w:p w14:paraId="1487C634">
      <w:pPr>
        <w:pStyle w:val="3"/>
        <w:spacing w:before="189"/>
        <w:ind w:left="795"/>
      </w:pPr>
      <w:r>
        <w:t>AIM:</w:t>
      </w:r>
      <w:r>
        <w:rPr>
          <w:spacing w:val="9"/>
        </w:rPr>
        <w:t xml:space="preserve"> </w:t>
      </w:r>
      <w:r>
        <w:t>Ideation</w:t>
      </w:r>
      <w:r>
        <w:rPr>
          <w:spacing w:val="10"/>
        </w:rPr>
        <w:t xml:space="preserve"> </w:t>
      </w:r>
      <w:r>
        <w:rPr>
          <w:spacing w:val="-2"/>
        </w:rPr>
        <w:t>Session:</w:t>
      </w:r>
    </w:p>
    <w:p w14:paraId="4AB00571">
      <w:pPr>
        <w:pStyle w:val="6"/>
        <w:spacing w:before="13"/>
        <w:rPr>
          <w:b/>
        </w:rPr>
      </w:pPr>
    </w:p>
    <w:p w14:paraId="7386148C">
      <w:pPr>
        <w:pStyle w:val="6"/>
        <w:spacing w:line="264" w:lineRule="auto"/>
        <w:ind w:left="795" w:right="1150"/>
      </w:pPr>
      <w:r>
        <w:t>Have</w:t>
      </w:r>
      <w:r>
        <w:rPr>
          <w:spacing w:val="66"/>
        </w:rPr>
        <w:t xml:space="preserve"> </w:t>
      </w:r>
      <w:r>
        <w:t>participants</w:t>
      </w:r>
      <w:r>
        <w:rPr>
          <w:spacing w:val="40"/>
        </w:rPr>
        <w:t xml:space="preserve"> </w:t>
      </w:r>
      <w:r>
        <w:t>generate</w:t>
      </w:r>
      <w:r>
        <w:rPr>
          <w:spacing w:val="66"/>
        </w:rPr>
        <w:t xml:space="preserve"> </w:t>
      </w:r>
      <w:r>
        <w:t>as</w:t>
      </w:r>
      <w:r>
        <w:rPr>
          <w:spacing w:val="40"/>
        </w:rPr>
        <w:t xml:space="preserve"> </w:t>
      </w:r>
      <w:r>
        <w:t>many</w:t>
      </w:r>
      <w:r>
        <w:rPr>
          <w:spacing w:val="40"/>
        </w:rPr>
        <w:t xml:space="preserve"> </w:t>
      </w:r>
      <w:r>
        <w:t>ideas</w:t>
      </w:r>
      <w:r>
        <w:rPr>
          <w:spacing w:val="40"/>
        </w:rPr>
        <w:t xml:space="preserve"> </w:t>
      </w:r>
      <w:r>
        <w:t>as</w:t>
      </w:r>
      <w:r>
        <w:rPr>
          <w:spacing w:val="40"/>
        </w:rPr>
        <w:t xml:space="preserve"> </w:t>
      </w:r>
      <w:r>
        <w:t>possible</w:t>
      </w:r>
      <w:r>
        <w:rPr>
          <w:spacing w:val="40"/>
        </w:rPr>
        <w:t xml:space="preserve"> </w:t>
      </w:r>
      <w:r>
        <w:t>to</w:t>
      </w:r>
      <w:r>
        <w:rPr>
          <w:spacing w:val="40"/>
        </w:rPr>
        <w:t xml:space="preserve"> </w:t>
      </w:r>
      <w:r>
        <w:t>solve</w:t>
      </w:r>
      <w:r>
        <w:rPr>
          <w:spacing w:val="40"/>
        </w:rPr>
        <w:t xml:space="preserve"> </w:t>
      </w:r>
      <w:r>
        <w:t>the</w:t>
      </w:r>
      <w:r>
        <w:rPr>
          <w:spacing w:val="66"/>
        </w:rPr>
        <w:t xml:space="preserve"> </w:t>
      </w:r>
      <w:r>
        <w:t>problem</w:t>
      </w:r>
      <w:r>
        <w:rPr>
          <w:spacing w:val="40"/>
        </w:rPr>
        <w:t xml:space="preserve"> </w:t>
      </w:r>
      <w:r>
        <w:t>statement.</w:t>
      </w:r>
      <w:r>
        <w:rPr>
          <w:spacing w:val="40"/>
        </w:rPr>
        <w:t xml:space="preserve"> </w:t>
      </w:r>
      <w:r>
        <w:t>Encourage wild, unconventional, and innovative ideas.</w:t>
      </w:r>
    </w:p>
    <w:p w14:paraId="3A486F7E">
      <w:pPr>
        <w:pStyle w:val="3"/>
        <w:spacing w:before="155"/>
        <w:ind w:left="795"/>
      </w:pPr>
      <w:r>
        <w:t>Ideation</w:t>
      </w:r>
      <w:r>
        <w:rPr>
          <w:spacing w:val="10"/>
        </w:rPr>
        <w:t xml:space="preserve"> </w:t>
      </w:r>
      <w:r>
        <w:t>for</w:t>
      </w:r>
      <w:r>
        <w:rPr>
          <w:spacing w:val="12"/>
        </w:rPr>
        <w:t xml:space="preserve"> </w:t>
      </w:r>
      <w:r>
        <w:rPr>
          <w:spacing w:val="-2"/>
        </w:rPr>
        <w:t>Solutions:</w:t>
      </w:r>
    </w:p>
    <w:p w14:paraId="4196E0E3">
      <w:pPr>
        <w:pStyle w:val="6"/>
        <w:tabs>
          <w:tab w:val="left" w:pos="2103"/>
          <w:tab w:val="left" w:pos="4016"/>
        </w:tabs>
        <w:spacing w:before="179" w:line="266" w:lineRule="auto"/>
        <w:ind w:left="795" w:right="5565"/>
        <w:jc w:val="both"/>
      </w:pPr>
      <w:r>
        <w:drawing>
          <wp:anchor distT="0" distB="0" distL="0" distR="0" simplePos="0" relativeHeight="251660288" behindDoc="0" locked="0" layoutInCell="1" allowOverlap="1">
            <wp:simplePos x="0" y="0"/>
            <wp:positionH relativeFrom="page">
              <wp:posOffset>3883025</wp:posOffset>
            </wp:positionH>
            <wp:positionV relativeFrom="paragraph">
              <wp:posOffset>120650</wp:posOffset>
            </wp:positionV>
            <wp:extent cx="2701290" cy="2473960"/>
            <wp:effectExtent l="0" t="0" r="0" b="0"/>
            <wp:wrapNone/>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9" cstate="print"/>
                    <a:stretch>
                      <a:fillRect/>
                    </a:stretch>
                  </pic:blipFill>
                  <pic:spPr>
                    <a:xfrm>
                      <a:off x="0" y="0"/>
                      <a:ext cx="2701290" cy="2474214"/>
                    </a:xfrm>
                    <a:prstGeom prst="rect">
                      <a:avLst/>
                    </a:prstGeom>
                  </pic:spPr>
                </pic:pic>
              </a:graphicData>
            </a:graphic>
          </wp:anchor>
        </w:drawing>
      </w:r>
      <w:r>
        <w:rPr>
          <w:b/>
        </w:rPr>
        <w:t xml:space="preserve">Ideation </w:t>
      </w:r>
      <w:r>
        <w:t xml:space="preserve">is the process of generating, developing, and refining creative ideas to solve a problem or seize an opportunity. It </w:t>
      </w:r>
      <w:r>
        <w:rPr>
          <w:spacing w:val="-2"/>
        </w:rPr>
        <w:t>involves</w:t>
      </w:r>
      <w:r>
        <w:tab/>
      </w:r>
      <w:r>
        <w:rPr>
          <w:spacing w:val="-2"/>
        </w:rPr>
        <w:t>brainstorming,</w:t>
      </w:r>
      <w:r>
        <w:tab/>
      </w:r>
      <w:r>
        <w:rPr>
          <w:spacing w:val="-2"/>
        </w:rPr>
        <w:t xml:space="preserve">exploring </w:t>
      </w:r>
      <w:r>
        <w:t>possibilities, and thinking innovatively to uncover new solutions or approaches. Ideation can be done individually or collaboratively, often using techniques like mind mapping, sketching, or role‐playing.</w:t>
      </w:r>
      <w:r>
        <w:rPr>
          <w:spacing w:val="40"/>
        </w:rPr>
        <w:t xml:space="preserve"> </w:t>
      </w:r>
      <w:r>
        <w:t>The goal is to foster creativity and push beyond conventional thinking to discover unique and effective solutions. It’s a crucial step in design thinking, innovation, and problem‐solving frameworks.</w:t>
      </w:r>
    </w:p>
    <w:p w14:paraId="06264F28">
      <w:pPr>
        <w:spacing w:before="142"/>
        <w:ind w:left="795" w:right="0" w:firstLine="0"/>
        <w:jc w:val="both"/>
        <w:rPr>
          <w:b/>
          <w:i/>
          <w:sz w:val="22"/>
        </w:rPr>
      </w:pPr>
      <w:r>
        <w:rPr>
          <w:b/>
          <w:i/>
          <w:sz w:val="22"/>
        </w:rPr>
        <w:t>Setting</w:t>
      </w:r>
      <w:r>
        <w:rPr>
          <w:b/>
          <w:i/>
          <w:spacing w:val="7"/>
          <w:sz w:val="22"/>
        </w:rPr>
        <w:t xml:space="preserve"> </w:t>
      </w:r>
      <w:r>
        <w:rPr>
          <w:b/>
          <w:i/>
          <w:sz w:val="22"/>
        </w:rPr>
        <w:t>the</w:t>
      </w:r>
      <w:r>
        <w:rPr>
          <w:b/>
          <w:i/>
          <w:spacing w:val="9"/>
          <w:sz w:val="22"/>
        </w:rPr>
        <w:t xml:space="preserve"> </w:t>
      </w:r>
      <w:r>
        <w:rPr>
          <w:b/>
          <w:i/>
          <w:sz w:val="22"/>
        </w:rPr>
        <w:t>Stage</w:t>
      </w:r>
      <w:r>
        <w:rPr>
          <w:b/>
          <w:i/>
          <w:spacing w:val="9"/>
          <w:sz w:val="22"/>
        </w:rPr>
        <w:t xml:space="preserve"> </w:t>
      </w:r>
      <w:r>
        <w:rPr>
          <w:b/>
          <w:i/>
          <w:sz w:val="22"/>
        </w:rPr>
        <w:t>for</w:t>
      </w:r>
      <w:r>
        <w:rPr>
          <w:b/>
          <w:i/>
          <w:spacing w:val="7"/>
          <w:sz w:val="22"/>
        </w:rPr>
        <w:t xml:space="preserve"> </w:t>
      </w:r>
      <w:r>
        <w:rPr>
          <w:b/>
          <w:i/>
          <w:spacing w:val="-2"/>
          <w:sz w:val="22"/>
        </w:rPr>
        <w:t>Ideation:</w:t>
      </w:r>
    </w:p>
    <w:p w14:paraId="32E6EF15">
      <w:pPr>
        <w:pStyle w:val="3"/>
        <w:numPr>
          <w:ilvl w:val="0"/>
          <w:numId w:val="16"/>
        </w:numPr>
        <w:tabs>
          <w:tab w:val="left" w:pos="2148"/>
        </w:tabs>
        <w:spacing w:before="180" w:after="0" w:line="240" w:lineRule="auto"/>
        <w:ind w:left="2148" w:right="0" w:hanging="338"/>
        <w:jc w:val="left"/>
      </w:pPr>
      <w:r>
        <w:t>Understanding</w:t>
      </w:r>
      <w:r>
        <w:rPr>
          <w:spacing w:val="13"/>
        </w:rPr>
        <w:t xml:space="preserve"> </w:t>
      </w:r>
      <w:r>
        <w:t>the</w:t>
      </w:r>
      <w:r>
        <w:rPr>
          <w:spacing w:val="15"/>
        </w:rPr>
        <w:t xml:space="preserve"> </w:t>
      </w:r>
      <w:r>
        <w:t>Ideation</w:t>
      </w:r>
      <w:r>
        <w:rPr>
          <w:spacing w:val="15"/>
        </w:rPr>
        <w:t xml:space="preserve"> </w:t>
      </w:r>
      <w:r>
        <w:rPr>
          <w:spacing w:val="-2"/>
        </w:rPr>
        <w:t>Process</w:t>
      </w:r>
    </w:p>
    <w:p w14:paraId="19C38C4B">
      <w:pPr>
        <w:pStyle w:val="11"/>
        <w:numPr>
          <w:ilvl w:val="1"/>
          <w:numId w:val="16"/>
        </w:numPr>
        <w:tabs>
          <w:tab w:val="left" w:pos="2696"/>
        </w:tabs>
        <w:spacing w:before="7" w:after="0" w:line="264" w:lineRule="auto"/>
        <w:ind w:left="2488" w:right="1149" w:firstLine="0"/>
        <w:jc w:val="both"/>
        <w:rPr>
          <w:rFonts w:ascii="Symbol" w:hAnsi="Symbol"/>
          <w:sz w:val="22"/>
        </w:rPr>
      </w:pPr>
      <w:r>
        <w:rPr>
          <w:b/>
          <w:sz w:val="22"/>
        </w:rPr>
        <w:t>User Research</w:t>
      </w:r>
      <w:r>
        <w:rPr>
          <w:sz w:val="22"/>
        </w:rPr>
        <w:t>: Conduct surveys and interviews to understand user needs, preferences, and pain points.</w:t>
      </w:r>
    </w:p>
    <w:p w14:paraId="017FD7C1">
      <w:pPr>
        <w:pStyle w:val="11"/>
        <w:numPr>
          <w:ilvl w:val="1"/>
          <w:numId w:val="16"/>
        </w:numPr>
        <w:tabs>
          <w:tab w:val="left" w:pos="2682"/>
        </w:tabs>
        <w:spacing w:before="155" w:after="0" w:line="264" w:lineRule="auto"/>
        <w:ind w:left="2488" w:right="1151" w:firstLine="0"/>
        <w:jc w:val="both"/>
        <w:rPr>
          <w:rFonts w:ascii="Symbol" w:hAnsi="Symbol"/>
          <w:sz w:val="22"/>
        </w:rPr>
      </w:pPr>
      <w:r>
        <w:rPr>
          <w:b/>
          <w:sz w:val="22"/>
        </w:rPr>
        <w:t>Expected Outcomes</w:t>
      </w:r>
      <w:r>
        <w:rPr>
          <w:sz w:val="22"/>
        </w:rPr>
        <w:t>: Generate innovative, user‐centric solutions that address real problems effectively.</w:t>
      </w:r>
    </w:p>
    <w:p w14:paraId="280655D1">
      <w:pPr>
        <w:pStyle w:val="11"/>
        <w:numPr>
          <w:ilvl w:val="1"/>
          <w:numId w:val="16"/>
        </w:numPr>
        <w:tabs>
          <w:tab w:val="left" w:pos="2488"/>
          <w:tab w:val="left" w:pos="2643"/>
        </w:tabs>
        <w:spacing w:before="155" w:after="0" w:line="264" w:lineRule="auto"/>
        <w:ind w:left="2488" w:right="1152" w:hanging="1"/>
        <w:jc w:val="both"/>
        <w:rPr>
          <w:rFonts w:ascii="Symbol" w:hAnsi="Symbol"/>
          <w:sz w:val="22"/>
        </w:rPr>
      </w:pPr>
      <w:r>
        <w:rPr>
          <w:b/>
          <w:sz w:val="22"/>
        </w:rPr>
        <w:t>Problem Statement</w:t>
      </w:r>
      <w:r>
        <w:rPr>
          <w:sz w:val="22"/>
        </w:rPr>
        <w:t xml:space="preserve">: Identify a clear, concise challenge to focus ideation efforts, such as, "How can we simplify task management for busy </w:t>
      </w:r>
      <w:r>
        <w:rPr>
          <w:spacing w:val="-2"/>
          <w:sz w:val="22"/>
        </w:rPr>
        <w:t>professionals?"</w:t>
      </w:r>
    </w:p>
    <w:p w14:paraId="4656E644">
      <w:pPr>
        <w:pStyle w:val="3"/>
        <w:numPr>
          <w:ilvl w:val="0"/>
          <w:numId w:val="16"/>
        </w:numPr>
        <w:tabs>
          <w:tab w:val="left" w:pos="2148"/>
        </w:tabs>
        <w:spacing w:before="155" w:after="0" w:line="240" w:lineRule="auto"/>
        <w:ind w:left="2148" w:right="0" w:hanging="338"/>
        <w:jc w:val="left"/>
      </w:pPr>
      <w:r>
        <w:t>Creating</w:t>
      </w:r>
      <w:r>
        <w:rPr>
          <w:spacing w:val="12"/>
        </w:rPr>
        <w:t xml:space="preserve"> </w:t>
      </w:r>
      <w:r>
        <w:t>the</w:t>
      </w:r>
      <w:r>
        <w:rPr>
          <w:spacing w:val="10"/>
        </w:rPr>
        <w:t xml:space="preserve"> </w:t>
      </w:r>
      <w:r>
        <w:t>Right</w:t>
      </w:r>
      <w:r>
        <w:rPr>
          <w:spacing w:val="9"/>
        </w:rPr>
        <w:t xml:space="preserve"> </w:t>
      </w:r>
      <w:r>
        <w:rPr>
          <w:spacing w:val="-2"/>
        </w:rPr>
        <w:t>Environment</w:t>
      </w:r>
    </w:p>
    <w:p w14:paraId="3C9FBB1B">
      <w:pPr>
        <w:pStyle w:val="6"/>
        <w:spacing w:before="14"/>
        <w:rPr>
          <w:b/>
        </w:rPr>
      </w:pPr>
    </w:p>
    <w:p w14:paraId="6DE2DEDA">
      <w:pPr>
        <w:pStyle w:val="11"/>
        <w:numPr>
          <w:ilvl w:val="1"/>
          <w:numId w:val="16"/>
        </w:numPr>
        <w:tabs>
          <w:tab w:val="left" w:pos="2825"/>
          <w:tab w:val="left" w:pos="2827"/>
        </w:tabs>
        <w:spacing w:before="0" w:after="0" w:line="247" w:lineRule="auto"/>
        <w:ind w:left="2827" w:right="1150" w:hanging="339"/>
        <w:jc w:val="both"/>
        <w:rPr>
          <w:rFonts w:ascii="Symbol" w:hAnsi="Symbol"/>
          <w:sz w:val="22"/>
        </w:rPr>
      </w:pPr>
      <w:r>
        <w:rPr>
          <w:b/>
          <w:sz w:val="22"/>
        </w:rPr>
        <w:t>Inclusive Participation</w:t>
      </w:r>
      <w:r>
        <w:rPr>
          <w:sz w:val="22"/>
        </w:rPr>
        <w:t>: Encourage diverse perspectives by involving individuals from different backgrounds, roles, and expertise.</w:t>
      </w:r>
    </w:p>
    <w:p w14:paraId="122DA49E">
      <w:pPr>
        <w:pStyle w:val="11"/>
        <w:numPr>
          <w:ilvl w:val="1"/>
          <w:numId w:val="16"/>
        </w:numPr>
        <w:tabs>
          <w:tab w:val="left" w:pos="2825"/>
          <w:tab w:val="left" w:pos="2827"/>
        </w:tabs>
        <w:spacing w:before="0" w:after="0" w:line="247" w:lineRule="auto"/>
        <w:ind w:left="2827" w:right="1150" w:hanging="339"/>
        <w:jc w:val="both"/>
        <w:rPr>
          <w:rFonts w:ascii="Symbol" w:hAnsi="Symbol"/>
          <w:sz w:val="22"/>
        </w:rPr>
      </w:pPr>
      <w:r>
        <w:rPr>
          <w:b/>
          <w:sz w:val="22"/>
        </w:rPr>
        <w:t>Silent Brainstorming</w:t>
      </w:r>
      <w:r>
        <w:rPr>
          <w:sz w:val="22"/>
        </w:rPr>
        <w:t xml:space="preserve">: Allow participants to generate ideas independently and quietly, ensuring equal contribution and avoiding </w:t>
      </w:r>
      <w:r>
        <w:rPr>
          <w:rFonts w:ascii="Times New Roman" w:hAnsi="Times New Roman"/>
          <w:sz w:val="22"/>
        </w:rPr>
        <w:t>group think.</w:t>
      </w:r>
    </w:p>
    <w:p w14:paraId="115F8DF1">
      <w:pPr>
        <w:pStyle w:val="11"/>
        <w:numPr>
          <w:ilvl w:val="1"/>
          <w:numId w:val="16"/>
        </w:numPr>
        <w:tabs>
          <w:tab w:val="left" w:pos="2825"/>
        </w:tabs>
        <w:spacing w:before="0" w:after="0" w:line="278" w:lineRule="exact"/>
        <w:ind w:left="2825" w:right="0" w:hanging="337"/>
        <w:jc w:val="both"/>
        <w:rPr>
          <w:rFonts w:ascii="Symbol" w:hAnsi="Symbol"/>
          <w:sz w:val="22"/>
        </w:rPr>
      </w:pPr>
      <w:r>
        <w:rPr>
          <w:b/>
          <w:sz w:val="22"/>
        </w:rPr>
        <w:t>Challenge</w:t>
      </w:r>
      <w:r>
        <w:rPr>
          <w:b/>
          <w:spacing w:val="19"/>
          <w:sz w:val="22"/>
        </w:rPr>
        <w:t xml:space="preserve"> </w:t>
      </w:r>
      <w:r>
        <w:rPr>
          <w:b/>
          <w:sz w:val="22"/>
        </w:rPr>
        <w:t>Questions</w:t>
      </w:r>
      <w:r>
        <w:rPr>
          <w:sz w:val="22"/>
        </w:rPr>
        <w:t>:</w:t>
      </w:r>
      <w:r>
        <w:rPr>
          <w:spacing w:val="16"/>
          <w:sz w:val="22"/>
        </w:rPr>
        <w:t xml:space="preserve"> </w:t>
      </w:r>
      <w:r>
        <w:rPr>
          <w:sz w:val="22"/>
        </w:rPr>
        <w:t>Frame</w:t>
      </w:r>
      <w:r>
        <w:rPr>
          <w:spacing w:val="16"/>
          <w:sz w:val="22"/>
        </w:rPr>
        <w:t xml:space="preserve"> </w:t>
      </w:r>
      <w:r>
        <w:rPr>
          <w:sz w:val="22"/>
        </w:rPr>
        <w:t>specific,</w:t>
      </w:r>
      <w:r>
        <w:rPr>
          <w:spacing w:val="18"/>
          <w:sz w:val="22"/>
        </w:rPr>
        <w:t xml:space="preserve"> </w:t>
      </w:r>
      <w:r>
        <w:rPr>
          <w:sz w:val="22"/>
        </w:rPr>
        <w:t>thought‐provoking</w:t>
      </w:r>
      <w:r>
        <w:rPr>
          <w:spacing w:val="19"/>
          <w:sz w:val="22"/>
        </w:rPr>
        <w:t xml:space="preserve"> </w:t>
      </w:r>
      <w:r>
        <w:rPr>
          <w:spacing w:val="-2"/>
          <w:sz w:val="22"/>
        </w:rPr>
        <w:t>questions</w:t>
      </w:r>
    </w:p>
    <w:p w14:paraId="2CF1861E">
      <w:pPr>
        <w:pStyle w:val="11"/>
        <w:numPr>
          <w:ilvl w:val="1"/>
          <w:numId w:val="16"/>
        </w:numPr>
        <w:tabs>
          <w:tab w:val="left" w:pos="2825"/>
          <w:tab w:val="left" w:pos="2827"/>
        </w:tabs>
        <w:spacing w:before="6" w:after="0" w:line="247" w:lineRule="auto"/>
        <w:ind w:left="2827" w:right="1151" w:hanging="339"/>
        <w:jc w:val="both"/>
        <w:rPr>
          <w:rFonts w:ascii="Symbol" w:hAnsi="Symbol"/>
          <w:sz w:val="22"/>
        </w:rPr>
      </w:pPr>
      <w:r>
        <w:rPr>
          <w:sz w:val="22"/>
        </w:rPr>
        <w:t>that guide participants toward innovative solutions, such as, "How</w:t>
      </w:r>
      <w:r>
        <w:rPr>
          <w:spacing w:val="40"/>
          <w:sz w:val="22"/>
        </w:rPr>
        <w:t xml:space="preserve"> </w:t>
      </w:r>
      <w:r>
        <w:rPr>
          <w:sz w:val="22"/>
        </w:rPr>
        <w:t>might we make this process faster and more user‐friendly?"</w:t>
      </w:r>
    </w:p>
    <w:p w14:paraId="3E83923C">
      <w:pPr>
        <w:pStyle w:val="6"/>
        <w:rPr>
          <w:sz w:val="20"/>
        </w:rPr>
      </w:pPr>
    </w:p>
    <w:p w14:paraId="5033A517">
      <w:pPr>
        <w:pStyle w:val="6"/>
        <w:rPr>
          <w:sz w:val="20"/>
        </w:rPr>
      </w:pPr>
    </w:p>
    <w:p w14:paraId="12CE6F33">
      <w:pPr>
        <w:pStyle w:val="6"/>
        <w:spacing w:before="27"/>
        <w:rPr>
          <w:sz w:val="20"/>
        </w:rPr>
      </w:pPr>
      <w:r>
        <w:rPr>
          <w:sz w:val="20"/>
        </w:rPr>
        <mc:AlternateContent>
          <mc:Choice Requires="wps">
            <w:drawing>
              <wp:anchor distT="0" distB="0" distL="0" distR="0" simplePos="0" relativeHeight="251720704" behindDoc="1" locked="0" layoutInCell="1" allowOverlap="1">
                <wp:simplePos x="0" y="0"/>
                <wp:positionH relativeFrom="page">
                  <wp:posOffset>1172210</wp:posOffset>
                </wp:positionH>
                <wp:positionV relativeFrom="paragraph">
                  <wp:posOffset>187325</wp:posOffset>
                </wp:positionV>
                <wp:extent cx="5428615" cy="5715"/>
                <wp:effectExtent l="0" t="0" r="0" b="0"/>
                <wp:wrapTopAndBottom/>
                <wp:docPr id="112" name="Graphic 112"/>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12" o:spid="_x0000_s1026" o:spt="100" style="position:absolute;left:0pt;margin-left:92.3pt;margin-top:14.75pt;height:0.45pt;width:427.45pt;mso-position-horizontal-relative:page;mso-wrap-distance-bottom:0pt;mso-wrap-distance-top:0pt;z-index:-251595776;mso-width-relative:page;mso-height-relative:page;" fillcolor="#000000" filled="t" stroked="f" coordsize="5428615,5715" o:gfxdata="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4M&#10;ZSjXAAAACgEAAA8AAAAAAAAAAQAgAAAAIgAAAGRycy9kb3ducmV2LnhtbFBLAQIUABQAAAAIAIdO&#10;4kCxapp7JAIAAOAEAAAOAAAAAAAAAAEAIAAAACYBAABkcnMvZTJvRG9jLnhtbFBLBQYAAAAABgAG&#10;AFkBAAC8BQAAAAA=&#10;" path="m5428487,0l0,0,0,5333,5428487,5333,5428487,0xe">
                <v:fill on="t" focussize="0,0"/>
                <v:stroke on="f"/>
                <v:imagedata o:title=""/>
                <o:lock v:ext="edit" aspectratio="f"/>
                <v:textbox inset="0mm,0mm,0mm,0mm"/>
                <w10:wrap type="topAndBottom"/>
              </v:shape>
            </w:pict>
          </mc:Fallback>
        </mc:AlternateContent>
      </w:r>
    </w:p>
    <w:p w14:paraId="51698E5F">
      <w:pPr>
        <w:pStyle w:val="6"/>
        <w:spacing w:after="0"/>
        <w:rPr>
          <w:sz w:val="20"/>
        </w:rPr>
        <w:sectPr>
          <w:pgSz w:w="12240" w:h="15840"/>
          <w:pgMar w:top="1040" w:right="720" w:bottom="880" w:left="1080" w:header="623" w:footer="687" w:gutter="0"/>
          <w:cols w:space="720" w:num="1"/>
        </w:sectPr>
      </w:pPr>
    </w:p>
    <w:p w14:paraId="3B3ACE03">
      <w:pPr>
        <w:pStyle w:val="6"/>
        <w:spacing w:before="31"/>
      </w:pPr>
      <w:r>
        <mc:AlternateContent>
          <mc:Choice Requires="wpg">
            <w:drawing>
              <wp:anchor distT="0" distB="0" distL="0" distR="0" simplePos="0" relativeHeight="251685888" behindDoc="1" locked="0" layoutInCell="1" allowOverlap="1">
                <wp:simplePos x="0" y="0"/>
                <wp:positionH relativeFrom="page">
                  <wp:posOffset>699770</wp:posOffset>
                </wp:positionH>
                <wp:positionV relativeFrom="page">
                  <wp:posOffset>287020</wp:posOffset>
                </wp:positionV>
                <wp:extent cx="6456680" cy="9485630"/>
                <wp:effectExtent l="0" t="0" r="0" b="0"/>
                <wp:wrapNone/>
                <wp:docPr id="113" name="Group 113"/>
                <wp:cNvGraphicFramePr/>
                <a:graphic xmlns:a="http://schemas.openxmlformats.org/drawingml/2006/main">
                  <a:graphicData uri="http://schemas.microsoft.com/office/word/2010/wordprocessingGroup">
                    <wpg:wgp>
                      <wpg:cNvGrpSpPr/>
                      <wpg:grpSpPr>
                        <a:xfrm>
                          <a:off x="0" y="0"/>
                          <a:ext cx="6456680" cy="9485630"/>
                          <a:chOff x="0" y="0"/>
                          <a:chExt cx="6456680" cy="9485630"/>
                        </a:xfrm>
                      </wpg:grpSpPr>
                      <pic:pic xmlns:pic="http://schemas.openxmlformats.org/drawingml/2006/picture">
                        <pic:nvPicPr>
                          <pic:cNvPr id="114" name="Image 114"/>
                          <pic:cNvPicPr/>
                        </pic:nvPicPr>
                        <pic:blipFill>
                          <a:blip r:embed="rId11" cstate="print"/>
                          <a:stretch>
                            <a:fillRect/>
                          </a:stretch>
                        </pic:blipFill>
                        <pic:spPr>
                          <a:xfrm>
                            <a:off x="489966" y="9144"/>
                            <a:ext cx="1713738" cy="573785"/>
                          </a:xfrm>
                          <a:prstGeom prst="rect">
                            <a:avLst/>
                          </a:prstGeom>
                        </pic:spPr>
                      </pic:pic>
                      <wps:wsp>
                        <wps:cNvPr id="115" name="Graphic 115"/>
                        <wps:cNvSpPr/>
                        <wps:spPr>
                          <a:xfrm>
                            <a:off x="0" y="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6pt;height:746.9pt;width:508.4pt;mso-position-horizontal-relative:page;mso-position-vertical-relative:page;z-index:-251630592;mso-width-relative:page;mso-height-relative:page;" coordsize="6456680,9485630" o:gfxdata="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">
                <o:lock v:ext="edit" aspectratio="f"/>
                <v:shape id="Image 114" o:spid="_x0000_s1026" o:spt="75" type="#_x0000_t75" style="position:absolute;left:489966;top:9144;height:573785;width:1713738;" filled="f" o:preferrelative="t" stroked="f" coordsize="21600,21600" o:gfxdata="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aO4iugAAANwA&#10;AAAPAAAAAAAAAAEAIAAAACIAAABkcnMvZG93bnJldi54bWxQSwECFAAUAAAACACHTuJAMy8FnjsA&#10;AAA5AAAAEAAAAAAAAAABACAAAAAJAQAAZHJzL3NoYXBleG1sLnhtbFBLBQYAAAAABgAGAFsBAACz&#10;AwAAAAA=&#10;">
                  <v:fill on="f" focussize="0,0"/>
                  <v:stroke on="f"/>
                  <v:imagedata r:id="rId11" o:title=""/>
                  <o:lock v:ext="edit" aspectratio="f"/>
                </v:shape>
                <v:shape id="Graphic 115" o:spid="_x0000_s1026" o:spt="100" style="position:absolute;left:0;top:0;height:9485630;width:6456680;" fillcolor="#000000" filled="t" stroked="f" coordsize="6456680,9485630" o:gfxdata="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Y5HBvQAA&#10;ANwAAAAPAAAAAAAAAAEAIAAAACIAAABkcnMvZG93bnJldi54bWxQSwECFAAUAAAACACHTuJAMy8F&#10;njsAAAA5AAAAEAAAAAAAAAABACAAAAAMAQAAZHJzL3NoYXBleG1sLnhtbFBLBQYAAAAABgAGAFsB&#10;AAC2Aw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v:group>
            </w:pict>
          </mc:Fallback>
        </mc:AlternateContent>
      </w:r>
    </w:p>
    <w:p w14:paraId="7FD8C2EC">
      <w:pPr>
        <w:pStyle w:val="3"/>
        <w:numPr>
          <w:ilvl w:val="0"/>
          <w:numId w:val="16"/>
        </w:numPr>
        <w:tabs>
          <w:tab w:val="left" w:pos="2148"/>
        </w:tabs>
        <w:spacing w:before="1" w:after="0" w:line="240" w:lineRule="auto"/>
        <w:ind w:left="2148" w:right="0" w:hanging="338"/>
        <w:jc w:val="left"/>
      </w:pPr>
      <w:r>
        <w:t>Techniques</w:t>
      </w:r>
      <w:r>
        <w:rPr>
          <w:spacing w:val="9"/>
        </w:rPr>
        <w:t xml:space="preserve"> </w:t>
      </w:r>
      <w:r>
        <w:t>for</w:t>
      </w:r>
      <w:r>
        <w:rPr>
          <w:spacing w:val="12"/>
        </w:rPr>
        <w:t xml:space="preserve"> </w:t>
      </w:r>
      <w:r>
        <w:t>Idea</w:t>
      </w:r>
      <w:r>
        <w:rPr>
          <w:spacing w:val="11"/>
        </w:rPr>
        <w:t xml:space="preserve"> </w:t>
      </w:r>
      <w:r>
        <w:rPr>
          <w:spacing w:val="-2"/>
        </w:rPr>
        <w:t>Generation</w:t>
      </w:r>
    </w:p>
    <w:p w14:paraId="7A9E2A94">
      <w:pPr>
        <w:pStyle w:val="11"/>
        <w:numPr>
          <w:ilvl w:val="1"/>
          <w:numId w:val="16"/>
        </w:numPr>
        <w:tabs>
          <w:tab w:val="left" w:pos="2827"/>
        </w:tabs>
        <w:spacing w:before="6" w:after="0" w:line="247" w:lineRule="auto"/>
        <w:ind w:left="2827" w:right="1151" w:hanging="339"/>
        <w:jc w:val="left"/>
        <w:rPr>
          <w:rFonts w:ascii="Symbol" w:hAnsi="Symbol"/>
          <w:sz w:val="22"/>
        </w:rPr>
      </w:pPr>
      <w:r>
        <w:rPr>
          <w:b/>
          <w:sz w:val="22"/>
        </w:rPr>
        <w:t>How Might We Question</w:t>
      </w:r>
      <w:r>
        <w:rPr>
          <w:sz w:val="22"/>
        </w:rPr>
        <w:t>: Use open‐ended "How might we" questions to explore possibilities and inspire creative solutions.</w:t>
      </w:r>
    </w:p>
    <w:p w14:paraId="7D9021F4">
      <w:pPr>
        <w:pStyle w:val="11"/>
        <w:numPr>
          <w:ilvl w:val="1"/>
          <w:numId w:val="16"/>
        </w:numPr>
        <w:tabs>
          <w:tab w:val="left" w:pos="2827"/>
        </w:tabs>
        <w:spacing w:before="0" w:after="0" w:line="247" w:lineRule="auto"/>
        <w:ind w:left="2827" w:right="1150" w:hanging="339"/>
        <w:jc w:val="left"/>
        <w:rPr>
          <w:rFonts w:ascii="Symbol" w:hAnsi="Symbol"/>
          <w:sz w:val="19"/>
        </w:rPr>
      </w:pPr>
      <w:r>
        <w:rPr>
          <w:b/>
          <w:sz w:val="22"/>
        </w:rPr>
        <w:t>Quantity Over Quality</w:t>
      </w:r>
      <w:r>
        <w:rPr>
          <w:sz w:val="22"/>
        </w:rPr>
        <w:t>: Focus on generating as many ideas as possible, embracing all possibilities without immediate judgment.</w:t>
      </w:r>
    </w:p>
    <w:p w14:paraId="0B3347B8">
      <w:pPr>
        <w:pStyle w:val="11"/>
        <w:numPr>
          <w:ilvl w:val="1"/>
          <w:numId w:val="16"/>
        </w:numPr>
        <w:tabs>
          <w:tab w:val="left" w:pos="2827"/>
        </w:tabs>
        <w:spacing w:before="0" w:after="0" w:line="247" w:lineRule="auto"/>
        <w:ind w:left="2827" w:right="1151" w:hanging="339"/>
        <w:jc w:val="left"/>
        <w:rPr>
          <w:rFonts w:ascii="Symbol" w:hAnsi="Symbol"/>
          <w:sz w:val="19"/>
        </w:rPr>
      </w:pPr>
      <w:r>
        <w:rPr>
          <w:b/>
          <w:sz w:val="22"/>
        </w:rPr>
        <w:t>User‐Centric</w:t>
      </w:r>
      <w:r>
        <w:rPr>
          <w:b/>
          <w:spacing w:val="80"/>
          <w:w w:val="150"/>
          <w:sz w:val="22"/>
        </w:rPr>
        <w:t xml:space="preserve"> </w:t>
      </w:r>
      <w:r>
        <w:rPr>
          <w:b/>
          <w:sz w:val="22"/>
        </w:rPr>
        <w:t>Approach</w:t>
      </w:r>
      <w:r>
        <w:rPr>
          <w:sz w:val="22"/>
        </w:rPr>
        <w:t>:</w:t>
      </w:r>
      <w:r>
        <w:rPr>
          <w:spacing w:val="80"/>
          <w:w w:val="150"/>
          <w:sz w:val="22"/>
        </w:rPr>
        <w:t xml:space="preserve"> </w:t>
      </w:r>
      <w:r>
        <w:rPr>
          <w:sz w:val="22"/>
        </w:rPr>
        <w:t>Prioritize</w:t>
      </w:r>
      <w:r>
        <w:rPr>
          <w:spacing w:val="80"/>
          <w:w w:val="150"/>
          <w:sz w:val="22"/>
        </w:rPr>
        <w:t xml:space="preserve"> </w:t>
      </w:r>
      <w:r>
        <w:rPr>
          <w:sz w:val="22"/>
        </w:rPr>
        <w:t>the</w:t>
      </w:r>
      <w:r>
        <w:rPr>
          <w:spacing w:val="80"/>
          <w:w w:val="150"/>
          <w:sz w:val="22"/>
        </w:rPr>
        <w:t xml:space="preserve"> </w:t>
      </w:r>
      <w:r>
        <w:rPr>
          <w:sz w:val="22"/>
        </w:rPr>
        <w:t>needs,</w:t>
      </w:r>
      <w:r>
        <w:rPr>
          <w:spacing w:val="80"/>
          <w:w w:val="150"/>
          <w:sz w:val="22"/>
        </w:rPr>
        <w:t xml:space="preserve"> </w:t>
      </w:r>
      <w:r>
        <w:rPr>
          <w:sz w:val="22"/>
        </w:rPr>
        <w:t>preferences,</w:t>
      </w:r>
      <w:r>
        <w:rPr>
          <w:spacing w:val="80"/>
          <w:w w:val="150"/>
          <w:sz w:val="22"/>
        </w:rPr>
        <w:t xml:space="preserve"> </w:t>
      </w:r>
      <w:r>
        <w:rPr>
          <w:sz w:val="22"/>
        </w:rPr>
        <w:t>and</w:t>
      </w:r>
      <w:r>
        <w:rPr>
          <w:spacing w:val="80"/>
          <w:sz w:val="22"/>
        </w:rPr>
        <w:t xml:space="preserve"> </w:t>
      </w:r>
      <w:r>
        <w:rPr>
          <w:sz w:val="22"/>
        </w:rPr>
        <w:t>experiences of the end‐users in every idea generated.</w:t>
      </w:r>
    </w:p>
    <w:p w14:paraId="1BA94BC2">
      <w:pPr>
        <w:pStyle w:val="6"/>
        <w:spacing w:before="174"/>
      </w:pPr>
    </w:p>
    <w:p w14:paraId="4A081C3C">
      <w:pPr>
        <w:spacing w:before="0"/>
        <w:ind w:left="795" w:right="0" w:firstLine="0"/>
        <w:jc w:val="left"/>
        <w:rPr>
          <w:b/>
          <w:i/>
          <w:sz w:val="22"/>
        </w:rPr>
      </w:pPr>
      <w:r>
        <w:rPr>
          <w:b/>
          <w:i/>
          <w:sz w:val="22"/>
        </w:rPr>
        <w:t>Techniques</w:t>
      </w:r>
      <w:r>
        <w:rPr>
          <w:b/>
          <w:i/>
          <w:spacing w:val="11"/>
          <w:sz w:val="22"/>
        </w:rPr>
        <w:t xml:space="preserve"> </w:t>
      </w:r>
      <w:r>
        <w:rPr>
          <w:b/>
          <w:i/>
          <w:sz w:val="22"/>
        </w:rPr>
        <w:t>for</w:t>
      </w:r>
      <w:r>
        <w:rPr>
          <w:b/>
          <w:i/>
          <w:spacing w:val="9"/>
          <w:sz w:val="22"/>
        </w:rPr>
        <w:t xml:space="preserve"> </w:t>
      </w:r>
      <w:r>
        <w:rPr>
          <w:b/>
          <w:i/>
          <w:sz w:val="22"/>
        </w:rPr>
        <w:t>Idea</w:t>
      </w:r>
      <w:r>
        <w:rPr>
          <w:b/>
          <w:i/>
          <w:spacing w:val="9"/>
          <w:sz w:val="22"/>
        </w:rPr>
        <w:t xml:space="preserve"> </w:t>
      </w:r>
      <w:r>
        <w:rPr>
          <w:b/>
          <w:i/>
          <w:spacing w:val="-2"/>
          <w:sz w:val="22"/>
        </w:rPr>
        <w:t>Evaluation</w:t>
      </w:r>
    </w:p>
    <w:p w14:paraId="21170AC1">
      <w:pPr>
        <w:pStyle w:val="3"/>
        <w:numPr>
          <w:ilvl w:val="0"/>
          <w:numId w:val="17"/>
        </w:numPr>
        <w:tabs>
          <w:tab w:val="left" w:pos="2148"/>
        </w:tabs>
        <w:spacing w:before="179" w:after="0" w:line="240" w:lineRule="auto"/>
        <w:ind w:left="2148" w:right="0" w:hanging="338"/>
        <w:jc w:val="left"/>
      </w:pPr>
      <w:r>
        <w:t>Criteria</w:t>
      </w:r>
      <w:r>
        <w:rPr>
          <w:spacing w:val="9"/>
        </w:rPr>
        <w:t xml:space="preserve"> </w:t>
      </w:r>
      <w:r>
        <w:t>for</w:t>
      </w:r>
      <w:r>
        <w:rPr>
          <w:spacing w:val="9"/>
        </w:rPr>
        <w:t xml:space="preserve"> </w:t>
      </w:r>
      <w:r>
        <w:t>Idea</w:t>
      </w:r>
      <w:r>
        <w:rPr>
          <w:spacing w:val="8"/>
        </w:rPr>
        <w:t xml:space="preserve"> </w:t>
      </w:r>
      <w:r>
        <w:rPr>
          <w:spacing w:val="-2"/>
        </w:rPr>
        <w:t>Evaluation</w:t>
      </w:r>
    </w:p>
    <w:p w14:paraId="313AFF6D">
      <w:pPr>
        <w:pStyle w:val="11"/>
        <w:numPr>
          <w:ilvl w:val="1"/>
          <w:numId w:val="17"/>
        </w:numPr>
        <w:tabs>
          <w:tab w:val="left" w:pos="2827"/>
        </w:tabs>
        <w:spacing w:before="7" w:after="0" w:line="247" w:lineRule="auto"/>
        <w:ind w:left="2827" w:right="1151" w:hanging="339"/>
        <w:jc w:val="left"/>
        <w:rPr>
          <w:sz w:val="22"/>
        </w:rPr>
      </w:pPr>
      <w:r>
        <w:rPr>
          <w:b/>
          <w:sz w:val="22"/>
        </w:rPr>
        <w:t>Relevance</w:t>
      </w:r>
      <w:r>
        <w:rPr>
          <w:sz w:val="22"/>
        </w:rPr>
        <w:t>:</w:t>
      </w:r>
      <w:r>
        <w:rPr>
          <w:spacing w:val="40"/>
          <w:sz w:val="22"/>
        </w:rPr>
        <w:t xml:space="preserve"> </w:t>
      </w:r>
      <w:r>
        <w:rPr>
          <w:sz w:val="22"/>
        </w:rPr>
        <w:t>Ensure</w:t>
      </w:r>
      <w:r>
        <w:rPr>
          <w:spacing w:val="40"/>
          <w:sz w:val="22"/>
        </w:rPr>
        <w:t xml:space="preserve"> </w:t>
      </w:r>
      <w:r>
        <w:rPr>
          <w:sz w:val="22"/>
        </w:rPr>
        <w:t>the</w:t>
      </w:r>
      <w:r>
        <w:rPr>
          <w:spacing w:val="40"/>
          <w:sz w:val="22"/>
        </w:rPr>
        <w:t xml:space="preserve"> </w:t>
      </w:r>
      <w:r>
        <w:rPr>
          <w:sz w:val="22"/>
        </w:rPr>
        <w:t>idea</w:t>
      </w:r>
      <w:r>
        <w:rPr>
          <w:spacing w:val="40"/>
          <w:sz w:val="22"/>
        </w:rPr>
        <w:t xml:space="preserve"> </w:t>
      </w:r>
      <w:r>
        <w:rPr>
          <w:sz w:val="22"/>
        </w:rPr>
        <w:t>aligns</w:t>
      </w:r>
      <w:r>
        <w:rPr>
          <w:spacing w:val="40"/>
          <w:sz w:val="22"/>
        </w:rPr>
        <w:t xml:space="preserve"> </w:t>
      </w:r>
      <w:r>
        <w:rPr>
          <w:sz w:val="22"/>
        </w:rPr>
        <w:t>with</w:t>
      </w:r>
      <w:r>
        <w:rPr>
          <w:spacing w:val="40"/>
          <w:sz w:val="22"/>
        </w:rPr>
        <w:t xml:space="preserve"> </w:t>
      </w:r>
      <w:r>
        <w:rPr>
          <w:sz w:val="22"/>
        </w:rPr>
        <w:t>the</w:t>
      </w:r>
      <w:r>
        <w:rPr>
          <w:spacing w:val="40"/>
          <w:sz w:val="22"/>
        </w:rPr>
        <w:t xml:space="preserve"> </w:t>
      </w:r>
      <w:r>
        <w:rPr>
          <w:sz w:val="22"/>
        </w:rPr>
        <w:t>problem</w:t>
      </w:r>
      <w:r>
        <w:rPr>
          <w:spacing w:val="40"/>
          <w:sz w:val="22"/>
        </w:rPr>
        <w:t xml:space="preserve"> </w:t>
      </w:r>
      <w:r>
        <w:rPr>
          <w:sz w:val="22"/>
        </w:rPr>
        <w:t>statement</w:t>
      </w:r>
      <w:r>
        <w:rPr>
          <w:spacing w:val="40"/>
          <w:sz w:val="22"/>
        </w:rPr>
        <w:t xml:space="preserve"> </w:t>
      </w:r>
      <w:r>
        <w:rPr>
          <w:sz w:val="22"/>
        </w:rPr>
        <w:t>and addresses the core user needs.</w:t>
      </w:r>
    </w:p>
    <w:p w14:paraId="75EC00AA">
      <w:pPr>
        <w:pStyle w:val="11"/>
        <w:numPr>
          <w:ilvl w:val="1"/>
          <w:numId w:val="17"/>
        </w:numPr>
        <w:tabs>
          <w:tab w:val="left" w:pos="2827"/>
        </w:tabs>
        <w:spacing w:before="0" w:after="0" w:line="247" w:lineRule="auto"/>
        <w:ind w:left="2827" w:right="1151" w:hanging="339"/>
        <w:jc w:val="left"/>
        <w:rPr>
          <w:sz w:val="22"/>
        </w:rPr>
      </w:pPr>
      <w:r>
        <w:rPr>
          <w:b/>
          <w:sz w:val="22"/>
        </w:rPr>
        <w:t>Feasibility</w:t>
      </w:r>
      <w:r>
        <w:rPr>
          <w:sz w:val="22"/>
        </w:rPr>
        <w:t>: Assess whether the idea can be realistically implemented</w:t>
      </w:r>
      <w:r>
        <w:rPr>
          <w:spacing w:val="80"/>
          <w:w w:val="150"/>
          <w:sz w:val="22"/>
        </w:rPr>
        <w:t xml:space="preserve"> </w:t>
      </w:r>
      <w:r>
        <w:rPr>
          <w:sz w:val="22"/>
        </w:rPr>
        <w:t>with available resources and constraints.</w:t>
      </w:r>
    </w:p>
    <w:p w14:paraId="615A8B35">
      <w:pPr>
        <w:pStyle w:val="11"/>
        <w:numPr>
          <w:ilvl w:val="1"/>
          <w:numId w:val="17"/>
        </w:numPr>
        <w:tabs>
          <w:tab w:val="left" w:pos="2827"/>
        </w:tabs>
        <w:spacing w:before="0" w:after="0" w:line="247" w:lineRule="auto"/>
        <w:ind w:left="2827" w:right="1151" w:hanging="339"/>
        <w:jc w:val="left"/>
        <w:rPr>
          <w:sz w:val="22"/>
        </w:rPr>
      </w:pPr>
      <w:r>
        <w:rPr>
          <w:b/>
          <w:sz w:val="22"/>
        </w:rPr>
        <w:t>Impact</w:t>
      </w:r>
      <w:r>
        <w:rPr>
          <w:sz w:val="22"/>
        </w:rPr>
        <w:t>:</w:t>
      </w:r>
      <w:r>
        <w:rPr>
          <w:spacing w:val="39"/>
          <w:sz w:val="22"/>
        </w:rPr>
        <w:t xml:space="preserve"> </w:t>
      </w:r>
      <w:r>
        <w:rPr>
          <w:sz w:val="22"/>
        </w:rPr>
        <w:t>Evaluate</w:t>
      </w:r>
      <w:r>
        <w:rPr>
          <w:spacing w:val="38"/>
          <w:sz w:val="22"/>
        </w:rPr>
        <w:t xml:space="preserve"> </w:t>
      </w:r>
      <w:r>
        <w:rPr>
          <w:sz w:val="22"/>
        </w:rPr>
        <w:t>the</w:t>
      </w:r>
      <w:r>
        <w:rPr>
          <w:spacing w:val="38"/>
          <w:sz w:val="22"/>
        </w:rPr>
        <w:t xml:space="preserve"> </w:t>
      </w:r>
      <w:r>
        <w:rPr>
          <w:sz w:val="22"/>
        </w:rPr>
        <w:t>potential</w:t>
      </w:r>
      <w:r>
        <w:rPr>
          <w:spacing w:val="39"/>
          <w:sz w:val="22"/>
        </w:rPr>
        <w:t xml:space="preserve"> </w:t>
      </w:r>
      <w:r>
        <w:rPr>
          <w:sz w:val="22"/>
        </w:rPr>
        <w:t>of</w:t>
      </w:r>
      <w:r>
        <w:rPr>
          <w:spacing w:val="38"/>
          <w:sz w:val="22"/>
        </w:rPr>
        <w:t xml:space="preserve"> </w:t>
      </w:r>
      <w:r>
        <w:rPr>
          <w:sz w:val="22"/>
        </w:rPr>
        <w:t>the</w:t>
      </w:r>
      <w:r>
        <w:rPr>
          <w:spacing w:val="40"/>
          <w:sz w:val="22"/>
        </w:rPr>
        <w:t xml:space="preserve"> </w:t>
      </w:r>
      <w:r>
        <w:rPr>
          <w:sz w:val="22"/>
        </w:rPr>
        <w:t>idea</w:t>
      </w:r>
      <w:r>
        <w:rPr>
          <w:spacing w:val="39"/>
          <w:sz w:val="22"/>
        </w:rPr>
        <w:t xml:space="preserve"> </w:t>
      </w:r>
      <w:r>
        <w:rPr>
          <w:sz w:val="22"/>
        </w:rPr>
        <w:t>to</w:t>
      </w:r>
      <w:r>
        <w:rPr>
          <w:spacing w:val="37"/>
          <w:sz w:val="22"/>
        </w:rPr>
        <w:t xml:space="preserve"> </w:t>
      </w:r>
      <w:r>
        <w:rPr>
          <w:sz w:val="22"/>
        </w:rPr>
        <w:t>create</w:t>
      </w:r>
      <w:r>
        <w:rPr>
          <w:spacing w:val="38"/>
          <w:sz w:val="22"/>
        </w:rPr>
        <w:t xml:space="preserve"> </w:t>
      </w:r>
      <w:r>
        <w:rPr>
          <w:sz w:val="22"/>
        </w:rPr>
        <w:t>meaningful</w:t>
      </w:r>
      <w:r>
        <w:rPr>
          <w:spacing w:val="38"/>
          <w:sz w:val="22"/>
        </w:rPr>
        <w:t xml:space="preserve"> </w:t>
      </w:r>
      <w:r>
        <w:rPr>
          <w:sz w:val="22"/>
        </w:rPr>
        <w:t>and positive outcomes for users or stakeholders.</w:t>
      </w:r>
    </w:p>
    <w:p w14:paraId="3ACA5386">
      <w:pPr>
        <w:pStyle w:val="3"/>
        <w:numPr>
          <w:ilvl w:val="0"/>
          <w:numId w:val="17"/>
        </w:numPr>
        <w:tabs>
          <w:tab w:val="left" w:pos="2148"/>
        </w:tabs>
        <w:spacing w:before="0" w:after="0" w:line="267" w:lineRule="exact"/>
        <w:ind w:left="2148" w:right="0" w:hanging="338"/>
        <w:jc w:val="left"/>
      </w:pPr>
      <w:r>
        <w:t>Evaluation</w:t>
      </w:r>
      <w:r>
        <w:rPr>
          <w:spacing w:val="20"/>
        </w:rPr>
        <w:t xml:space="preserve"> </w:t>
      </w:r>
      <w:r>
        <w:rPr>
          <w:spacing w:val="-2"/>
        </w:rPr>
        <w:t>Methods</w:t>
      </w:r>
    </w:p>
    <w:p w14:paraId="3FAA94C8">
      <w:pPr>
        <w:pStyle w:val="11"/>
        <w:numPr>
          <w:ilvl w:val="1"/>
          <w:numId w:val="17"/>
        </w:numPr>
        <w:tabs>
          <w:tab w:val="left" w:pos="2827"/>
        </w:tabs>
        <w:spacing w:before="3" w:after="0" w:line="247" w:lineRule="auto"/>
        <w:ind w:left="2827" w:right="1150" w:hanging="339"/>
        <w:jc w:val="left"/>
        <w:rPr>
          <w:sz w:val="22"/>
        </w:rPr>
      </w:pPr>
      <w:r>
        <w:rPr>
          <w:b/>
          <w:sz w:val="22"/>
        </w:rPr>
        <w:t>Voting Systems</w:t>
      </w:r>
      <w:r>
        <w:rPr>
          <w:sz w:val="22"/>
        </w:rPr>
        <w:t>: Use group voting to quickly identify and prioritize the most promising ideas based on collective preferences.</w:t>
      </w:r>
    </w:p>
    <w:p w14:paraId="54764206">
      <w:pPr>
        <w:pStyle w:val="11"/>
        <w:numPr>
          <w:ilvl w:val="1"/>
          <w:numId w:val="17"/>
        </w:numPr>
        <w:tabs>
          <w:tab w:val="left" w:pos="2827"/>
        </w:tabs>
        <w:spacing w:before="0" w:after="0" w:line="247" w:lineRule="auto"/>
        <w:ind w:left="2827" w:right="1148" w:hanging="339"/>
        <w:jc w:val="left"/>
        <w:rPr>
          <w:sz w:val="22"/>
        </w:rPr>
      </w:pPr>
      <w:r>
        <w:rPr>
          <w:b/>
          <w:sz w:val="22"/>
        </w:rPr>
        <w:t>SWOT</w:t>
      </w:r>
      <w:r>
        <w:rPr>
          <w:b/>
          <w:spacing w:val="40"/>
          <w:sz w:val="22"/>
        </w:rPr>
        <w:t xml:space="preserve"> </w:t>
      </w:r>
      <w:r>
        <w:rPr>
          <w:b/>
          <w:sz w:val="22"/>
        </w:rPr>
        <w:t>Analysis</w:t>
      </w:r>
      <w:r>
        <w:rPr>
          <w:sz w:val="22"/>
        </w:rPr>
        <w:t>:</w:t>
      </w:r>
      <w:r>
        <w:rPr>
          <w:spacing w:val="40"/>
          <w:sz w:val="22"/>
        </w:rPr>
        <w:t xml:space="preserve"> </w:t>
      </w:r>
      <w:r>
        <w:rPr>
          <w:sz w:val="22"/>
        </w:rPr>
        <w:t>Analyze</w:t>
      </w:r>
      <w:r>
        <w:rPr>
          <w:spacing w:val="40"/>
          <w:sz w:val="22"/>
        </w:rPr>
        <w:t xml:space="preserve"> </w:t>
      </w:r>
      <w:r>
        <w:rPr>
          <w:sz w:val="22"/>
        </w:rPr>
        <w:t>the</w:t>
      </w:r>
      <w:r>
        <w:rPr>
          <w:spacing w:val="40"/>
          <w:sz w:val="22"/>
        </w:rPr>
        <w:t xml:space="preserve"> </w:t>
      </w:r>
      <w:r>
        <w:rPr>
          <w:sz w:val="22"/>
        </w:rPr>
        <w:t>Strengths,</w:t>
      </w:r>
      <w:r>
        <w:rPr>
          <w:spacing w:val="40"/>
          <w:sz w:val="22"/>
        </w:rPr>
        <w:t xml:space="preserve"> </w:t>
      </w:r>
      <w:r>
        <w:rPr>
          <w:sz w:val="22"/>
        </w:rPr>
        <w:t>Weaknesses,</w:t>
      </w:r>
      <w:r>
        <w:rPr>
          <w:spacing w:val="40"/>
          <w:sz w:val="22"/>
        </w:rPr>
        <w:t xml:space="preserve"> </w:t>
      </w:r>
      <w:r>
        <w:rPr>
          <w:sz w:val="22"/>
        </w:rPr>
        <w:t>Opportunities, and Threats of each idea to determine its strategic viability.</w:t>
      </w:r>
    </w:p>
    <w:p w14:paraId="4D7E1916">
      <w:pPr>
        <w:pStyle w:val="11"/>
        <w:numPr>
          <w:ilvl w:val="1"/>
          <w:numId w:val="17"/>
        </w:numPr>
        <w:tabs>
          <w:tab w:val="left" w:pos="2827"/>
        </w:tabs>
        <w:spacing w:before="0" w:after="0" w:line="247" w:lineRule="auto"/>
        <w:ind w:left="2827" w:right="1151" w:hanging="339"/>
        <w:jc w:val="left"/>
        <w:rPr>
          <w:sz w:val="22"/>
        </w:rPr>
      </w:pPr>
      <w:r>
        <w:rPr>
          <w:b/>
          <w:sz w:val="22"/>
        </w:rPr>
        <w:t>Cost‐Benefit</w:t>
      </w:r>
      <w:r>
        <w:rPr>
          <w:b/>
          <w:spacing w:val="40"/>
          <w:sz w:val="22"/>
        </w:rPr>
        <w:t xml:space="preserve"> </w:t>
      </w:r>
      <w:r>
        <w:rPr>
          <w:b/>
          <w:sz w:val="22"/>
        </w:rPr>
        <w:t>Analysis</w:t>
      </w:r>
      <w:r>
        <w:rPr>
          <w:sz w:val="22"/>
        </w:rPr>
        <w:t>:</w:t>
      </w:r>
      <w:r>
        <w:rPr>
          <w:spacing w:val="40"/>
          <w:sz w:val="22"/>
        </w:rPr>
        <w:t xml:space="preserve"> </w:t>
      </w:r>
      <w:r>
        <w:rPr>
          <w:sz w:val="22"/>
        </w:rPr>
        <w:t>Compare</w:t>
      </w:r>
      <w:r>
        <w:rPr>
          <w:spacing w:val="40"/>
          <w:sz w:val="22"/>
        </w:rPr>
        <w:t xml:space="preserve"> </w:t>
      </w:r>
      <w:r>
        <w:rPr>
          <w:sz w:val="22"/>
        </w:rPr>
        <w:t>the</w:t>
      </w:r>
      <w:r>
        <w:rPr>
          <w:spacing w:val="40"/>
          <w:sz w:val="22"/>
        </w:rPr>
        <w:t xml:space="preserve"> </w:t>
      </w:r>
      <w:r>
        <w:rPr>
          <w:sz w:val="22"/>
        </w:rPr>
        <w:t>expected</w:t>
      </w:r>
      <w:r>
        <w:rPr>
          <w:spacing w:val="40"/>
          <w:sz w:val="22"/>
        </w:rPr>
        <w:t xml:space="preserve"> </w:t>
      </w:r>
      <w:r>
        <w:rPr>
          <w:sz w:val="22"/>
        </w:rPr>
        <w:t>costs</w:t>
      </w:r>
      <w:r>
        <w:rPr>
          <w:spacing w:val="40"/>
          <w:sz w:val="22"/>
        </w:rPr>
        <w:t xml:space="preserve"> </w:t>
      </w:r>
      <w:r>
        <w:rPr>
          <w:sz w:val="22"/>
        </w:rPr>
        <w:t>and</w:t>
      </w:r>
      <w:r>
        <w:rPr>
          <w:spacing w:val="40"/>
          <w:sz w:val="22"/>
        </w:rPr>
        <w:t xml:space="preserve"> </w:t>
      </w:r>
      <w:r>
        <w:rPr>
          <w:sz w:val="22"/>
        </w:rPr>
        <w:t>benefits</w:t>
      </w:r>
      <w:r>
        <w:rPr>
          <w:spacing w:val="40"/>
          <w:sz w:val="22"/>
        </w:rPr>
        <w:t xml:space="preserve"> </w:t>
      </w:r>
      <w:r>
        <w:rPr>
          <w:sz w:val="22"/>
        </w:rPr>
        <w:t>of implementing an idea to assess its overall value and practicality.</w:t>
      </w:r>
    </w:p>
    <w:p w14:paraId="05299AB6">
      <w:pPr>
        <w:pStyle w:val="6"/>
        <w:spacing w:before="176"/>
      </w:pPr>
    </w:p>
    <w:p w14:paraId="7DAC0D68">
      <w:pPr>
        <w:pStyle w:val="3"/>
        <w:ind w:left="795"/>
      </w:pPr>
      <w:r>
        <w:t>Collaborating</w:t>
      </w:r>
      <w:r>
        <w:rPr>
          <w:spacing w:val="23"/>
        </w:rPr>
        <w:t xml:space="preserve"> </w:t>
      </w:r>
      <w:r>
        <w:t>Decision</w:t>
      </w:r>
      <w:r>
        <w:rPr>
          <w:spacing w:val="22"/>
        </w:rPr>
        <w:t xml:space="preserve"> </w:t>
      </w:r>
      <w:r>
        <w:rPr>
          <w:spacing w:val="-2"/>
        </w:rPr>
        <w:t>Making</w:t>
      </w:r>
    </w:p>
    <w:p w14:paraId="6672B9A9">
      <w:pPr>
        <w:pStyle w:val="11"/>
        <w:numPr>
          <w:ilvl w:val="1"/>
          <w:numId w:val="17"/>
        </w:numPr>
        <w:tabs>
          <w:tab w:val="left" w:pos="2827"/>
        </w:tabs>
        <w:spacing w:before="180" w:after="0" w:line="244" w:lineRule="auto"/>
        <w:ind w:left="2827" w:right="1154" w:hanging="339"/>
        <w:jc w:val="left"/>
        <w:rPr>
          <w:sz w:val="22"/>
        </w:rPr>
      </w:pPr>
      <w:r>
        <w:rPr>
          <w:b/>
          <w:sz w:val="22"/>
        </w:rPr>
        <w:t>Group Discussions</w:t>
      </w:r>
      <w:r>
        <w:rPr>
          <w:sz w:val="22"/>
        </w:rPr>
        <w:t>: Facilitate open dialogue to share perspectives and explore ideas collectively.</w:t>
      </w:r>
    </w:p>
    <w:p w14:paraId="36784C73">
      <w:pPr>
        <w:pStyle w:val="11"/>
        <w:numPr>
          <w:ilvl w:val="1"/>
          <w:numId w:val="17"/>
        </w:numPr>
        <w:tabs>
          <w:tab w:val="left" w:pos="2827"/>
        </w:tabs>
        <w:spacing w:before="3" w:after="0" w:line="247" w:lineRule="auto"/>
        <w:ind w:left="2827" w:right="1151" w:hanging="339"/>
        <w:jc w:val="left"/>
        <w:rPr>
          <w:sz w:val="22"/>
        </w:rPr>
      </w:pPr>
      <w:r>
        <w:rPr>
          <w:b/>
          <w:sz w:val="22"/>
        </w:rPr>
        <w:t>Consensus</w:t>
      </w:r>
      <w:r>
        <w:rPr>
          <w:b/>
          <w:spacing w:val="80"/>
          <w:sz w:val="22"/>
        </w:rPr>
        <w:t xml:space="preserve"> </w:t>
      </w:r>
      <w:r>
        <w:rPr>
          <w:b/>
          <w:sz w:val="22"/>
        </w:rPr>
        <w:t>Building</w:t>
      </w:r>
      <w:r>
        <w:rPr>
          <w:sz w:val="22"/>
        </w:rPr>
        <w:t>:</w:t>
      </w:r>
      <w:r>
        <w:rPr>
          <w:spacing w:val="80"/>
          <w:sz w:val="22"/>
        </w:rPr>
        <w:t xml:space="preserve"> </w:t>
      </w:r>
      <w:r>
        <w:rPr>
          <w:sz w:val="22"/>
        </w:rPr>
        <w:t>Work</w:t>
      </w:r>
      <w:r>
        <w:rPr>
          <w:spacing w:val="80"/>
          <w:sz w:val="22"/>
        </w:rPr>
        <w:t xml:space="preserve"> </w:t>
      </w:r>
      <w:r>
        <w:rPr>
          <w:sz w:val="22"/>
        </w:rPr>
        <w:t>toward</w:t>
      </w:r>
      <w:r>
        <w:rPr>
          <w:spacing w:val="80"/>
          <w:sz w:val="22"/>
        </w:rPr>
        <w:t xml:space="preserve"> </w:t>
      </w:r>
      <w:r>
        <w:rPr>
          <w:sz w:val="22"/>
        </w:rPr>
        <w:t>agreement</w:t>
      </w:r>
      <w:r>
        <w:rPr>
          <w:spacing w:val="80"/>
          <w:sz w:val="22"/>
        </w:rPr>
        <w:t xml:space="preserve"> </w:t>
      </w:r>
      <w:r>
        <w:rPr>
          <w:sz w:val="22"/>
        </w:rPr>
        <w:t>by</w:t>
      </w:r>
      <w:r>
        <w:rPr>
          <w:spacing w:val="80"/>
          <w:sz w:val="22"/>
        </w:rPr>
        <w:t xml:space="preserve"> </w:t>
      </w:r>
      <w:r>
        <w:rPr>
          <w:sz w:val="22"/>
        </w:rPr>
        <w:t>aligning</w:t>
      </w:r>
      <w:r>
        <w:rPr>
          <w:spacing w:val="80"/>
          <w:sz w:val="22"/>
        </w:rPr>
        <w:t xml:space="preserve"> </w:t>
      </w:r>
      <w:r>
        <w:rPr>
          <w:sz w:val="22"/>
        </w:rPr>
        <w:t>team</w:t>
      </w:r>
      <w:r>
        <w:rPr>
          <w:spacing w:val="80"/>
          <w:sz w:val="22"/>
        </w:rPr>
        <w:t xml:space="preserve"> </w:t>
      </w:r>
      <w:r>
        <w:rPr>
          <w:sz w:val="22"/>
        </w:rPr>
        <w:t>members on the most viable and impactful solutions.</w:t>
      </w:r>
    </w:p>
    <w:p w14:paraId="6A4F3DF9">
      <w:pPr>
        <w:pStyle w:val="11"/>
        <w:numPr>
          <w:ilvl w:val="1"/>
          <w:numId w:val="17"/>
        </w:numPr>
        <w:tabs>
          <w:tab w:val="left" w:pos="2827"/>
        </w:tabs>
        <w:spacing w:before="0" w:after="0" w:line="244" w:lineRule="auto"/>
        <w:ind w:left="2827" w:right="1151" w:hanging="339"/>
        <w:jc w:val="left"/>
        <w:rPr>
          <w:sz w:val="22"/>
        </w:rPr>
      </w:pPr>
      <w:r>
        <w:rPr>
          <w:b/>
          <w:sz w:val="22"/>
        </w:rPr>
        <w:t>Iterative Refinement</w:t>
      </w:r>
      <w:r>
        <w:rPr>
          <w:sz w:val="22"/>
        </w:rPr>
        <w:t>: Continuously improve ideas through feedback,</w:t>
      </w:r>
      <w:r>
        <w:rPr>
          <w:spacing w:val="80"/>
          <w:sz w:val="22"/>
        </w:rPr>
        <w:t xml:space="preserve"> </w:t>
      </w:r>
      <w:r>
        <w:rPr>
          <w:sz w:val="22"/>
        </w:rPr>
        <w:t>testing, and repeated collaboration.</w:t>
      </w:r>
    </w:p>
    <w:p w14:paraId="09E5E86B">
      <w:pPr>
        <w:pStyle w:val="6"/>
        <w:spacing w:before="174"/>
        <w:rPr>
          <w:sz w:val="20"/>
        </w:rPr>
      </w:pPr>
      <w:r>
        <w:rPr>
          <w:sz w:val="20"/>
        </w:rPr>
        <w:drawing>
          <wp:anchor distT="0" distB="0" distL="0" distR="0" simplePos="0" relativeHeight="251721728" behindDoc="1" locked="0" layoutInCell="1" allowOverlap="1">
            <wp:simplePos x="0" y="0"/>
            <wp:positionH relativeFrom="page">
              <wp:posOffset>1986915</wp:posOffset>
            </wp:positionH>
            <wp:positionV relativeFrom="paragraph">
              <wp:posOffset>281305</wp:posOffset>
            </wp:positionV>
            <wp:extent cx="3810000" cy="187452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20" cstate="print"/>
                    <a:stretch>
                      <a:fillRect/>
                    </a:stretch>
                  </pic:blipFill>
                  <pic:spPr>
                    <a:xfrm>
                      <a:off x="0" y="0"/>
                      <a:ext cx="3810189" cy="1874520"/>
                    </a:xfrm>
                    <a:prstGeom prst="rect">
                      <a:avLst/>
                    </a:prstGeom>
                  </pic:spPr>
                </pic:pic>
              </a:graphicData>
            </a:graphic>
          </wp:anchor>
        </w:drawing>
      </w:r>
    </w:p>
    <w:p w14:paraId="7C8BDD83">
      <w:pPr>
        <w:pStyle w:val="6"/>
        <w:rPr>
          <w:sz w:val="20"/>
        </w:rPr>
      </w:pPr>
    </w:p>
    <w:p w14:paraId="231E52C3">
      <w:pPr>
        <w:pStyle w:val="6"/>
        <w:rPr>
          <w:sz w:val="20"/>
        </w:rPr>
      </w:pPr>
    </w:p>
    <w:p w14:paraId="58A0B67A">
      <w:pPr>
        <w:pStyle w:val="6"/>
        <w:spacing w:before="19"/>
        <w:rPr>
          <w:sz w:val="20"/>
        </w:rPr>
      </w:pPr>
      <w:r>
        <w:rPr>
          <w:sz w:val="20"/>
        </w:rPr>
        <mc:AlternateContent>
          <mc:Choice Requires="wps">
            <w:drawing>
              <wp:anchor distT="0" distB="0" distL="0" distR="0" simplePos="0" relativeHeight="251722752" behindDoc="1" locked="0" layoutInCell="1" allowOverlap="1">
                <wp:simplePos x="0" y="0"/>
                <wp:positionH relativeFrom="page">
                  <wp:posOffset>1172210</wp:posOffset>
                </wp:positionH>
                <wp:positionV relativeFrom="paragraph">
                  <wp:posOffset>182245</wp:posOffset>
                </wp:positionV>
                <wp:extent cx="5428615" cy="5715"/>
                <wp:effectExtent l="0" t="0" r="0" b="0"/>
                <wp:wrapTopAndBottom/>
                <wp:docPr id="117" name="Graphic 117"/>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17" o:spid="_x0000_s1026" o:spt="100" style="position:absolute;left:0pt;margin-left:92.3pt;margin-top:14.35pt;height:0.45pt;width:427.45pt;mso-position-horizontal-relative:page;mso-wrap-distance-bottom:0pt;mso-wrap-distance-top:0pt;z-index:-251593728;mso-width-relative:page;mso-height-relative:page;" fillcolor="#000000" filled="t" stroked="f" coordsize="5428615,5715" o:gfxdata="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ix&#10;rmzXAAAACgEAAA8AAAAAAAAAAQAgAAAAIgAAAGRycy9kb3ducmV2LnhtbFBLAQIUABQAAAAIAIdO&#10;4kAExUrSJAIAAOAEAAAOAAAAAAAAAAEAIAAAACYBAABkcnMvZTJvRG9jLnhtbFBLBQYAAAAABgAG&#10;AFkBAAC8BQAAAAA=&#10;" path="m5428487,0l0,0,0,5333,5428487,5333,5428487,0xe">
                <v:fill on="t" focussize="0,0"/>
                <v:stroke on="f"/>
                <v:imagedata o:title=""/>
                <o:lock v:ext="edit" aspectratio="f"/>
                <v:textbox inset="0mm,0mm,0mm,0mm"/>
                <w10:wrap type="topAndBottom"/>
              </v:shape>
            </w:pict>
          </mc:Fallback>
        </mc:AlternateContent>
      </w:r>
    </w:p>
    <w:p w14:paraId="114C375D">
      <w:pPr>
        <w:pStyle w:val="6"/>
        <w:spacing w:after="0"/>
        <w:rPr>
          <w:sz w:val="20"/>
        </w:rPr>
        <w:sectPr>
          <w:pgSz w:w="12240" w:h="15840"/>
          <w:pgMar w:top="1040" w:right="720" w:bottom="880" w:left="1080" w:header="623" w:footer="687" w:gutter="0"/>
          <w:cols w:space="720" w:num="1"/>
        </w:sectPr>
      </w:pPr>
    </w:p>
    <w:p w14:paraId="42A7634C">
      <w:pPr>
        <w:pStyle w:val="6"/>
        <w:spacing w:before="33"/>
      </w:pPr>
      <w:r>
        <mc:AlternateContent>
          <mc:Choice Requires="wpg">
            <w:drawing>
              <wp:anchor distT="0" distB="0" distL="0" distR="0" simplePos="0" relativeHeight="251686912"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118" name="Group 118"/>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119" name="Image 119"/>
                          <pic:cNvPicPr/>
                        </pic:nvPicPr>
                        <pic:blipFill>
                          <a:blip r:embed="rId11" cstate="print"/>
                          <a:stretch>
                            <a:fillRect/>
                          </a:stretch>
                        </pic:blipFill>
                        <pic:spPr>
                          <a:xfrm>
                            <a:off x="489966" y="9905"/>
                            <a:ext cx="1713738" cy="573785"/>
                          </a:xfrm>
                          <a:prstGeom prst="rect">
                            <a:avLst/>
                          </a:prstGeom>
                        </pic:spPr>
                      </pic:pic>
                      <wps:wsp>
                        <wps:cNvPr id="120" name="Graphic 120"/>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29568;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">
                <o:lock v:ext="edit" aspectratio="f"/>
                <v:shape id="Image 119" o:spid="_x0000_s1026" o:spt="75" type="#_x0000_t75" style="position:absolute;left:489966;top:9905;height:573785;width:1713738;" filled="f" o:preferrelative="t" stroked="f" coordsize="21600,21600" o:gfxdata="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aUG8ugAAANwA&#10;AAAPAAAAAAAAAAEAIAAAACIAAABkcnMvZG93bnJldi54bWxQSwECFAAUAAAACACHTuJAMy8FnjsA&#10;AAA5AAAAEAAAAAAAAAABACAAAAAJAQAAZHJzL3NoYXBleG1sLnhtbFBLBQYAAAAABgAGAFsBAACz&#10;AwAAAAA=&#10;">
                  <v:fill on="f" focussize="0,0"/>
                  <v:stroke on="f"/>
                  <v:imagedata r:id="rId11" o:title=""/>
                  <o:lock v:ext="edit" aspectratio="f"/>
                </v:shape>
                <v:shape id="Graphic 120" o:spid="_x0000_s1026" o:spt="100" style="position:absolute;left:0;top:11;height:9486265;width:6456680;" fillcolor="#000000" filled="t" stroked="f" coordsize="6456680,9486265" o:gfxdata="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BHRL4A&#10;AADcAAAADwAAAAAAAAABACAAAAAiAAAAZHJzL2Rvd25yZXYueG1sUEsBAhQAFAAAAAgAh07iQDMv&#10;BZ47AAAAOQAAABAAAAAAAAAAAQAgAAAADQEAAGRycy9zaGFwZXhtbC54bWxQSwUGAAAAAAYABgBb&#10;AQAAtwM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24B97257">
      <w:pPr>
        <w:spacing w:before="0"/>
        <w:ind w:left="794" w:right="0" w:firstLine="0"/>
        <w:jc w:val="left"/>
        <w:rPr>
          <w:b/>
          <w:i/>
          <w:sz w:val="22"/>
        </w:rPr>
      </w:pPr>
      <w:r>
        <w:rPr>
          <w:b/>
          <w:i/>
          <w:sz w:val="22"/>
        </w:rPr>
        <w:t>Prioritizing</w:t>
      </w:r>
      <w:r>
        <w:rPr>
          <w:b/>
          <w:i/>
          <w:spacing w:val="8"/>
          <w:sz w:val="22"/>
        </w:rPr>
        <w:t xml:space="preserve"> </w:t>
      </w:r>
      <w:r>
        <w:rPr>
          <w:b/>
          <w:i/>
          <w:sz w:val="22"/>
        </w:rPr>
        <w:t>Ideas</w:t>
      </w:r>
      <w:r>
        <w:rPr>
          <w:b/>
          <w:i/>
          <w:spacing w:val="9"/>
          <w:sz w:val="22"/>
        </w:rPr>
        <w:t xml:space="preserve"> </w:t>
      </w:r>
      <w:r>
        <w:rPr>
          <w:b/>
          <w:i/>
          <w:sz w:val="22"/>
        </w:rPr>
        <w:t>for</w:t>
      </w:r>
      <w:r>
        <w:rPr>
          <w:b/>
          <w:i/>
          <w:spacing w:val="8"/>
          <w:sz w:val="22"/>
        </w:rPr>
        <w:t xml:space="preserve"> </w:t>
      </w:r>
      <w:r>
        <w:rPr>
          <w:b/>
          <w:i/>
          <w:spacing w:val="-2"/>
          <w:sz w:val="22"/>
        </w:rPr>
        <w:t>Success</w:t>
      </w:r>
    </w:p>
    <w:p w14:paraId="492FE812">
      <w:pPr>
        <w:pStyle w:val="3"/>
        <w:spacing w:before="179"/>
      </w:pPr>
      <w:r>
        <w:t>Impact</w:t>
      </w:r>
      <w:r>
        <w:rPr>
          <w:spacing w:val="7"/>
        </w:rPr>
        <w:t xml:space="preserve"> </w:t>
      </w:r>
      <w:r>
        <w:t>Vs</w:t>
      </w:r>
      <w:r>
        <w:rPr>
          <w:spacing w:val="11"/>
        </w:rPr>
        <w:t xml:space="preserve"> </w:t>
      </w:r>
      <w:r>
        <w:rPr>
          <w:spacing w:val="-2"/>
        </w:rPr>
        <w:t>Feasibility</w:t>
      </w:r>
    </w:p>
    <w:p w14:paraId="358AD668">
      <w:pPr>
        <w:pStyle w:val="11"/>
        <w:numPr>
          <w:ilvl w:val="1"/>
          <w:numId w:val="17"/>
        </w:numPr>
        <w:tabs>
          <w:tab w:val="left" w:pos="2827"/>
        </w:tabs>
        <w:spacing w:before="179" w:after="0" w:line="247" w:lineRule="auto"/>
        <w:ind w:left="2827" w:right="1150" w:hanging="340"/>
        <w:jc w:val="left"/>
        <w:rPr>
          <w:sz w:val="22"/>
        </w:rPr>
      </w:pPr>
      <w:r>
        <w:rPr>
          <w:b/>
          <w:sz w:val="22"/>
        </w:rPr>
        <w:t>Strategic Alignment</w:t>
      </w:r>
      <w:r>
        <w:rPr>
          <w:sz w:val="22"/>
        </w:rPr>
        <w:t>: Ensure the idea supports the organization’s long‐ term goals and vision for maximum impact.</w:t>
      </w:r>
    </w:p>
    <w:p w14:paraId="7A2F1B8F">
      <w:pPr>
        <w:pStyle w:val="11"/>
        <w:numPr>
          <w:ilvl w:val="1"/>
          <w:numId w:val="17"/>
        </w:numPr>
        <w:tabs>
          <w:tab w:val="left" w:pos="2827"/>
        </w:tabs>
        <w:spacing w:before="0" w:after="0" w:line="244" w:lineRule="auto"/>
        <w:ind w:left="2827" w:right="1150" w:hanging="340"/>
        <w:jc w:val="left"/>
        <w:rPr>
          <w:sz w:val="22"/>
        </w:rPr>
      </w:pPr>
      <w:r>
        <w:rPr>
          <w:b/>
          <w:sz w:val="22"/>
        </w:rPr>
        <w:t>Resource Allocation</w:t>
      </w:r>
      <w:r>
        <w:rPr>
          <w:sz w:val="22"/>
        </w:rPr>
        <w:t>: Evaluate the availability of necessary resources— time, budget, and talent—to implement the idea effectively.</w:t>
      </w:r>
    </w:p>
    <w:p w14:paraId="4FEA06A5">
      <w:pPr>
        <w:pStyle w:val="11"/>
        <w:numPr>
          <w:ilvl w:val="1"/>
          <w:numId w:val="17"/>
        </w:numPr>
        <w:tabs>
          <w:tab w:val="left" w:pos="2827"/>
        </w:tabs>
        <w:spacing w:before="1" w:after="0" w:line="247" w:lineRule="auto"/>
        <w:ind w:left="2827" w:right="1150" w:hanging="340"/>
        <w:jc w:val="left"/>
        <w:rPr>
          <w:sz w:val="22"/>
        </w:rPr>
      </w:pPr>
      <w:r>
        <w:rPr>
          <w:b/>
          <w:sz w:val="22"/>
        </w:rPr>
        <w:t>Risk</w:t>
      </w:r>
      <w:r>
        <w:rPr>
          <w:b/>
          <w:spacing w:val="40"/>
          <w:sz w:val="22"/>
        </w:rPr>
        <w:t xml:space="preserve"> </w:t>
      </w:r>
      <w:r>
        <w:rPr>
          <w:b/>
          <w:sz w:val="22"/>
        </w:rPr>
        <w:t>Assessment</w:t>
      </w:r>
      <w:r>
        <w:rPr>
          <w:sz w:val="22"/>
        </w:rPr>
        <w:t>:</w:t>
      </w:r>
      <w:r>
        <w:rPr>
          <w:spacing w:val="40"/>
          <w:sz w:val="22"/>
        </w:rPr>
        <w:t xml:space="preserve"> </w:t>
      </w:r>
      <w:r>
        <w:rPr>
          <w:sz w:val="22"/>
        </w:rPr>
        <w:t>Identify</w:t>
      </w:r>
      <w:r>
        <w:rPr>
          <w:spacing w:val="40"/>
          <w:sz w:val="22"/>
        </w:rPr>
        <w:t xml:space="preserve"> </w:t>
      </w:r>
      <w:r>
        <w:rPr>
          <w:sz w:val="22"/>
        </w:rPr>
        <w:t>potential</w:t>
      </w:r>
      <w:r>
        <w:rPr>
          <w:spacing w:val="40"/>
          <w:sz w:val="22"/>
        </w:rPr>
        <w:t xml:space="preserve"> </w:t>
      </w:r>
      <w:r>
        <w:rPr>
          <w:sz w:val="22"/>
        </w:rPr>
        <w:t>risks</w:t>
      </w:r>
      <w:r>
        <w:rPr>
          <w:spacing w:val="40"/>
          <w:sz w:val="22"/>
        </w:rPr>
        <w:t xml:space="preserve"> </w:t>
      </w:r>
      <w:r>
        <w:rPr>
          <w:sz w:val="22"/>
        </w:rPr>
        <w:t>and</w:t>
      </w:r>
      <w:r>
        <w:rPr>
          <w:spacing w:val="40"/>
          <w:sz w:val="22"/>
        </w:rPr>
        <w:t xml:space="preserve"> </w:t>
      </w:r>
      <w:r>
        <w:rPr>
          <w:sz w:val="22"/>
        </w:rPr>
        <w:t>challenges</w:t>
      </w:r>
      <w:r>
        <w:rPr>
          <w:spacing w:val="40"/>
          <w:sz w:val="22"/>
        </w:rPr>
        <w:t xml:space="preserve"> </w:t>
      </w:r>
      <w:r>
        <w:rPr>
          <w:sz w:val="22"/>
        </w:rPr>
        <w:t>associated with the idea to gauge its feasibility and mitigate issues.</w:t>
      </w:r>
    </w:p>
    <w:p w14:paraId="2E030E54">
      <w:pPr>
        <w:pStyle w:val="6"/>
        <w:spacing w:before="179"/>
      </w:pPr>
    </w:p>
    <w:p w14:paraId="09EFC41A">
      <w:pPr>
        <w:pStyle w:val="3"/>
      </w:pPr>
      <w:r>
        <w:t>Implementation</w:t>
      </w:r>
      <w:r>
        <w:rPr>
          <w:spacing w:val="29"/>
        </w:rPr>
        <w:t xml:space="preserve"> </w:t>
      </w:r>
      <w:r>
        <w:rPr>
          <w:spacing w:val="-2"/>
        </w:rPr>
        <w:t>Planning</w:t>
      </w:r>
    </w:p>
    <w:p w14:paraId="7F2BCC9D">
      <w:pPr>
        <w:pStyle w:val="11"/>
        <w:numPr>
          <w:ilvl w:val="1"/>
          <w:numId w:val="17"/>
        </w:numPr>
        <w:tabs>
          <w:tab w:val="left" w:pos="2825"/>
          <w:tab w:val="left" w:pos="2827"/>
        </w:tabs>
        <w:spacing w:before="180" w:after="0" w:line="247" w:lineRule="auto"/>
        <w:ind w:left="2827" w:right="1151" w:hanging="340"/>
        <w:jc w:val="both"/>
        <w:rPr>
          <w:sz w:val="22"/>
        </w:rPr>
      </w:pPr>
      <w:r>
        <w:rPr>
          <w:b/>
          <w:sz w:val="22"/>
        </w:rPr>
        <w:t>Actionable Roadmap</w:t>
      </w:r>
      <w:r>
        <w:rPr>
          <w:sz w:val="22"/>
        </w:rPr>
        <w:t>: Develop a clear, step‐by‐step plan outlining</w:t>
      </w:r>
      <w:r>
        <w:rPr>
          <w:spacing w:val="80"/>
          <w:sz w:val="22"/>
        </w:rPr>
        <w:t xml:space="preserve"> </w:t>
      </w:r>
      <w:r>
        <w:rPr>
          <w:sz w:val="22"/>
        </w:rPr>
        <w:t>tasks, deadlines, and responsibilities for successful execution.</w:t>
      </w:r>
    </w:p>
    <w:p w14:paraId="3985E085">
      <w:pPr>
        <w:pStyle w:val="11"/>
        <w:numPr>
          <w:ilvl w:val="1"/>
          <w:numId w:val="17"/>
        </w:numPr>
        <w:tabs>
          <w:tab w:val="left" w:pos="2825"/>
          <w:tab w:val="left" w:pos="2827"/>
        </w:tabs>
        <w:spacing w:before="0" w:after="0" w:line="247" w:lineRule="auto"/>
        <w:ind w:left="2827" w:right="1150" w:hanging="340"/>
        <w:jc w:val="both"/>
        <w:rPr>
          <w:sz w:val="22"/>
        </w:rPr>
      </w:pPr>
      <w:r>
        <w:rPr>
          <w:b/>
          <w:sz w:val="22"/>
        </w:rPr>
        <w:t>Stakeholder Engagement</w:t>
      </w:r>
      <w:r>
        <w:rPr>
          <w:sz w:val="22"/>
        </w:rPr>
        <w:t>: Involve key stakeholders early and continuously to ensure alignment, support, and feedback throughout the process.</w:t>
      </w:r>
    </w:p>
    <w:p w14:paraId="2B44CFF3">
      <w:pPr>
        <w:pStyle w:val="11"/>
        <w:numPr>
          <w:ilvl w:val="1"/>
          <w:numId w:val="17"/>
        </w:numPr>
        <w:tabs>
          <w:tab w:val="left" w:pos="2825"/>
          <w:tab w:val="left" w:pos="2827"/>
        </w:tabs>
        <w:spacing w:before="0" w:after="0" w:line="247" w:lineRule="auto"/>
        <w:ind w:left="2827" w:right="1150" w:hanging="340"/>
        <w:jc w:val="both"/>
        <w:rPr>
          <w:sz w:val="22"/>
        </w:rPr>
      </w:pPr>
      <w:r>
        <w:rPr>
          <w:b/>
          <w:sz w:val="22"/>
        </w:rPr>
        <w:t>Measurable Outcomes</w:t>
      </w:r>
      <w:r>
        <w:rPr>
          <w:sz w:val="22"/>
        </w:rPr>
        <w:t>: Define specific, quantifiable metrics to track progress and assess the success of the implementation.</w:t>
      </w:r>
    </w:p>
    <w:p w14:paraId="65E9D52C">
      <w:pPr>
        <w:pStyle w:val="6"/>
        <w:spacing w:before="173"/>
      </w:pPr>
    </w:p>
    <w:p w14:paraId="48B56CAD">
      <w:pPr>
        <w:pStyle w:val="3"/>
        <w:spacing w:before="1"/>
      </w:pPr>
      <w:r>
        <w:t>Continuous</w:t>
      </w:r>
      <w:r>
        <w:rPr>
          <w:spacing w:val="18"/>
        </w:rPr>
        <w:t xml:space="preserve"> </w:t>
      </w:r>
      <w:r>
        <w:rPr>
          <w:spacing w:val="-2"/>
        </w:rPr>
        <w:t>Improvement</w:t>
      </w:r>
    </w:p>
    <w:p w14:paraId="7D166DAB">
      <w:pPr>
        <w:pStyle w:val="11"/>
        <w:numPr>
          <w:ilvl w:val="1"/>
          <w:numId w:val="17"/>
        </w:numPr>
        <w:tabs>
          <w:tab w:val="left" w:pos="2825"/>
          <w:tab w:val="left" w:pos="2827"/>
        </w:tabs>
        <w:spacing w:before="179" w:after="0" w:line="244" w:lineRule="auto"/>
        <w:ind w:left="2827" w:right="1150" w:hanging="340"/>
        <w:jc w:val="both"/>
        <w:rPr>
          <w:sz w:val="22"/>
        </w:rPr>
      </w:pPr>
      <w:r>
        <w:rPr>
          <w:b/>
          <w:sz w:val="22"/>
        </w:rPr>
        <w:t>Feedback Mechanisms</w:t>
      </w:r>
      <w:r>
        <w:rPr>
          <w:sz w:val="22"/>
        </w:rPr>
        <w:t>: Create regular touchpoints for gathering feedback to identify areas for ongoing improvement.</w:t>
      </w:r>
    </w:p>
    <w:p w14:paraId="0C5DBC2E">
      <w:pPr>
        <w:pStyle w:val="11"/>
        <w:numPr>
          <w:ilvl w:val="1"/>
          <w:numId w:val="17"/>
        </w:numPr>
        <w:tabs>
          <w:tab w:val="left" w:pos="2825"/>
          <w:tab w:val="left" w:pos="2827"/>
        </w:tabs>
        <w:spacing w:before="2" w:after="0" w:line="247" w:lineRule="auto"/>
        <w:ind w:left="2827" w:right="1152" w:hanging="340"/>
        <w:jc w:val="both"/>
        <w:rPr>
          <w:sz w:val="22"/>
        </w:rPr>
      </w:pPr>
      <w:r>
        <w:rPr>
          <w:b/>
          <w:sz w:val="22"/>
        </w:rPr>
        <w:t>Adaptability</w:t>
      </w:r>
      <w:r>
        <w:rPr>
          <w:sz w:val="22"/>
        </w:rPr>
        <w:t>: Encourage a mindset that embraces change and makes swift adjustments based on feedback and evolving needs.</w:t>
      </w:r>
    </w:p>
    <w:p w14:paraId="624998DB">
      <w:pPr>
        <w:pStyle w:val="11"/>
        <w:numPr>
          <w:ilvl w:val="1"/>
          <w:numId w:val="17"/>
        </w:numPr>
        <w:tabs>
          <w:tab w:val="left" w:pos="2825"/>
          <w:tab w:val="left" w:pos="2827"/>
        </w:tabs>
        <w:spacing w:before="0" w:after="0" w:line="247" w:lineRule="auto"/>
        <w:ind w:left="2827" w:right="1149" w:hanging="340"/>
        <w:jc w:val="both"/>
        <w:rPr>
          <w:sz w:val="22"/>
        </w:rPr>
      </w:pPr>
      <w:r>
        <w:rPr>
          <w:b/>
          <w:sz w:val="22"/>
        </w:rPr>
        <w:t>Learning Culture</w:t>
      </w:r>
      <w:r>
        <w:rPr>
          <w:sz w:val="22"/>
        </w:rPr>
        <w:t>: Cultivate an environment where continuous learning is valued, and everyone is encouraged to improve through experience and knowledge sharing.</w:t>
      </w:r>
    </w:p>
    <w:p w14:paraId="5F8B062A">
      <w:pPr>
        <w:pStyle w:val="6"/>
        <w:rPr>
          <w:sz w:val="20"/>
        </w:rPr>
      </w:pPr>
    </w:p>
    <w:p w14:paraId="0714C358">
      <w:pPr>
        <w:pStyle w:val="6"/>
        <w:rPr>
          <w:sz w:val="20"/>
        </w:rPr>
      </w:pPr>
    </w:p>
    <w:p w14:paraId="284281A6">
      <w:pPr>
        <w:pStyle w:val="6"/>
        <w:rPr>
          <w:sz w:val="20"/>
        </w:rPr>
      </w:pPr>
    </w:p>
    <w:p w14:paraId="7AC52232">
      <w:pPr>
        <w:pStyle w:val="6"/>
        <w:rPr>
          <w:sz w:val="20"/>
        </w:rPr>
      </w:pPr>
    </w:p>
    <w:p w14:paraId="6252A6EA">
      <w:pPr>
        <w:pStyle w:val="6"/>
        <w:rPr>
          <w:sz w:val="20"/>
        </w:rPr>
      </w:pPr>
    </w:p>
    <w:p w14:paraId="0DA0AA38">
      <w:pPr>
        <w:pStyle w:val="6"/>
        <w:rPr>
          <w:sz w:val="20"/>
        </w:rPr>
      </w:pPr>
    </w:p>
    <w:p w14:paraId="76896549">
      <w:pPr>
        <w:pStyle w:val="6"/>
        <w:rPr>
          <w:sz w:val="20"/>
        </w:rPr>
      </w:pPr>
    </w:p>
    <w:p w14:paraId="34E8F1EC">
      <w:pPr>
        <w:pStyle w:val="6"/>
        <w:rPr>
          <w:sz w:val="20"/>
        </w:rPr>
      </w:pPr>
    </w:p>
    <w:p w14:paraId="4471948A">
      <w:pPr>
        <w:pStyle w:val="6"/>
        <w:rPr>
          <w:sz w:val="20"/>
        </w:rPr>
      </w:pPr>
    </w:p>
    <w:p w14:paraId="5F7AD7D9">
      <w:pPr>
        <w:pStyle w:val="6"/>
        <w:rPr>
          <w:sz w:val="20"/>
        </w:rPr>
      </w:pPr>
    </w:p>
    <w:p w14:paraId="1E6F0CC1">
      <w:pPr>
        <w:pStyle w:val="6"/>
        <w:rPr>
          <w:sz w:val="20"/>
        </w:rPr>
      </w:pPr>
    </w:p>
    <w:p w14:paraId="4919214D">
      <w:pPr>
        <w:pStyle w:val="6"/>
        <w:rPr>
          <w:sz w:val="20"/>
        </w:rPr>
      </w:pPr>
    </w:p>
    <w:p w14:paraId="4E57A94D">
      <w:pPr>
        <w:pStyle w:val="6"/>
        <w:rPr>
          <w:sz w:val="20"/>
        </w:rPr>
      </w:pPr>
    </w:p>
    <w:p w14:paraId="0F835478">
      <w:pPr>
        <w:pStyle w:val="6"/>
        <w:rPr>
          <w:sz w:val="20"/>
        </w:rPr>
      </w:pPr>
    </w:p>
    <w:p w14:paraId="5AD2D745">
      <w:pPr>
        <w:pStyle w:val="6"/>
        <w:rPr>
          <w:sz w:val="20"/>
        </w:rPr>
      </w:pPr>
    </w:p>
    <w:p w14:paraId="141887A6">
      <w:pPr>
        <w:pStyle w:val="6"/>
        <w:rPr>
          <w:sz w:val="20"/>
        </w:rPr>
      </w:pPr>
    </w:p>
    <w:p w14:paraId="22F8599F">
      <w:pPr>
        <w:pStyle w:val="6"/>
        <w:rPr>
          <w:sz w:val="20"/>
        </w:rPr>
      </w:pPr>
    </w:p>
    <w:p w14:paraId="1C1F656B">
      <w:pPr>
        <w:pStyle w:val="6"/>
        <w:rPr>
          <w:sz w:val="20"/>
        </w:rPr>
      </w:pPr>
    </w:p>
    <w:p w14:paraId="31C32F7E">
      <w:pPr>
        <w:pStyle w:val="6"/>
        <w:rPr>
          <w:sz w:val="20"/>
        </w:rPr>
      </w:pPr>
    </w:p>
    <w:p w14:paraId="500FF23F">
      <w:pPr>
        <w:pStyle w:val="6"/>
        <w:rPr>
          <w:sz w:val="20"/>
        </w:rPr>
      </w:pPr>
    </w:p>
    <w:p w14:paraId="7767EE5D">
      <w:pPr>
        <w:pStyle w:val="6"/>
        <w:spacing w:before="61"/>
        <w:rPr>
          <w:sz w:val="20"/>
        </w:rPr>
      </w:pPr>
      <w:r>
        <w:rPr>
          <w:sz w:val="20"/>
        </w:rPr>
        <mc:AlternateContent>
          <mc:Choice Requires="wps">
            <w:drawing>
              <wp:anchor distT="0" distB="0" distL="0" distR="0" simplePos="0" relativeHeight="251723776" behindDoc="1" locked="0" layoutInCell="1" allowOverlap="1">
                <wp:simplePos x="0" y="0"/>
                <wp:positionH relativeFrom="page">
                  <wp:posOffset>1172210</wp:posOffset>
                </wp:positionH>
                <wp:positionV relativeFrom="paragraph">
                  <wp:posOffset>208915</wp:posOffset>
                </wp:positionV>
                <wp:extent cx="5428615" cy="6350"/>
                <wp:effectExtent l="0" t="0" r="0" b="0"/>
                <wp:wrapTopAndBottom/>
                <wp:docPr id="121" name="Graphic 121"/>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21" o:spid="_x0000_s1026" o:spt="100" style="position:absolute;left:0pt;margin-left:92.3pt;margin-top:16.45pt;height:0.5pt;width:427.45pt;mso-position-horizontal-relative:page;mso-wrap-distance-bottom:0pt;mso-wrap-distance-top:0pt;z-index:-251592704;mso-width-relative:page;mso-height-relative:page;" fillcolor="#000000" filled="t" stroked="f" coordsize="5428615,6350" o:gfxdata="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9RYhc&#10;1gAAAAoBAAAPAAAAAAAAAAEAIAAAACIAAABkcnMvZG93bnJldi54bWxQSwECFAAUAAAACACHTuJA&#10;gBNRdSMCAADg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38BBB367">
      <w:pPr>
        <w:pStyle w:val="6"/>
        <w:spacing w:after="0"/>
        <w:rPr>
          <w:sz w:val="20"/>
        </w:rPr>
        <w:sectPr>
          <w:pgSz w:w="12240" w:h="15840"/>
          <w:pgMar w:top="1040" w:right="720" w:bottom="880" w:left="1080" w:header="623" w:footer="687" w:gutter="0"/>
          <w:cols w:space="720" w:num="1"/>
        </w:sectPr>
      </w:pPr>
    </w:p>
    <w:p w14:paraId="5FF66C4E">
      <w:pPr>
        <w:pStyle w:val="6"/>
        <w:spacing w:before="31"/>
      </w:pPr>
      <w:r>
        <mc:AlternateContent>
          <mc:Choice Requires="wpg">
            <w:drawing>
              <wp:anchor distT="0" distB="0" distL="0" distR="0" simplePos="0" relativeHeight="251687936" behindDoc="1" locked="0" layoutInCell="1" allowOverlap="1">
                <wp:simplePos x="0" y="0"/>
                <wp:positionH relativeFrom="page">
                  <wp:posOffset>699770</wp:posOffset>
                </wp:positionH>
                <wp:positionV relativeFrom="page">
                  <wp:posOffset>287020</wp:posOffset>
                </wp:positionV>
                <wp:extent cx="6456680" cy="9485630"/>
                <wp:effectExtent l="0" t="0" r="0" b="0"/>
                <wp:wrapNone/>
                <wp:docPr id="122" name="Group 122"/>
                <wp:cNvGraphicFramePr/>
                <a:graphic xmlns:a="http://schemas.openxmlformats.org/drawingml/2006/main">
                  <a:graphicData uri="http://schemas.microsoft.com/office/word/2010/wordprocessingGroup">
                    <wpg:wgp>
                      <wpg:cNvGrpSpPr/>
                      <wpg:grpSpPr>
                        <a:xfrm>
                          <a:off x="0" y="0"/>
                          <a:ext cx="6456680" cy="9485630"/>
                          <a:chOff x="0" y="0"/>
                          <a:chExt cx="6456680" cy="9485630"/>
                        </a:xfrm>
                      </wpg:grpSpPr>
                      <pic:pic xmlns:pic="http://schemas.openxmlformats.org/drawingml/2006/picture">
                        <pic:nvPicPr>
                          <pic:cNvPr id="123" name="Image 123"/>
                          <pic:cNvPicPr/>
                        </pic:nvPicPr>
                        <pic:blipFill>
                          <a:blip r:embed="rId11" cstate="print"/>
                          <a:stretch>
                            <a:fillRect/>
                          </a:stretch>
                        </pic:blipFill>
                        <pic:spPr>
                          <a:xfrm>
                            <a:off x="489966" y="9144"/>
                            <a:ext cx="1713738" cy="573785"/>
                          </a:xfrm>
                          <a:prstGeom prst="rect">
                            <a:avLst/>
                          </a:prstGeom>
                        </pic:spPr>
                      </pic:pic>
                      <wps:wsp>
                        <wps:cNvPr id="124" name="Graphic 124"/>
                        <wps:cNvSpPr/>
                        <wps:spPr>
                          <a:xfrm>
                            <a:off x="0" y="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6pt;height:746.9pt;width:508.4pt;mso-position-horizontal-relative:page;mso-position-vertical-relative:page;z-index:-251628544;mso-width-relative:page;mso-height-relative:page;" coordsize="6456680,9485630" o:gfxdata="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">
                <o:lock v:ext="edit" aspectratio="f"/>
                <v:shape id="Image 123" o:spid="_x0000_s1026" o:spt="75" type="#_x0000_t75" style="position:absolute;left:489966;top:9144;height:573785;width:1713738;" filled="f" o:preferrelative="t" stroked="f" coordsize="21600,21600" o:gfxdata="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7bzrugAAANwA&#10;AAAPAAAAAAAAAAEAIAAAACIAAABkcnMvZG93bnJldi54bWxQSwECFAAUAAAACACHTuJAMy8FnjsA&#10;AAA5AAAAEAAAAAAAAAABACAAAAAJAQAAZHJzL3NoYXBleG1sLnhtbFBLBQYAAAAABgAGAFsBAACz&#10;AwAAAAA=&#10;">
                  <v:fill on="f" focussize="0,0"/>
                  <v:stroke on="f"/>
                  <v:imagedata r:id="rId11" o:title=""/>
                  <o:lock v:ext="edit" aspectratio="f"/>
                </v:shape>
                <v:shape id="Graphic 124" o:spid="_x0000_s1026" o:spt="100" style="position:absolute;left:0;top:0;height:9485630;width:6456680;" fillcolor="#000000" filled="t" stroked="f" coordsize="6456680,9485630" o:gfxdata="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Q/7nvQAA&#10;ANwAAAAPAAAAAAAAAAEAIAAAACIAAABkcnMvZG93bnJldi54bWxQSwECFAAUAAAACACHTuJAMy8F&#10;njsAAAA5AAAAEAAAAAAAAAABACAAAAAMAQAAZHJzL3NoYXBleG1sLnhtbFBLBQYAAAAABgAGAFsB&#10;AAC2Aw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v:group>
            </w:pict>
          </mc:Fallback>
        </mc:AlternateContent>
      </w:r>
    </w:p>
    <w:p w14:paraId="3FCA57F5">
      <w:pPr>
        <w:pStyle w:val="3"/>
        <w:spacing w:before="1"/>
        <w:ind w:left="795"/>
      </w:pPr>
      <w:r>
        <w:rPr>
          <w:spacing w:val="-2"/>
        </w:rPr>
        <w:t>Exercise:</w:t>
      </w:r>
    </w:p>
    <w:p w14:paraId="79B4394B">
      <w:pPr>
        <w:pStyle w:val="6"/>
        <w:spacing w:before="180" w:line="264" w:lineRule="auto"/>
        <w:ind w:left="795" w:right="1150"/>
      </w:pPr>
      <w:r>
        <w:rPr>
          <w:b/>
        </w:rPr>
        <w:t xml:space="preserve">IDEATION: </w:t>
      </w:r>
      <w:r>
        <w:t>Ideation is the process in design thinking process, where the goal is to generate a diverse range of creative solutions to given problem or challenge.</w:t>
      </w:r>
    </w:p>
    <w:p w14:paraId="214CC2E6">
      <w:pPr>
        <w:pStyle w:val="6"/>
        <w:spacing w:before="154" w:line="266" w:lineRule="auto"/>
        <w:ind w:left="795" w:right="1150"/>
      </w:pPr>
      <w:r>
        <w:rPr>
          <w:b/>
        </w:rPr>
        <w:t xml:space="preserve">BRAINSTORMING: </w:t>
      </w:r>
      <w:r>
        <w:t>is a widely recognized ideation technique that encourage the free flow of ideas within a group setting.</w:t>
      </w:r>
    </w:p>
    <w:p w14:paraId="2A5C183A">
      <w:pPr>
        <w:pStyle w:val="11"/>
        <w:numPr>
          <w:ilvl w:val="0"/>
          <w:numId w:val="18"/>
        </w:numPr>
        <w:tabs>
          <w:tab w:val="left" w:pos="1472"/>
        </w:tabs>
        <w:spacing w:before="150" w:after="0" w:line="264" w:lineRule="auto"/>
        <w:ind w:left="1472" w:right="1152" w:hanging="339"/>
        <w:jc w:val="left"/>
        <w:rPr>
          <w:sz w:val="22"/>
        </w:rPr>
      </w:pPr>
      <w:r>
        <w:rPr>
          <w:b/>
          <w:sz w:val="22"/>
        </w:rPr>
        <w:t>“Bio</w:t>
      </w:r>
      <w:r>
        <w:rPr>
          <w:b/>
          <w:spacing w:val="40"/>
          <w:sz w:val="22"/>
        </w:rPr>
        <w:t xml:space="preserve"> </w:t>
      </w:r>
      <w:r>
        <w:rPr>
          <w:b/>
          <w:sz w:val="22"/>
        </w:rPr>
        <w:t>inspired</w:t>
      </w:r>
      <w:r>
        <w:rPr>
          <w:b/>
          <w:spacing w:val="40"/>
          <w:sz w:val="22"/>
        </w:rPr>
        <w:t xml:space="preserve"> </w:t>
      </w:r>
      <w:r>
        <w:rPr>
          <w:b/>
          <w:sz w:val="22"/>
        </w:rPr>
        <w:t>Networking</w:t>
      </w:r>
      <w:r>
        <w:rPr>
          <w:b/>
          <w:spacing w:val="40"/>
          <w:sz w:val="22"/>
        </w:rPr>
        <w:t xml:space="preserve"> </w:t>
      </w:r>
      <w:r>
        <w:rPr>
          <w:b/>
          <w:sz w:val="22"/>
        </w:rPr>
        <w:t>“:</w:t>
      </w:r>
      <w:r>
        <w:rPr>
          <w:b/>
          <w:spacing w:val="40"/>
          <w:sz w:val="22"/>
        </w:rPr>
        <w:t xml:space="preserve"> </w:t>
      </w:r>
      <w:r>
        <w:rPr>
          <w:sz w:val="22"/>
        </w:rPr>
        <w:t>Mimic</w:t>
      </w:r>
      <w:r>
        <w:rPr>
          <w:spacing w:val="40"/>
          <w:sz w:val="22"/>
        </w:rPr>
        <w:t xml:space="preserve"> </w:t>
      </w:r>
      <w:r>
        <w:rPr>
          <w:sz w:val="22"/>
        </w:rPr>
        <w:t>warm</w:t>
      </w:r>
      <w:r>
        <w:rPr>
          <w:spacing w:val="40"/>
          <w:sz w:val="22"/>
        </w:rPr>
        <w:t xml:space="preserve"> </w:t>
      </w:r>
      <w:r>
        <w:rPr>
          <w:sz w:val="22"/>
        </w:rPr>
        <w:t>intelligence</w:t>
      </w:r>
      <w:r>
        <w:rPr>
          <w:spacing w:val="40"/>
          <w:sz w:val="22"/>
        </w:rPr>
        <w:t xml:space="preserve"> </w:t>
      </w:r>
      <w:r>
        <w:rPr>
          <w:sz w:val="22"/>
        </w:rPr>
        <w:t>seen</w:t>
      </w:r>
      <w:r>
        <w:rPr>
          <w:spacing w:val="40"/>
          <w:sz w:val="22"/>
        </w:rPr>
        <w:t xml:space="preserve"> </w:t>
      </w:r>
      <w:r>
        <w:rPr>
          <w:sz w:val="22"/>
        </w:rPr>
        <w:t>in</w:t>
      </w:r>
      <w:r>
        <w:rPr>
          <w:spacing w:val="40"/>
          <w:sz w:val="22"/>
        </w:rPr>
        <w:t xml:space="preserve"> </w:t>
      </w:r>
      <w:r>
        <w:rPr>
          <w:sz w:val="22"/>
        </w:rPr>
        <w:t>nature</w:t>
      </w:r>
      <w:r>
        <w:rPr>
          <w:spacing w:val="40"/>
          <w:sz w:val="22"/>
        </w:rPr>
        <w:t xml:space="preserve"> </w:t>
      </w:r>
      <w:r>
        <w:rPr>
          <w:sz w:val="22"/>
        </w:rPr>
        <w:t>for</w:t>
      </w:r>
      <w:r>
        <w:rPr>
          <w:spacing w:val="40"/>
          <w:sz w:val="22"/>
        </w:rPr>
        <w:t xml:space="preserve"> </w:t>
      </w:r>
      <w:r>
        <w:rPr>
          <w:sz w:val="22"/>
        </w:rPr>
        <w:t xml:space="preserve">dynamic </w:t>
      </w:r>
      <w:r>
        <w:rPr>
          <w:spacing w:val="-2"/>
          <w:sz w:val="22"/>
        </w:rPr>
        <w:t>communication.</w:t>
      </w:r>
    </w:p>
    <w:p w14:paraId="76D58FDF">
      <w:pPr>
        <w:pStyle w:val="11"/>
        <w:numPr>
          <w:ilvl w:val="0"/>
          <w:numId w:val="18"/>
        </w:numPr>
        <w:tabs>
          <w:tab w:val="left" w:pos="1472"/>
        </w:tabs>
        <w:spacing w:before="4" w:after="0" w:line="264" w:lineRule="auto"/>
        <w:ind w:left="1472" w:right="1152" w:hanging="339"/>
        <w:jc w:val="left"/>
        <w:rPr>
          <w:sz w:val="22"/>
        </w:rPr>
      </w:pPr>
      <w:r>
        <w:rPr>
          <w:b/>
          <w:sz w:val="22"/>
        </w:rPr>
        <w:t xml:space="preserve">“Sound Waves “: </w:t>
      </w:r>
      <w:r>
        <w:rPr>
          <w:sz w:val="22"/>
        </w:rPr>
        <w:t xml:space="preserve">Utilizes ultrasonic or infrasonic waves for communication alongside </w:t>
      </w:r>
      <w:r>
        <w:rPr>
          <w:spacing w:val="-2"/>
          <w:sz w:val="22"/>
        </w:rPr>
        <w:t>Bluetooth.</w:t>
      </w:r>
    </w:p>
    <w:p w14:paraId="75BECFC7">
      <w:pPr>
        <w:pStyle w:val="11"/>
        <w:numPr>
          <w:ilvl w:val="0"/>
          <w:numId w:val="18"/>
        </w:numPr>
        <w:tabs>
          <w:tab w:val="left" w:pos="1472"/>
        </w:tabs>
        <w:spacing w:before="5" w:after="0" w:line="240" w:lineRule="auto"/>
        <w:ind w:left="1472" w:right="0" w:hanging="339"/>
        <w:jc w:val="left"/>
        <w:rPr>
          <w:sz w:val="22"/>
        </w:rPr>
      </w:pPr>
      <w:r>
        <w:rPr>
          <w:b/>
          <w:sz w:val="22"/>
        </w:rPr>
        <w:t>Telepathic</w:t>
      </w:r>
      <w:r>
        <w:rPr>
          <w:b/>
          <w:spacing w:val="12"/>
          <w:sz w:val="22"/>
        </w:rPr>
        <w:t xml:space="preserve"> </w:t>
      </w:r>
      <w:r>
        <w:rPr>
          <w:b/>
          <w:sz w:val="22"/>
        </w:rPr>
        <w:t>Pairing:</w:t>
      </w:r>
      <w:r>
        <w:rPr>
          <w:b/>
          <w:spacing w:val="12"/>
          <w:sz w:val="22"/>
        </w:rPr>
        <w:t xml:space="preserve"> </w:t>
      </w:r>
      <w:r>
        <w:rPr>
          <w:sz w:val="22"/>
        </w:rPr>
        <w:t>Enable</w:t>
      </w:r>
      <w:r>
        <w:rPr>
          <w:spacing w:val="14"/>
          <w:sz w:val="22"/>
        </w:rPr>
        <w:t xml:space="preserve"> </w:t>
      </w:r>
      <w:r>
        <w:rPr>
          <w:sz w:val="22"/>
        </w:rPr>
        <w:t>devices</w:t>
      </w:r>
      <w:r>
        <w:rPr>
          <w:spacing w:val="11"/>
          <w:sz w:val="22"/>
        </w:rPr>
        <w:t xml:space="preserve"> </w:t>
      </w:r>
      <w:r>
        <w:rPr>
          <w:sz w:val="22"/>
        </w:rPr>
        <w:t>to</w:t>
      </w:r>
      <w:r>
        <w:rPr>
          <w:spacing w:val="11"/>
          <w:sz w:val="22"/>
        </w:rPr>
        <w:t xml:space="preserve"> </w:t>
      </w:r>
      <w:r>
        <w:rPr>
          <w:sz w:val="22"/>
        </w:rPr>
        <w:t>pair</w:t>
      </w:r>
      <w:r>
        <w:rPr>
          <w:spacing w:val="11"/>
          <w:sz w:val="22"/>
        </w:rPr>
        <w:t xml:space="preserve"> </w:t>
      </w:r>
      <w:r>
        <w:rPr>
          <w:sz w:val="22"/>
        </w:rPr>
        <w:t>based</w:t>
      </w:r>
      <w:r>
        <w:rPr>
          <w:spacing w:val="12"/>
          <w:sz w:val="22"/>
        </w:rPr>
        <w:t xml:space="preserve"> </w:t>
      </w:r>
      <w:r>
        <w:rPr>
          <w:sz w:val="22"/>
        </w:rPr>
        <w:t>on</w:t>
      </w:r>
      <w:r>
        <w:rPr>
          <w:spacing w:val="12"/>
          <w:sz w:val="22"/>
        </w:rPr>
        <w:t xml:space="preserve"> </w:t>
      </w:r>
      <w:r>
        <w:rPr>
          <w:sz w:val="22"/>
        </w:rPr>
        <w:t>user</w:t>
      </w:r>
      <w:r>
        <w:rPr>
          <w:spacing w:val="11"/>
          <w:sz w:val="22"/>
        </w:rPr>
        <w:t xml:space="preserve"> </w:t>
      </w:r>
      <w:r>
        <w:rPr>
          <w:sz w:val="22"/>
        </w:rPr>
        <w:t>intention,</w:t>
      </w:r>
      <w:r>
        <w:rPr>
          <w:spacing w:val="9"/>
          <w:sz w:val="22"/>
        </w:rPr>
        <w:t xml:space="preserve"> </w:t>
      </w:r>
      <w:r>
        <w:rPr>
          <w:spacing w:val="-2"/>
          <w:sz w:val="22"/>
        </w:rPr>
        <w:t>bypassing.</w:t>
      </w:r>
    </w:p>
    <w:p w14:paraId="73E8E841">
      <w:pPr>
        <w:pStyle w:val="11"/>
        <w:numPr>
          <w:ilvl w:val="0"/>
          <w:numId w:val="18"/>
        </w:numPr>
        <w:tabs>
          <w:tab w:val="left" w:pos="1472"/>
        </w:tabs>
        <w:spacing w:before="29" w:after="0" w:line="264" w:lineRule="auto"/>
        <w:ind w:left="1472" w:right="1150" w:hanging="339"/>
        <w:jc w:val="left"/>
        <w:rPr>
          <w:sz w:val="22"/>
        </w:rPr>
      </w:pPr>
      <w:r>
        <w:rPr>
          <w:b/>
          <w:sz w:val="22"/>
        </w:rPr>
        <w:t>Quantum</w:t>
      </w:r>
      <w:r>
        <w:rPr>
          <w:b/>
          <w:spacing w:val="80"/>
          <w:sz w:val="22"/>
        </w:rPr>
        <w:t xml:space="preserve"> </w:t>
      </w:r>
      <w:r>
        <w:rPr>
          <w:b/>
          <w:sz w:val="22"/>
        </w:rPr>
        <w:t>Entanglement:</w:t>
      </w:r>
      <w:r>
        <w:rPr>
          <w:b/>
          <w:spacing w:val="80"/>
          <w:sz w:val="22"/>
        </w:rPr>
        <w:t xml:space="preserve"> </w:t>
      </w:r>
      <w:r>
        <w:rPr>
          <w:sz w:val="22"/>
        </w:rPr>
        <w:t>Explore</w:t>
      </w:r>
      <w:r>
        <w:rPr>
          <w:spacing w:val="80"/>
          <w:sz w:val="22"/>
        </w:rPr>
        <w:t xml:space="preserve"> </w:t>
      </w:r>
      <w:r>
        <w:rPr>
          <w:sz w:val="22"/>
        </w:rPr>
        <w:t>the</w:t>
      </w:r>
      <w:r>
        <w:rPr>
          <w:spacing w:val="80"/>
          <w:sz w:val="22"/>
        </w:rPr>
        <w:t xml:space="preserve"> </w:t>
      </w:r>
      <w:r>
        <w:rPr>
          <w:sz w:val="22"/>
        </w:rPr>
        <w:t>possibility</w:t>
      </w:r>
      <w:r>
        <w:rPr>
          <w:spacing w:val="80"/>
          <w:sz w:val="22"/>
        </w:rPr>
        <w:t xml:space="preserve"> </w:t>
      </w:r>
      <w:r>
        <w:rPr>
          <w:sz w:val="22"/>
        </w:rPr>
        <w:t>of</w:t>
      </w:r>
      <w:r>
        <w:rPr>
          <w:spacing w:val="80"/>
          <w:sz w:val="22"/>
        </w:rPr>
        <w:t xml:space="preserve"> </w:t>
      </w:r>
      <w:r>
        <w:rPr>
          <w:sz w:val="22"/>
        </w:rPr>
        <w:t>instant</w:t>
      </w:r>
      <w:r>
        <w:rPr>
          <w:spacing w:val="80"/>
          <w:sz w:val="22"/>
        </w:rPr>
        <w:t xml:space="preserve"> </w:t>
      </w:r>
      <w:r>
        <w:rPr>
          <w:sz w:val="22"/>
        </w:rPr>
        <w:t>communication</w:t>
      </w:r>
      <w:r>
        <w:rPr>
          <w:spacing w:val="80"/>
          <w:sz w:val="22"/>
        </w:rPr>
        <w:t xml:space="preserve"> </w:t>
      </w:r>
      <w:r>
        <w:rPr>
          <w:sz w:val="22"/>
        </w:rPr>
        <w:t>via</w:t>
      </w:r>
      <w:r>
        <w:rPr>
          <w:spacing w:val="40"/>
          <w:sz w:val="22"/>
        </w:rPr>
        <w:t xml:space="preserve"> </w:t>
      </w:r>
      <w:r>
        <w:rPr>
          <w:sz w:val="22"/>
        </w:rPr>
        <w:t>quantum entanglement.</w:t>
      </w:r>
    </w:p>
    <w:p w14:paraId="6388C5D0">
      <w:pPr>
        <w:pStyle w:val="11"/>
        <w:numPr>
          <w:ilvl w:val="0"/>
          <w:numId w:val="18"/>
        </w:numPr>
        <w:tabs>
          <w:tab w:val="left" w:pos="1472"/>
        </w:tabs>
        <w:spacing w:before="3" w:after="0" w:line="264" w:lineRule="auto"/>
        <w:ind w:left="1472" w:right="1153" w:hanging="339"/>
        <w:jc w:val="left"/>
        <w:rPr>
          <w:sz w:val="22"/>
        </w:rPr>
      </w:pPr>
      <w:r>
        <w:rPr>
          <w:b/>
          <w:sz w:val="22"/>
        </w:rPr>
        <w:t xml:space="preserve">AI – powered Adaption: </w:t>
      </w:r>
      <w:r>
        <w:rPr>
          <w:sz w:val="22"/>
        </w:rPr>
        <w:t>Develop AI that</w:t>
      </w:r>
      <w:r>
        <w:rPr>
          <w:spacing w:val="26"/>
          <w:sz w:val="22"/>
        </w:rPr>
        <w:t xml:space="preserve"> </w:t>
      </w:r>
      <w:r>
        <w:rPr>
          <w:sz w:val="22"/>
        </w:rPr>
        <w:t>learns user behavior</w:t>
      </w:r>
      <w:r>
        <w:rPr>
          <w:spacing w:val="27"/>
          <w:sz w:val="22"/>
        </w:rPr>
        <w:t xml:space="preserve"> </w:t>
      </w:r>
      <w:r>
        <w:rPr>
          <w:sz w:val="22"/>
        </w:rPr>
        <w:t>to optimize Bluetooth</w:t>
      </w:r>
      <w:r>
        <w:rPr>
          <w:spacing w:val="40"/>
          <w:sz w:val="22"/>
        </w:rPr>
        <w:t xml:space="preserve"> </w:t>
      </w:r>
      <w:r>
        <w:rPr>
          <w:spacing w:val="-2"/>
          <w:sz w:val="22"/>
        </w:rPr>
        <w:t>connectivity.</w:t>
      </w:r>
    </w:p>
    <w:p w14:paraId="62AAC66E">
      <w:pPr>
        <w:pStyle w:val="6"/>
        <w:spacing w:before="55"/>
        <w:rPr>
          <w:sz w:val="20"/>
        </w:rPr>
      </w:pPr>
      <w:r>
        <w:rPr>
          <w:sz w:val="20"/>
        </w:rPr>
        <w:drawing>
          <wp:anchor distT="0" distB="0" distL="0" distR="0" simplePos="0" relativeHeight="251724800" behindDoc="1" locked="0" layoutInCell="1" allowOverlap="1">
            <wp:simplePos x="0" y="0"/>
            <wp:positionH relativeFrom="page">
              <wp:posOffset>1256665</wp:posOffset>
            </wp:positionH>
            <wp:positionV relativeFrom="paragraph">
              <wp:posOffset>205105</wp:posOffset>
            </wp:positionV>
            <wp:extent cx="3723005" cy="4069080"/>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21" cstate="print"/>
                    <a:stretch>
                      <a:fillRect/>
                    </a:stretch>
                  </pic:blipFill>
                  <pic:spPr>
                    <a:xfrm>
                      <a:off x="0" y="0"/>
                      <a:ext cx="3723258" cy="4069079"/>
                    </a:xfrm>
                    <a:prstGeom prst="rect">
                      <a:avLst/>
                    </a:prstGeom>
                  </pic:spPr>
                </pic:pic>
              </a:graphicData>
            </a:graphic>
          </wp:anchor>
        </w:drawing>
      </w:r>
    </w:p>
    <w:p w14:paraId="69227E0E">
      <w:pPr>
        <w:pStyle w:val="6"/>
        <w:spacing w:before="158"/>
      </w:pPr>
    </w:p>
    <w:p w14:paraId="6D3DE250">
      <w:pPr>
        <w:pStyle w:val="11"/>
        <w:numPr>
          <w:ilvl w:val="0"/>
          <w:numId w:val="18"/>
        </w:numPr>
        <w:tabs>
          <w:tab w:val="left" w:pos="1472"/>
        </w:tabs>
        <w:spacing w:before="0" w:after="0" w:line="264" w:lineRule="auto"/>
        <w:ind w:left="1472" w:right="1151" w:hanging="339"/>
        <w:jc w:val="left"/>
        <w:rPr>
          <w:sz w:val="22"/>
        </w:rPr>
      </w:pPr>
      <w:r>
        <w:rPr>
          <w:b/>
          <w:sz w:val="22"/>
        </w:rPr>
        <w:t>Electromagnetic</w:t>
      </w:r>
      <w:r>
        <w:rPr>
          <w:b/>
          <w:spacing w:val="40"/>
          <w:sz w:val="22"/>
        </w:rPr>
        <w:t xml:space="preserve"> </w:t>
      </w:r>
      <w:r>
        <w:rPr>
          <w:b/>
          <w:sz w:val="22"/>
        </w:rPr>
        <w:t>Field</w:t>
      </w:r>
      <w:r>
        <w:rPr>
          <w:b/>
          <w:spacing w:val="40"/>
          <w:sz w:val="22"/>
        </w:rPr>
        <w:t xml:space="preserve"> </w:t>
      </w:r>
      <w:r>
        <w:rPr>
          <w:b/>
          <w:sz w:val="22"/>
        </w:rPr>
        <w:t>mapping:</w:t>
      </w:r>
      <w:r>
        <w:rPr>
          <w:b/>
          <w:spacing w:val="40"/>
          <w:sz w:val="22"/>
        </w:rPr>
        <w:t xml:space="preserve"> </w:t>
      </w:r>
      <w:r>
        <w:rPr>
          <w:sz w:val="22"/>
        </w:rPr>
        <w:t>Create</w:t>
      </w:r>
      <w:r>
        <w:rPr>
          <w:spacing w:val="40"/>
          <w:sz w:val="22"/>
        </w:rPr>
        <w:t xml:space="preserve"> </w:t>
      </w:r>
      <w:r>
        <w:rPr>
          <w:sz w:val="22"/>
        </w:rPr>
        <w:t>a</w:t>
      </w:r>
      <w:r>
        <w:rPr>
          <w:spacing w:val="40"/>
          <w:sz w:val="22"/>
        </w:rPr>
        <w:t xml:space="preserve"> </w:t>
      </w:r>
      <w:r>
        <w:rPr>
          <w:sz w:val="22"/>
        </w:rPr>
        <w:t>device</w:t>
      </w:r>
      <w:r>
        <w:rPr>
          <w:spacing w:val="40"/>
          <w:sz w:val="22"/>
        </w:rPr>
        <w:t xml:space="preserve"> </w:t>
      </w:r>
      <w:r>
        <w:rPr>
          <w:sz w:val="22"/>
        </w:rPr>
        <w:t>to</w:t>
      </w:r>
      <w:r>
        <w:rPr>
          <w:spacing w:val="40"/>
          <w:sz w:val="22"/>
        </w:rPr>
        <w:t xml:space="preserve"> </w:t>
      </w:r>
      <w:r>
        <w:rPr>
          <w:sz w:val="22"/>
        </w:rPr>
        <w:t>map</w:t>
      </w:r>
      <w:r>
        <w:rPr>
          <w:spacing w:val="40"/>
          <w:sz w:val="22"/>
        </w:rPr>
        <w:t xml:space="preserve"> </w:t>
      </w:r>
      <w:r>
        <w:rPr>
          <w:sz w:val="22"/>
        </w:rPr>
        <w:t>interference</w:t>
      </w:r>
      <w:r>
        <w:rPr>
          <w:spacing w:val="40"/>
          <w:sz w:val="22"/>
        </w:rPr>
        <w:t xml:space="preserve"> </w:t>
      </w:r>
      <w:r>
        <w:rPr>
          <w:sz w:val="22"/>
        </w:rPr>
        <w:t>and</w:t>
      </w:r>
      <w:r>
        <w:rPr>
          <w:spacing w:val="40"/>
          <w:sz w:val="22"/>
        </w:rPr>
        <w:t xml:space="preserve"> </w:t>
      </w:r>
      <w:r>
        <w:rPr>
          <w:sz w:val="22"/>
        </w:rPr>
        <w:t>adjust</w:t>
      </w:r>
      <w:r>
        <w:rPr>
          <w:spacing w:val="80"/>
          <w:sz w:val="22"/>
        </w:rPr>
        <w:t xml:space="preserve"> </w:t>
      </w:r>
      <w:r>
        <w:rPr>
          <w:sz w:val="22"/>
        </w:rPr>
        <w:t>Bluetooth frequencies accordingly.</w:t>
      </w:r>
    </w:p>
    <w:p w14:paraId="23D937F6">
      <w:pPr>
        <w:pStyle w:val="11"/>
        <w:numPr>
          <w:ilvl w:val="0"/>
          <w:numId w:val="18"/>
        </w:numPr>
        <w:tabs>
          <w:tab w:val="left" w:pos="1472"/>
        </w:tabs>
        <w:spacing w:before="3" w:after="0" w:line="240" w:lineRule="auto"/>
        <w:ind w:left="1472" w:right="0" w:hanging="339"/>
        <w:jc w:val="left"/>
        <w:rPr>
          <w:sz w:val="22"/>
        </w:rPr>
      </w:pPr>
      <w:r>
        <w:rPr>
          <w:b/>
          <w:sz w:val="22"/>
        </w:rPr>
        <w:t>Holographic</w:t>
      </w:r>
      <w:r>
        <w:rPr>
          <w:b/>
          <w:spacing w:val="14"/>
          <w:sz w:val="22"/>
        </w:rPr>
        <w:t xml:space="preserve"> </w:t>
      </w:r>
      <w:r>
        <w:rPr>
          <w:b/>
          <w:sz w:val="22"/>
        </w:rPr>
        <w:t>Networking:</w:t>
      </w:r>
      <w:r>
        <w:rPr>
          <w:b/>
          <w:spacing w:val="15"/>
          <w:sz w:val="22"/>
        </w:rPr>
        <w:t xml:space="preserve"> </w:t>
      </w:r>
      <w:r>
        <w:rPr>
          <w:sz w:val="22"/>
        </w:rPr>
        <w:t>Use</w:t>
      </w:r>
      <w:r>
        <w:rPr>
          <w:spacing w:val="14"/>
          <w:sz w:val="22"/>
        </w:rPr>
        <w:t xml:space="preserve"> </w:t>
      </w:r>
      <w:r>
        <w:rPr>
          <w:sz w:val="22"/>
        </w:rPr>
        <w:t>holographic</w:t>
      </w:r>
      <w:r>
        <w:rPr>
          <w:spacing w:val="16"/>
          <w:sz w:val="22"/>
        </w:rPr>
        <w:t xml:space="preserve"> </w:t>
      </w:r>
      <w:r>
        <w:rPr>
          <w:sz w:val="22"/>
        </w:rPr>
        <w:t>projection</w:t>
      </w:r>
      <w:r>
        <w:rPr>
          <w:spacing w:val="15"/>
          <w:sz w:val="22"/>
        </w:rPr>
        <w:t xml:space="preserve"> </w:t>
      </w:r>
      <w:r>
        <w:rPr>
          <w:sz w:val="22"/>
        </w:rPr>
        <w:t>for</w:t>
      </w:r>
      <w:r>
        <w:rPr>
          <w:spacing w:val="15"/>
          <w:sz w:val="22"/>
        </w:rPr>
        <w:t xml:space="preserve"> </w:t>
      </w:r>
      <w:r>
        <w:rPr>
          <w:sz w:val="22"/>
        </w:rPr>
        <w:t>virtual</w:t>
      </w:r>
      <w:r>
        <w:rPr>
          <w:spacing w:val="13"/>
          <w:sz w:val="22"/>
        </w:rPr>
        <w:t xml:space="preserve"> </w:t>
      </w:r>
      <w:r>
        <w:rPr>
          <w:sz w:val="22"/>
        </w:rPr>
        <w:t>device</w:t>
      </w:r>
      <w:r>
        <w:rPr>
          <w:spacing w:val="15"/>
          <w:sz w:val="22"/>
        </w:rPr>
        <w:t xml:space="preserve"> </w:t>
      </w:r>
      <w:r>
        <w:rPr>
          <w:spacing w:val="-2"/>
          <w:sz w:val="22"/>
        </w:rPr>
        <w:t>connections.</w:t>
      </w:r>
    </w:p>
    <w:p w14:paraId="321D4FB5">
      <w:pPr>
        <w:pStyle w:val="11"/>
        <w:numPr>
          <w:ilvl w:val="0"/>
          <w:numId w:val="18"/>
        </w:numPr>
        <w:tabs>
          <w:tab w:val="left" w:pos="1472"/>
        </w:tabs>
        <w:spacing w:before="30" w:after="0" w:line="240" w:lineRule="auto"/>
        <w:ind w:left="1472" w:right="0" w:hanging="338"/>
        <w:jc w:val="left"/>
        <w:rPr>
          <w:sz w:val="22"/>
        </w:rPr>
      </w:pPr>
      <w:r>
        <w:rPr>
          <w:b/>
          <w:sz w:val="22"/>
        </w:rPr>
        <w:t>Nanotechnology:</w:t>
      </w:r>
      <w:r>
        <w:rPr>
          <w:b/>
          <w:spacing w:val="8"/>
          <w:sz w:val="22"/>
        </w:rPr>
        <w:t xml:space="preserve"> </w:t>
      </w:r>
      <w:r>
        <w:rPr>
          <w:sz w:val="22"/>
        </w:rPr>
        <w:t>Embedded</w:t>
      </w:r>
      <w:r>
        <w:rPr>
          <w:spacing w:val="7"/>
          <w:sz w:val="22"/>
        </w:rPr>
        <w:t xml:space="preserve"> </w:t>
      </w:r>
      <w:r>
        <w:rPr>
          <w:sz w:val="22"/>
        </w:rPr>
        <w:t>nanoscale</w:t>
      </w:r>
      <w:r>
        <w:rPr>
          <w:spacing w:val="8"/>
          <w:sz w:val="22"/>
        </w:rPr>
        <w:t xml:space="preserve"> </w:t>
      </w:r>
      <w:r>
        <w:rPr>
          <w:sz w:val="22"/>
        </w:rPr>
        <w:t>transmitters</w:t>
      </w:r>
      <w:r>
        <w:rPr>
          <w:spacing w:val="10"/>
          <w:sz w:val="22"/>
        </w:rPr>
        <w:t xml:space="preserve"> </w:t>
      </w:r>
      <w:r>
        <w:rPr>
          <w:sz w:val="22"/>
        </w:rPr>
        <w:t>for</w:t>
      </w:r>
      <w:r>
        <w:rPr>
          <w:spacing w:val="6"/>
          <w:sz w:val="22"/>
        </w:rPr>
        <w:t xml:space="preserve"> </w:t>
      </w:r>
      <w:r>
        <w:rPr>
          <w:sz w:val="22"/>
        </w:rPr>
        <w:t>robust</w:t>
      </w:r>
      <w:r>
        <w:rPr>
          <w:spacing w:val="8"/>
          <w:sz w:val="22"/>
        </w:rPr>
        <w:t xml:space="preserve"> </w:t>
      </w:r>
      <w:r>
        <w:rPr>
          <w:sz w:val="22"/>
        </w:rPr>
        <w:t>Bluetooth</w:t>
      </w:r>
      <w:r>
        <w:rPr>
          <w:spacing w:val="10"/>
          <w:sz w:val="22"/>
        </w:rPr>
        <w:t xml:space="preserve"> </w:t>
      </w:r>
      <w:r>
        <w:rPr>
          <w:spacing w:val="-2"/>
          <w:sz w:val="22"/>
        </w:rPr>
        <w:t>connection.</w:t>
      </w:r>
    </w:p>
    <w:p w14:paraId="4B549CF4">
      <w:pPr>
        <w:pStyle w:val="6"/>
        <w:spacing w:before="229"/>
        <w:rPr>
          <w:sz w:val="20"/>
        </w:rPr>
      </w:pPr>
      <w:r>
        <w:rPr>
          <w:sz w:val="20"/>
        </w:rPr>
        <mc:AlternateContent>
          <mc:Choice Requires="wps">
            <w:drawing>
              <wp:anchor distT="0" distB="0" distL="0" distR="0" simplePos="0" relativeHeight="251736064" behindDoc="1" locked="0" layoutInCell="1" allowOverlap="1">
                <wp:simplePos x="0" y="0"/>
                <wp:positionH relativeFrom="page">
                  <wp:posOffset>1172210</wp:posOffset>
                </wp:positionH>
                <wp:positionV relativeFrom="paragraph">
                  <wp:posOffset>315595</wp:posOffset>
                </wp:positionV>
                <wp:extent cx="5428615" cy="5715"/>
                <wp:effectExtent l="0" t="0" r="0" b="0"/>
                <wp:wrapTopAndBottom/>
                <wp:docPr id="126" name="Graphic 126"/>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26" o:spid="_x0000_s1026" o:spt="100" style="position:absolute;left:0pt;margin-left:92.3pt;margin-top:24.85pt;height:0.45pt;width:427.45pt;mso-position-horizontal-relative:page;mso-wrap-distance-bottom:0pt;mso-wrap-distance-top:0pt;z-index:-251580416;mso-width-relative:page;mso-height-relative:page;" fillcolor="#000000" filled="t" stroked="f" coordsize="5428615,5715" o:gfxdata="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h&#10;GDoM2AAAAAoBAAAPAAAAAAAAAAEAIAAAACIAAABkcnMvZG93bnJldi54bWxQSwECFAAUAAAACACH&#10;TuJAET7umSQCAADgBAAADgAAAAAAAAABACAAAAAnAQAAZHJzL2Uyb0RvYy54bWxQSwUGAAAAAAYA&#10;BgBZAQAAvQUAAAAA&#10;" path="m5428487,0l0,0,0,5333,5428487,5333,5428487,0xe">
                <v:fill on="t" focussize="0,0"/>
                <v:stroke on="f"/>
                <v:imagedata o:title=""/>
                <o:lock v:ext="edit" aspectratio="f"/>
                <v:textbox inset="0mm,0mm,0mm,0mm"/>
                <w10:wrap type="topAndBottom"/>
              </v:shape>
            </w:pict>
          </mc:Fallback>
        </mc:AlternateContent>
      </w:r>
    </w:p>
    <w:p w14:paraId="7EC1F5C3">
      <w:pPr>
        <w:pStyle w:val="6"/>
        <w:spacing w:after="0"/>
        <w:rPr>
          <w:sz w:val="20"/>
        </w:rPr>
        <w:sectPr>
          <w:pgSz w:w="12240" w:h="15840"/>
          <w:pgMar w:top="1040" w:right="720" w:bottom="880" w:left="1080" w:header="623" w:footer="687" w:gutter="0"/>
          <w:cols w:space="720" w:num="1"/>
        </w:sectPr>
      </w:pPr>
    </w:p>
    <w:p w14:paraId="3362A3D4">
      <w:pPr>
        <w:pStyle w:val="6"/>
        <w:spacing w:before="33"/>
      </w:pPr>
      <w:bookmarkStart w:id="0" w:name="_GoBack"/>
      <w:r>
        <w:rPr>
          <w:sz w:val="22"/>
        </w:rPr>
        <mc:AlternateContent>
          <mc:Choice Requires="wps">
            <w:drawing>
              <wp:anchor distT="0" distB="0" distL="114300" distR="114300" simplePos="0" relativeHeight="251688960" behindDoc="1" locked="0" layoutInCell="1" allowOverlap="1">
                <wp:simplePos x="0" y="0"/>
                <wp:positionH relativeFrom="column">
                  <wp:posOffset>13970</wp:posOffset>
                </wp:positionH>
                <wp:positionV relativeFrom="paragraph">
                  <wp:posOffset>-374015</wp:posOffset>
                </wp:positionV>
                <wp:extent cx="6456680" cy="9486265"/>
                <wp:effectExtent l="0" t="0" r="5080" b="8255"/>
                <wp:wrapNone/>
                <wp:docPr id="129" name="Graphic 129"/>
                <wp:cNvGraphicFramePr/>
                <a:graphic xmlns:a="http://schemas.openxmlformats.org/drawingml/2006/main">
                  <a:graphicData uri="http://schemas.microsoft.com/office/word/2010/wordprocessingShape">
                    <wps:wsp>
                      <wps:cNvSpPr/>
                      <wps:spPr>
                        <a:xfrm>
                          <a:off x="699770" y="286385"/>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a:graphicData>
                </a:graphic>
              </wp:anchor>
            </w:drawing>
          </mc:Choice>
          <mc:Fallback>
            <w:pict>
              <v:shape id="Graphic 129" o:spid="_x0000_s1026" o:spt="100" style="position:absolute;left:0pt;margin-left:1.1pt;margin-top:-29.45pt;height:746.95pt;width:508.4pt;z-index:-251627520;mso-width-relative:page;mso-height-relative:page;" fillcolor="#000000" filled="t" stroked="f" coordsize="6456680,9486265" o:gfxdata="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G15RraAAAACwEAAA8AAAAAAAAAAQAgAAAAIgAAAGRycy9kb3ducmV2LnhtbFBLAQIUABQAAAAI&#10;AIdO4kBMdI4UlgIAABUIAAAOAAAAAAAAAAEAIAAAACkBAABkcnMvZTJvRG9jLnhtbFBLBQYAAAAA&#10;BgAGAFkBAAAxBg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w:pict>
          </mc:Fallback>
        </mc:AlternateContent>
      </w:r>
      <w:bookmarkEnd w:id="0"/>
    </w:p>
    <w:p w14:paraId="2542C5D0">
      <w:pPr>
        <w:pStyle w:val="3"/>
      </w:pPr>
      <w:r>
        <w:t>SCAMPER</w:t>
      </w:r>
      <w:r>
        <w:rPr>
          <w:spacing w:val="14"/>
        </w:rPr>
        <w:t xml:space="preserve"> </w:t>
      </w:r>
      <w:r>
        <w:rPr>
          <w:spacing w:val="-2"/>
        </w:rPr>
        <w:t>TECHNIQUE:</w:t>
      </w:r>
    </w:p>
    <w:p w14:paraId="67AC746F">
      <w:pPr>
        <w:pStyle w:val="6"/>
        <w:spacing w:before="179"/>
        <w:ind w:left="1472"/>
      </w:pPr>
      <w:r>
        <w:t>is</w:t>
      </w:r>
      <w:r>
        <w:rPr>
          <w:spacing w:val="7"/>
        </w:rPr>
        <w:t xml:space="preserve"> </w:t>
      </w:r>
      <w:r>
        <w:t>a</w:t>
      </w:r>
      <w:r>
        <w:rPr>
          <w:spacing w:val="8"/>
        </w:rPr>
        <w:t xml:space="preserve"> </w:t>
      </w:r>
      <w:r>
        <w:t>powerful</w:t>
      </w:r>
      <w:r>
        <w:rPr>
          <w:spacing w:val="8"/>
        </w:rPr>
        <w:t xml:space="preserve"> </w:t>
      </w:r>
      <w:r>
        <w:t>tool</w:t>
      </w:r>
      <w:r>
        <w:rPr>
          <w:spacing w:val="9"/>
        </w:rPr>
        <w:t xml:space="preserve"> </w:t>
      </w:r>
      <w:r>
        <w:t>for</w:t>
      </w:r>
      <w:r>
        <w:rPr>
          <w:spacing w:val="9"/>
        </w:rPr>
        <w:t xml:space="preserve"> </w:t>
      </w:r>
      <w:r>
        <w:t>generating</w:t>
      </w:r>
      <w:r>
        <w:rPr>
          <w:spacing w:val="8"/>
        </w:rPr>
        <w:t xml:space="preserve"> </w:t>
      </w:r>
      <w:r>
        <w:t>innovative</w:t>
      </w:r>
      <w:r>
        <w:rPr>
          <w:spacing w:val="9"/>
        </w:rPr>
        <w:t xml:space="preserve"> </w:t>
      </w:r>
      <w:r>
        <w:rPr>
          <w:spacing w:val="-2"/>
        </w:rPr>
        <w:t>ideas.</w:t>
      </w:r>
    </w:p>
    <w:p w14:paraId="2AAB2D88">
      <w:pPr>
        <w:pStyle w:val="3"/>
        <w:numPr>
          <w:ilvl w:val="0"/>
          <w:numId w:val="19"/>
        </w:numPr>
        <w:tabs>
          <w:tab w:val="left" w:pos="1810"/>
        </w:tabs>
        <w:spacing w:before="180" w:after="0" w:line="240" w:lineRule="auto"/>
        <w:ind w:left="1810" w:right="0" w:hanging="338"/>
        <w:jc w:val="left"/>
      </w:pPr>
      <w:r>
        <w:t>Substitute:</w:t>
      </w:r>
      <w:r>
        <w:rPr>
          <w:spacing w:val="14"/>
        </w:rPr>
        <w:t xml:space="preserve"> </w:t>
      </w:r>
      <w:r>
        <w:rPr>
          <w:spacing w:val="-10"/>
        </w:rPr>
        <w:t>‐</w:t>
      </w:r>
    </w:p>
    <w:p w14:paraId="1B43E823">
      <w:pPr>
        <w:pStyle w:val="11"/>
        <w:numPr>
          <w:ilvl w:val="1"/>
          <w:numId w:val="19"/>
        </w:numPr>
        <w:tabs>
          <w:tab w:val="left" w:pos="2599"/>
        </w:tabs>
        <w:spacing w:before="28" w:after="0" w:line="247" w:lineRule="auto"/>
        <w:ind w:left="2599" w:right="1152" w:hanging="339"/>
        <w:jc w:val="left"/>
        <w:rPr>
          <w:sz w:val="22"/>
        </w:rPr>
      </w:pPr>
      <w:r>
        <w:rPr>
          <w:sz w:val="22"/>
        </w:rPr>
        <w:t xml:space="preserve">Substitute traditional Bluetooth technology with a news, more advanced </w:t>
      </w:r>
      <w:r>
        <w:rPr>
          <w:spacing w:val="-2"/>
          <w:sz w:val="22"/>
        </w:rPr>
        <w:t>version.</w:t>
      </w:r>
    </w:p>
    <w:p w14:paraId="4A9CB597">
      <w:pPr>
        <w:pStyle w:val="11"/>
        <w:numPr>
          <w:ilvl w:val="1"/>
          <w:numId w:val="19"/>
        </w:numPr>
        <w:tabs>
          <w:tab w:val="left" w:pos="2599"/>
        </w:tabs>
        <w:spacing w:before="0" w:after="0" w:line="247" w:lineRule="auto"/>
        <w:ind w:left="2599" w:right="1153" w:hanging="339"/>
        <w:jc w:val="left"/>
        <w:rPr>
          <w:sz w:val="22"/>
        </w:rPr>
      </w:pPr>
      <w:r>
        <w:rPr>
          <w:sz w:val="22"/>
        </w:rPr>
        <w:t>Substitute</w:t>
      </w:r>
      <w:r>
        <w:rPr>
          <w:spacing w:val="80"/>
          <w:w w:val="150"/>
          <w:sz w:val="22"/>
        </w:rPr>
        <w:t xml:space="preserve"> </w:t>
      </w:r>
      <w:r>
        <w:rPr>
          <w:sz w:val="22"/>
        </w:rPr>
        <w:t>Bluetooth</w:t>
      </w:r>
      <w:r>
        <w:rPr>
          <w:spacing w:val="80"/>
          <w:w w:val="150"/>
          <w:sz w:val="22"/>
        </w:rPr>
        <w:t xml:space="preserve"> </w:t>
      </w:r>
      <w:r>
        <w:rPr>
          <w:sz w:val="22"/>
        </w:rPr>
        <w:t>with</w:t>
      </w:r>
      <w:r>
        <w:rPr>
          <w:spacing w:val="80"/>
          <w:w w:val="150"/>
          <w:sz w:val="22"/>
        </w:rPr>
        <w:t xml:space="preserve"> </w:t>
      </w:r>
      <w:r>
        <w:rPr>
          <w:sz w:val="22"/>
        </w:rPr>
        <w:t>an</w:t>
      </w:r>
      <w:r>
        <w:rPr>
          <w:spacing w:val="80"/>
          <w:w w:val="150"/>
          <w:sz w:val="22"/>
        </w:rPr>
        <w:t xml:space="preserve"> </w:t>
      </w:r>
      <w:r>
        <w:rPr>
          <w:sz w:val="22"/>
        </w:rPr>
        <w:t>alternative</w:t>
      </w:r>
      <w:r>
        <w:rPr>
          <w:spacing w:val="80"/>
          <w:w w:val="150"/>
          <w:sz w:val="22"/>
        </w:rPr>
        <w:t xml:space="preserve"> </w:t>
      </w:r>
      <w:r>
        <w:rPr>
          <w:sz w:val="22"/>
        </w:rPr>
        <w:t>wireless</w:t>
      </w:r>
      <w:r>
        <w:rPr>
          <w:spacing w:val="80"/>
          <w:w w:val="150"/>
          <w:sz w:val="22"/>
        </w:rPr>
        <w:t xml:space="preserve"> </w:t>
      </w:r>
      <w:r>
        <w:rPr>
          <w:sz w:val="22"/>
        </w:rPr>
        <w:t>communication</w:t>
      </w:r>
      <w:r>
        <w:rPr>
          <w:spacing w:val="40"/>
          <w:sz w:val="22"/>
        </w:rPr>
        <w:t xml:space="preserve"> </w:t>
      </w:r>
      <w:r>
        <w:rPr>
          <w:sz w:val="22"/>
        </w:rPr>
        <w:t>technology such as LIFI.</w:t>
      </w:r>
    </w:p>
    <w:p w14:paraId="100234EC">
      <w:pPr>
        <w:pStyle w:val="3"/>
        <w:numPr>
          <w:ilvl w:val="0"/>
          <w:numId w:val="19"/>
        </w:numPr>
        <w:tabs>
          <w:tab w:val="left" w:pos="1808"/>
        </w:tabs>
        <w:spacing w:before="0" w:after="0" w:line="267" w:lineRule="exact"/>
        <w:ind w:left="1808" w:right="0" w:hanging="336"/>
        <w:jc w:val="left"/>
      </w:pPr>
      <w:r>
        <w:t>Combine:</w:t>
      </w:r>
      <w:r>
        <w:rPr>
          <w:spacing w:val="13"/>
        </w:rPr>
        <w:t xml:space="preserve"> </w:t>
      </w:r>
      <w:r>
        <w:rPr>
          <w:spacing w:val="-10"/>
        </w:rPr>
        <w:t>‐</w:t>
      </w:r>
    </w:p>
    <w:p w14:paraId="12ECC4EF">
      <w:pPr>
        <w:pStyle w:val="11"/>
        <w:numPr>
          <w:ilvl w:val="1"/>
          <w:numId w:val="19"/>
        </w:numPr>
        <w:tabs>
          <w:tab w:val="left" w:pos="2487"/>
        </w:tabs>
        <w:spacing w:before="26" w:after="0" w:line="247" w:lineRule="auto"/>
        <w:ind w:left="2487" w:right="1151" w:hanging="339"/>
        <w:jc w:val="left"/>
        <w:rPr>
          <w:sz w:val="22"/>
        </w:rPr>
      </w:pPr>
      <w:r>
        <w:rPr>
          <w:sz w:val="22"/>
        </w:rPr>
        <w:t>Combine Bluetooth with rear Field communication for quicker and more</w:t>
      </w:r>
      <w:r>
        <w:rPr>
          <w:spacing w:val="80"/>
          <w:w w:val="150"/>
          <w:sz w:val="22"/>
        </w:rPr>
        <w:t xml:space="preserve"> </w:t>
      </w:r>
      <w:r>
        <w:rPr>
          <w:sz w:val="22"/>
        </w:rPr>
        <w:t>reliable pairing.</w:t>
      </w:r>
    </w:p>
    <w:p w14:paraId="43C6524D">
      <w:pPr>
        <w:pStyle w:val="11"/>
        <w:numPr>
          <w:ilvl w:val="1"/>
          <w:numId w:val="19"/>
        </w:numPr>
        <w:tabs>
          <w:tab w:val="left" w:pos="2487"/>
        </w:tabs>
        <w:spacing w:before="0" w:after="0" w:line="247" w:lineRule="auto"/>
        <w:ind w:left="2487" w:right="1152" w:hanging="339"/>
        <w:jc w:val="left"/>
        <w:rPr>
          <w:sz w:val="22"/>
        </w:rPr>
      </w:pPr>
      <w:r>
        <w:rPr>
          <w:sz w:val="22"/>
        </w:rPr>
        <w:t>Combine</w:t>
      </w:r>
      <w:r>
        <w:rPr>
          <w:spacing w:val="80"/>
          <w:w w:val="150"/>
          <w:sz w:val="22"/>
        </w:rPr>
        <w:t xml:space="preserve"> </w:t>
      </w:r>
      <w:r>
        <w:rPr>
          <w:sz w:val="22"/>
        </w:rPr>
        <w:t>Bluetooth</w:t>
      </w:r>
      <w:r>
        <w:rPr>
          <w:spacing w:val="80"/>
          <w:w w:val="150"/>
          <w:sz w:val="22"/>
        </w:rPr>
        <w:t xml:space="preserve"> </w:t>
      </w:r>
      <w:r>
        <w:rPr>
          <w:sz w:val="22"/>
        </w:rPr>
        <w:t>with</w:t>
      </w:r>
      <w:r>
        <w:rPr>
          <w:spacing w:val="80"/>
          <w:w w:val="150"/>
          <w:sz w:val="22"/>
        </w:rPr>
        <w:t xml:space="preserve"> </w:t>
      </w:r>
      <w:r>
        <w:rPr>
          <w:sz w:val="22"/>
        </w:rPr>
        <w:t>AI</w:t>
      </w:r>
      <w:r>
        <w:rPr>
          <w:spacing w:val="80"/>
          <w:w w:val="150"/>
          <w:sz w:val="22"/>
        </w:rPr>
        <w:t xml:space="preserve"> </w:t>
      </w:r>
      <w:r>
        <w:rPr>
          <w:sz w:val="22"/>
        </w:rPr>
        <w:t>to</w:t>
      </w:r>
      <w:r>
        <w:rPr>
          <w:spacing w:val="80"/>
          <w:w w:val="150"/>
          <w:sz w:val="22"/>
        </w:rPr>
        <w:t xml:space="preserve"> </w:t>
      </w:r>
      <w:r>
        <w:rPr>
          <w:sz w:val="22"/>
        </w:rPr>
        <w:t>automatically</w:t>
      </w:r>
      <w:r>
        <w:rPr>
          <w:spacing w:val="80"/>
          <w:w w:val="150"/>
          <w:sz w:val="22"/>
        </w:rPr>
        <w:t xml:space="preserve"> </w:t>
      </w:r>
      <w:r>
        <w:rPr>
          <w:sz w:val="22"/>
        </w:rPr>
        <w:t>troubleshoot</w:t>
      </w:r>
      <w:r>
        <w:rPr>
          <w:spacing w:val="80"/>
          <w:w w:val="150"/>
          <w:sz w:val="22"/>
        </w:rPr>
        <w:t xml:space="preserve"> </w:t>
      </w:r>
      <w:r>
        <w:rPr>
          <w:sz w:val="22"/>
        </w:rPr>
        <w:t>and</w:t>
      </w:r>
      <w:r>
        <w:rPr>
          <w:spacing w:val="80"/>
          <w:w w:val="150"/>
          <w:sz w:val="22"/>
        </w:rPr>
        <w:t xml:space="preserve"> </w:t>
      </w:r>
      <w:r>
        <w:rPr>
          <w:sz w:val="22"/>
        </w:rPr>
        <w:t>fix connection issues.</w:t>
      </w:r>
    </w:p>
    <w:p w14:paraId="0708C48D">
      <w:pPr>
        <w:pStyle w:val="3"/>
        <w:numPr>
          <w:ilvl w:val="0"/>
          <w:numId w:val="19"/>
        </w:numPr>
        <w:tabs>
          <w:tab w:val="left" w:pos="1809"/>
        </w:tabs>
        <w:spacing w:before="0" w:after="0" w:line="267" w:lineRule="exact"/>
        <w:ind w:left="1809" w:right="0" w:hanging="337"/>
        <w:jc w:val="left"/>
      </w:pPr>
      <w:r>
        <w:t>Adapt:</w:t>
      </w:r>
      <w:r>
        <w:rPr>
          <w:spacing w:val="8"/>
        </w:rPr>
        <w:t xml:space="preserve"> </w:t>
      </w:r>
      <w:r>
        <w:rPr>
          <w:spacing w:val="-10"/>
        </w:rPr>
        <w:t>‐</w:t>
      </w:r>
    </w:p>
    <w:p w14:paraId="79B3B809">
      <w:pPr>
        <w:pStyle w:val="11"/>
        <w:numPr>
          <w:ilvl w:val="1"/>
          <w:numId w:val="19"/>
        </w:numPr>
        <w:tabs>
          <w:tab w:val="left" w:pos="2599"/>
        </w:tabs>
        <w:spacing w:before="27" w:after="0" w:line="247" w:lineRule="auto"/>
        <w:ind w:left="2599" w:right="1151" w:hanging="339"/>
        <w:jc w:val="left"/>
        <w:rPr>
          <w:sz w:val="22"/>
        </w:rPr>
      </w:pPr>
      <w:r>
        <w:rPr>
          <w:sz w:val="22"/>
        </w:rPr>
        <w:t xml:space="preserve">Adapt Bluetooth protocols to be more adaptive to different environment </w:t>
      </w:r>
      <w:r>
        <w:rPr>
          <w:spacing w:val="-2"/>
          <w:sz w:val="22"/>
        </w:rPr>
        <w:t>conditions.</w:t>
      </w:r>
    </w:p>
    <w:p w14:paraId="767A3C5B">
      <w:pPr>
        <w:pStyle w:val="11"/>
        <w:numPr>
          <w:ilvl w:val="1"/>
          <w:numId w:val="19"/>
        </w:numPr>
        <w:tabs>
          <w:tab w:val="left" w:pos="2599"/>
        </w:tabs>
        <w:spacing w:before="0" w:after="0" w:line="244" w:lineRule="auto"/>
        <w:ind w:left="2599" w:right="1152" w:hanging="339"/>
        <w:jc w:val="left"/>
        <w:rPr>
          <w:sz w:val="22"/>
        </w:rPr>
      </w:pPr>
      <w:r>
        <w:rPr>
          <w:sz w:val="22"/>
        </w:rPr>
        <w:t xml:space="preserve">Adapt Bluetooth to work seamlessly with other wireless technologies like </w:t>
      </w:r>
      <w:r>
        <w:rPr>
          <w:spacing w:val="-2"/>
          <w:sz w:val="22"/>
        </w:rPr>
        <w:t>Wi‐Fi.</w:t>
      </w:r>
    </w:p>
    <w:p w14:paraId="62C7575D">
      <w:pPr>
        <w:pStyle w:val="3"/>
        <w:numPr>
          <w:ilvl w:val="0"/>
          <w:numId w:val="19"/>
        </w:numPr>
        <w:tabs>
          <w:tab w:val="left" w:pos="1808"/>
        </w:tabs>
        <w:spacing w:before="4" w:after="0" w:line="240" w:lineRule="auto"/>
        <w:ind w:left="1808" w:right="0" w:hanging="336"/>
        <w:jc w:val="left"/>
      </w:pPr>
      <w:r>
        <w:t>Modify:</w:t>
      </w:r>
      <w:r>
        <w:rPr>
          <w:spacing w:val="12"/>
        </w:rPr>
        <w:t xml:space="preserve"> </w:t>
      </w:r>
      <w:r>
        <w:rPr>
          <w:spacing w:val="-10"/>
        </w:rPr>
        <w:t>‐</w:t>
      </w:r>
    </w:p>
    <w:p w14:paraId="5E8C7D85">
      <w:pPr>
        <w:pStyle w:val="11"/>
        <w:numPr>
          <w:ilvl w:val="1"/>
          <w:numId w:val="19"/>
        </w:numPr>
        <w:tabs>
          <w:tab w:val="left" w:pos="2599"/>
        </w:tabs>
        <w:spacing w:before="28" w:after="0" w:line="247" w:lineRule="auto"/>
        <w:ind w:left="2599" w:right="1151" w:hanging="339"/>
        <w:jc w:val="left"/>
        <w:rPr>
          <w:sz w:val="22"/>
        </w:rPr>
      </w:pPr>
      <w:r>
        <w:rPr>
          <w:sz w:val="22"/>
        </w:rPr>
        <w:t>Modify Bluetooth antennas and transmitters for better range and signal</w:t>
      </w:r>
      <w:r>
        <w:rPr>
          <w:spacing w:val="40"/>
          <w:sz w:val="22"/>
        </w:rPr>
        <w:t xml:space="preserve"> </w:t>
      </w:r>
      <w:r>
        <w:rPr>
          <w:spacing w:val="-2"/>
          <w:sz w:val="22"/>
        </w:rPr>
        <w:t>strength.</w:t>
      </w:r>
    </w:p>
    <w:p w14:paraId="2C7FECA3">
      <w:pPr>
        <w:pStyle w:val="11"/>
        <w:numPr>
          <w:ilvl w:val="1"/>
          <w:numId w:val="19"/>
        </w:numPr>
        <w:tabs>
          <w:tab w:val="left" w:pos="2599"/>
        </w:tabs>
        <w:spacing w:before="0" w:after="0" w:line="247" w:lineRule="auto"/>
        <w:ind w:left="2599" w:right="1154" w:hanging="339"/>
        <w:jc w:val="left"/>
        <w:rPr>
          <w:sz w:val="22"/>
        </w:rPr>
      </w:pPr>
      <w:r>
        <w:rPr>
          <w:sz w:val="22"/>
        </w:rPr>
        <w:t>Modify Bluetooth software to allows for easier manual connection when automatic fails.</w:t>
      </w:r>
    </w:p>
    <w:p w14:paraId="27C8805E">
      <w:pPr>
        <w:pStyle w:val="3"/>
        <w:numPr>
          <w:ilvl w:val="0"/>
          <w:numId w:val="19"/>
        </w:numPr>
        <w:tabs>
          <w:tab w:val="left" w:pos="1809"/>
        </w:tabs>
        <w:spacing w:before="0" w:after="0" w:line="267" w:lineRule="exact"/>
        <w:ind w:left="1809" w:right="0" w:hanging="337"/>
        <w:jc w:val="left"/>
      </w:pPr>
      <w:r>
        <w:t>Put</w:t>
      </w:r>
      <w:r>
        <w:rPr>
          <w:spacing w:val="7"/>
        </w:rPr>
        <w:t xml:space="preserve"> </w:t>
      </w:r>
      <w:r>
        <w:t>to</w:t>
      </w:r>
      <w:r>
        <w:rPr>
          <w:spacing w:val="8"/>
        </w:rPr>
        <w:t xml:space="preserve"> </w:t>
      </w:r>
      <w:r>
        <w:t>another</w:t>
      </w:r>
      <w:r>
        <w:rPr>
          <w:spacing w:val="8"/>
        </w:rPr>
        <w:t xml:space="preserve"> </w:t>
      </w:r>
      <w:r>
        <w:t>use:</w:t>
      </w:r>
      <w:r>
        <w:rPr>
          <w:spacing w:val="7"/>
        </w:rPr>
        <w:t xml:space="preserve"> </w:t>
      </w:r>
      <w:r>
        <w:rPr>
          <w:spacing w:val="-10"/>
        </w:rPr>
        <w:t>‐</w:t>
      </w:r>
    </w:p>
    <w:p w14:paraId="11604508">
      <w:pPr>
        <w:pStyle w:val="11"/>
        <w:numPr>
          <w:ilvl w:val="1"/>
          <w:numId w:val="19"/>
        </w:numPr>
        <w:tabs>
          <w:tab w:val="left" w:pos="2599"/>
        </w:tabs>
        <w:spacing w:before="26" w:after="0" w:line="247" w:lineRule="auto"/>
        <w:ind w:left="2599" w:right="1152" w:hanging="339"/>
        <w:jc w:val="left"/>
        <w:rPr>
          <w:sz w:val="22"/>
        </w:rPr>
      </w:pPr>
      <w:r>
        <w:rPr>
          <w:sz w:val="22"/>
        </w:rPr>
        <w:t>Use</w:t>
      </w:r>
      <w:r>
        <w:rPr>
          <w:spacing w:val="38"/>
          <w:sz w:val="22"/>
        </w:rPr>
        <w:t xml:space="preserve"> </w:t>
      </w:r>
      <w:r>
        <w:rPr>
          <w:sz w:val="22"/>
        </w:rPr>
        <w:t>Bluetooth</w:t>
      </w:r>
      <w:r>
        <w:rPr>
          <w:spacing w:val="38"/>
          <w:sz w:val="22"/>
        </w:rPr>
        <w:t xml:space="preserve"> </w:t>
      </w:r>
      <w:r>
        <w:rPr>
          <w:sz w:val="22"/>
        </w:rPr>
        <w:t>connectivity</w:t>
      </w:r>
      <w:r>
        <w:rPr>
          <w:spacing w:val="38"/>
          <w:sz w:val="22"/>
        </w:rPr>
        <w:t xml:space="preserve"> </w:t>
      </w:r>
      <w:r>
        <w:rPr>
          <w:sz w:val="22"/>
        </w:rPr>
        <w:t>for</w:t>
      </w:r>
      <w:r>
        <w:rPr>
          <w:spacing w:val="38"/>
          <w:sz w:val="22"/>
        </w:rPr>
        <w:t xml:space="preserve"> </w:t>
      </w:r>
      <w:r>
        <w:rPr>
          <w:sz w:val="22"/>
        </w:rPr>
        <w:t>more</w:t>
      </w:r>
      <w:r>
        <w:rPr>
          <w:spacing w:val="38"/>
          <w:sz w:val="22"/>
        </w:rPr>
        <w:t xml:space="preserve"> </w:t>
      </w:r>
      <w:r>
        <w:rPr>
          <w:sz w:val="22"/>
        </w:rPr>
        <w:t>than</w:t>
      </w:r>
      <w:r>
        <w:rPr>
          <w:spacing w:val="37"/>
          <w:sz w:val="22"/>
        </w:rPr>
        <w:t xml:space="preserve"> </w:t>
      </w:r>
      <w:r>
        <w:rPr>
          <w:sz w:val="22"/>
        </w:rPr>
        <w:t>just</w:t>
      </w:r>
      <w:r>
        <w:rPr>
          <w:spacing w:val="36"/>
          <w:sz w:val="22"/>
        </w:rPr>
        <w:t xml:space="preserve"> </w:t>
      </w:r>
      <w:r>
        <w:rPr>
          <w:sz w:val="22"/>
        </w:rPr>
        <w:t>audio,</w:t>
      </w:r>
      <w:r>
        <w:rPr>
          <w:spacing w:val="38"/>
          <w:sz w:val="22"/>
        </w:rPr>
        <w:t xml:space="preserve"> </w:t>
      </w:r>
      <w:r>
        <w:rPr>
          <w:sz w:val="22"/>
        </w:rPr>
        <w:t>like</w:t>
      </w:r>
      <w:r>
        <w:rPr>
          <w:spacing w:val="37"/>
          <w:sz w:val="22"/>
        </w:rPr>
        <w:t xml:space="preserve"> </w:t>
      </w:r>
      <w:r>
        <w:rPr>
          <w:sz w:val="22"/>
        </w:rPr>
        <w:t>data</w:t>
      </w:r>
      <w:r>
        <w:rPr>
          <w:spacing w:val="38"/>
          <w:sz w:val="22"/>
        </w:rPr>
        <w:t xml:space="preserve"> </w:t>
      </w:r>
      <w:r>
        <w:rPr>
          <w:sz w:val="22"/>
        </w:rPr>
        <w:t>transfer and device synchronization.</w:t>
      </w:r>
    </w:p>
    <w:p w14:paraId="402B2D40">
      <w:pPr>
        <w:pStyle w:val="11"/>
        <w:numPr>
          <w:ilvl w:val="1"/>
          <w:numId w:val="19"/>
        </w:numPr>
        <w:tabs>
          <w:tab w:val="left" w:pos="2599"/>
        </w:tabs>
        <w:spacing w:before="0" w:after="0" w:line="247" w:lineRule="auto"/>
        <w:ind w:left="2599" w:right="1152" w:hanging="339"/>
        <w:jc w:val="left"/>
        <w:rPr>
          <w:sz w:val="22"/>
        </w:rPr>
      </w:pPr>
      <w:r>
        <w:rPr>
          <w:sz w:val="22"/>
        </w:rPr>
        <w:t>Utilize</w:t>
      </w:r>
      <w:r>
        <w:rPr>
          <w:spacing w:val="40"/>
          <w:sz w:val="22"/>
        </w:rPr>
        <w:t xml:space="preserve"> </w:t>
      </w:r>
      <w:r>
        <w:rPr>
          <w:sz w:val="22"/>
        </w:rPr>
        <w:t>Bluetooth</w:t>
      </w:r>
      <w:r>
        <w:rPr>
          <w:spacing w:val="40"/>
          <w:sz w:val="22"/>
        </w:rPr>
        <w:t xml:space="preserve"> </w:t>
      </w:r>
      <w:r>
        <w:rPr>
          <w:sz w:val="22"/>
        </w:rPr>
        <w:t>becomes</w:t>
      </w:r>
      <w:r>
        <w:rPr>
          <w:spacing w:val="40"/>
          <w:sz w:val="22"/>
        </w:rPr>
        <w:t xml:space="preserve"> </w:t>
      </w:r>
      <w:r>
        <w:rPr>
          <w:sz w:val="22"/>
        </w:rPr>
        <w:t>for</w:t>
      </w:r>
      <w:r>
        <w:rPr>
          <w:spacing w:val="39"/>
          <w:sz w:val="22"/>
        </w:rPr>
        <w:t xml:space="preserve"> </w:t>
      </w:r>
      <w:r>
        <w:rPr>
          <w:sz w:val="22"/>
        </w:rPr>
        <w:t>indoor</w:t>
      </w:r>
      <w:r>
        <w:rPr>
          <w:spacing w:val="40"/>
          <w:sz w:val="22"/>
        </w:rPr>
        <w:t xml:space="preserve"> </w:t>
      </w:r>
      <w:r>
        <w:rPr>
          <w:sz w:val="22"/>
        </w:rPr>
        <w:t>navigations</w:t>
      </w:r>
      <w:r>
        <w:rPr>
          <w:spacing w:val="40"/>
          <w:sz w:val="22"/>
        </w:rPr>
        <w:t xml:space="preserve"> </w:t>
      </w:r>
      <w:r>
        <w:rPr>
          <w:sz w:val="22"/>
        </w:rPr>
        <w:t>and</w:t>
      </w:r>
      <w:r>
        <w:rPr>
          <w:spacing w:val="39"/>
          <w:sz w:val="22"/>
        </w:rPr>
        <w:t xml:space="preserve"> </w:t>
      </w:r>
      <w:r>
        <w:rPr>
          <w:sz w:val="22"/>
        </w:rPr>
        <w:t>location</w:t>
      </w:r>
      <w:r>
        <w:rPr>
          <w:spacing w:val="40"/>
          <w:sz w:val="22"/>
        </w:rPr>
        <w:t xml:space="preserve"> </w:t>
      </w:r>
      <w:r>
        <w:rPr>
          <w:sz w:val="22"/>
        </w:rPr>
        <w:t>–</w:t>
      </w:r>
      <w:r>
        <w:rPr>
          <w:spacing w:val="40"/>
          <w:sz w:val="22"/>
        </w:rPr>
        <w:t xml:space="preserve"> </w:t>
      </w:r>
      <w:r>
        <w:rPr>
          <w:sz w:val="22"/>
        </w:rPr>
        <w:t xml:space="preserve">based </w:t>
      </w:r>
      <w:r>
        <w:rPr>
          <w:spacing w:val="-2"/>
          <w:sz w:val="22"/>
        </w:rPr>
        <w:t>services.</w:t>
      </w:r>
    </w:p>
    <w:p w14:paraId="37C9E8F4">
      <w:pPr>
        <w:pStyle w:val="3"/>
        <w:numPr>
          <w:ilvl w:val="0"/>
          <w:numId w:val="19"/>
        </w:numPr>
        <w:tabs>
          <w:tab w:val="left" w:pos="1809"/>
        </w:tabs>
        <w:spacing w:before="0" w:after="0" w:line="267" w:lineRule="exact"/>
        <w:ind w:left="1809" w:right="0" w:hanging="337"/>
        <w:jc w:val="left"/>
      </w:pPr>
      <w:r>
        <w:t>Eliminate:</w:t>
      </w:r>
      <w:r>
        <w:rPr>
          <w:spacing w:val="12"/>
        </w:rPr>
        <w:t xml:space="preserve"> </w:t>
      </w:r>
      <w:r>
        <w:rPr>
          <w:spacing w:val="-10"/>
        </w:rPr>
        <w:t>‐</w:t>
      </w:r>
    </w:p>
    <w:p w14:paraId="0ACC5F38">
      <w:pPr>
        <w:pStyle w:val="11"/>
        <w:numPr>
          <w:ilvl w:val="1"/>
          <w:numId w:val="19"/>
        </w:numPr>
        <w:tabs>
          <w:tab w:val="left" w:pos="2599"/>
        </w:tabs>
        <w:spacing w:before="27" w:after="0" w:line="247" w:lineRule="auto"/>
        <w:ind w:left="2599" w:right="1151" w:hanging="339"/>
        <w:jc w:val="left"/>
        <w:rPr>
          <w:sz w:val="22"/>
        </w:rPr>
      </w:pPr>
      <w:r>
        <w:rPr>
          <w:sz w:val="22"/>
        </w:rPr>
        <w:t>Eliminate</w:t>
      </w:r>
      <w:r>
        <w:rPr>
          <w:spacing w:val="80"/>
          <w:sz w:val="22"/>
        </w:rPr>
        <w:t xml:space="preserve"> </w:t>
      </w:r>
      <w:r>
        <w:rPr>
          <w:sz w:val="22"/>
        </w:rPr>
        <w:t>the</w:t>
      </w:r>
      <w:r>
        <w:rPr>
          <w:spacing w:val="80"/>
          <w:sz w:val="22"/>
        </w:rPr>
        <w:t xml:space="preserve"> </w:t>
      </w:r>
      <w:r>
        <w:rPr>
          <w:sz w:val="22"/>
        </w:rPr>
        <w:t>need</w:t>
      </w:r>
      <w:r>
        <w:rPr>
          <w:spacing w:val="80"/>
          <w:sz w:val="22"/>
        </w:rPr>
        <w:t xml:space="preserve"> </w:t>
      </w:r>
      <w:r>
        <w:rPr>
          <w:sz w:val="22"/>
        </w:rPr>
        <w:t>for</w:t>
      </w:r>
      <w:r>
        <w:rPr>
          <w:spacing w:val="80"/>
          <w:sz w:val="22"/>
        </w:rPr>
        <w:t xml:space="preserve"> </w:t>
      </w:r>
      <w:r>
        <w:rPr>
          <w:sz w:val="22"/>
        </w:rPr>
        <w:t>manual</w:t>
      </w:r>
      <w:r>
        <w:rPr>
          <w:spacing w:val="80"/>
          <w:sz w:val="22"/>
        </w:rPr>
        <w:t xml:space="preserve"> </w:t>
      </w:r>
      <w:r>
        <w:rPr>
          <w:sz w:val="22"/>
        </w:rPr>
        <w:t>pairing</w:t>
      </w:r>
      <w:r>
        <w:rPr>
          <w:spacing w:val="80"/>
          <w:sz w:val="22"/>
        </w:rPr>
        <w:t xml:space="preserve"> </w:t>
      </w:r>
      <w:r>
        <w:rPr>
          <w:sz w:val="22"/>
        </w:rPr>
        <w:t>by</w:t>
      </w:r>
      <w:r>
        <w:rPr>
          <w:spacing w:val="80"/>
          <w:sz w:val="22"/>
        </w:rPr>
        <w:t xml:space="preserve"> </w:t>
      </w:r>
      <w:r>
        <w:rPr>
          <w:sz w:val="22"/>
        </w:rPr>
        <w:t>implementing</w:t>
      </w:r>
      <w:r>
        <w:rPr>
          <w:spacing w:val="80"/>
          <w:sz w:val="22"/>
        </w:rPr>
        <w:t xml:space="preserve"> </w:t>
      </w:r>
      <w:r>
        <w:rPr>
          <w:sz w:val="22"/>
        </w:rPr>
        <w:t>automatic connection protocols.</w:t>
      </w:r>
    </w:p>
    <w:p w14:paraId="6E986668">
      <w:pPr>
        <w:pStyle w:val="11"/>
        <w:numPr>
          <w:ilvl w:val="1"/>
          <w:numId w:val="19"/>
        </w:numPr>
        <w:tabs>
          <w:tab w:val="left" w:pos="2599"/>
        </w:tabs>
        <w:spacing w:before="0" w:after="0" w:line="247" w:lineRule="auto"/>
        <w:ind w:left="2599" w:right="1151" w:hanging="339"/>
        <w:jc w:val="left"/>
        <w:rPr>
          <w:sz w:val="22"/>
        </w:rPr>
      </w:pPr>
      <w:r>
        <w:rPr>
          <w:sz w:val="22"/>
        </w:rPr>
        <w:t>Eliminate</w:t>
      </w:r>
      <w:r>
        <w:rPr>
          <w:spacing w:val="40"/>
          <w:sz w:val="22"/>
        </w:rPr>
        <w:t xml:space="preserve"> </w:t>
      </w:r>
      <w:r>
        <w:rPr>
          <w:sz w:val="22"/>
        </w:rPr>
        <w:t>interference</w:t>
      </w:r>
      <w:r>
        <w:rPr>
          <w:spacing w:val="40"/>
          <w:sz w:val="22"/>
        </w:rPr>
        <w:t xml:space="preserve"> </w:t>
      </w:r>
      <w:r>
        <w:rPr>
          <w:sz w:val="22"/>
        </w:rPr>
        <w:t>by</w:t>
      </w:r>
      <w:r>
        <w:rPr>
          <w:spacing w:val="40"/>
          <w:sz w:val="22"/>
        </w:rPr>
        <w:t xml:space="preserve"> </w:t>
      </w:r>
      <w:r>
        <w:rPr>
          <w:sz w:val="22"/>
        </w:rPr>
        <w:t>using</w:t>
      </w:r>
      <w:r>
        <w:rPr>
          <w:spacing w:val="40"/>
          <w:sz w:val="22"/>
        </w:rPr>
        <w:t xml:space="preserve"> </w:t>
      </w:r>
      <w:r>
        <w:rPr>
          <w:sz w:val="22"/>
        </w:rPr>
        <w:t>a</w:t>
      </w:r>
      <w:r>
        <w:rPr>
          <w:spacing w:val="40"/>
          <w:sz w:val="22"/>
        </w:rPr>
        <w:t xml:space="preserve"> </w:t>
      </w:r>
      <w:r>
        <w:rPr>
          <w:sz w:val="22"/>
        </w:rPr>
        <w:t>frequency</w:t>
      </w:r>
      <w:r>
        <w:rPr>
          <w:spacing w:val="40"/>
          <w:sz w:val="22"/>
        </w:rPr>
        <w:t xml:space="preserve"> </w:t>
      </w:r>
      <w:r>
        <w:rPr>
          <w:sz w:val="22"/>
        </w:rPr>
        <w:t>–</w:t>
      </w:r>
      <w:r>
        <w:rPr>
          <w:spacing w:val="40"/>
          <w:sz w:val="22"/>
        </w:rPr>
        <w:t xml:space="preserve"> </w:t>
      </w:r>
      <w:r>
        <w:rPr>
          <w:sz w:val="22"/>
        </w:rPr>
        <w:t>hopping</w:t>
      </w:r>
      <w:r>
        <w:rPr>
          <w:spacing w:val="40"/>
          <w:sz w:val="22"/>
        </w:rPr>
        <w:t xml:space="preserve"> </w:t>
      </w:r>
      <w:r>
        <w:rPr>
          <w:sz w:val="22"/>
        </w:rPr>
        <w:t>spread</w:t>
      </w:r>
      <w:r>
        <w:rPr>
          <w:spacing w:val="40"/>
          <w:sz w:val="22"/>
        </w:rPr>
        <w:t xml:space="preserve"> </w:t>
      </w:r>
      <w:r>
        <w:rPr>
          <w:sz w:val="22"/>
        </w:rPr>
        <w:t xml:space="preserve">sputum </w:t>
      </w:r>
      <w:r>
        <w:rPr>
          <w:spacing w:val="-2"/>
          <w:sz w:val="22"/>
        </w:rPr>
        <w:t>technique.</w:t>
      </w:r>
    </w:p>
    <w:p w14:paraId="5891790F">
      <w:pPr>
        <w:pStyle w:val="3"/>
        <w:numPr>
          <w:ilvl w:val="0"/>
          <w:numId w:val="19"/>
        </w:numPr>
        <w:tabs>
          <w:tab w:val="left" w:pos="1808"/>
        </w:tabs>
        <w:spacing w:before="0" w:after="0" w:line="267" w:lineRule="exact"/>
        <w:ind w:left="1808" w:right="0" w:hanging="336"/>
        <w:jc w:val="left"/>
      </w:pPr>
      <w:r>
        <w:t>Reverse</w:t>
      </w:r>
      <w:r>
        <w:rPr>
          <w:spacing w:val="11"/>
        </w:rPr>
        <w:t xml:space="preserve"> </w:t>
      </w:r>
      <w:r>
        <w:t>/</w:t>
      </w:r>
      <w:r>
        <w:rPr>
          <w:spacing w:val="11"/>
        </w:rPr>
        <w:t xml:space="preserve"> </w:t>
      </w:r>
      <w:r>
        <w:t>Rearrange:</w:t>
      </w:r>
      <w:r>
        <w:rPr>
          <w:spacing w:val="12"/>
        </w:rPr>
        <w:t xml:space="preserve"> </w:t>
      </w:r>
      <w:r>
        <w:rPr>
          <w:spacing w:val="-10"/>
        </w:rPr>
        <w:t>‐</w:t>
      </w:r>
    </w:p>
    <w:p w14:paraId="796E669C">
      <w:pPr>
        <w:pStyle w:val="11"/>
        <w:numPr>
          <w:ilvl w:val="1"/>
          <w:numId w:val="19"/>
        </w:numPr>
        <w:tabs>
          <w:tab w:val="left" w:pos="2260"/>
        </w:tabs>
        <w:spacing w:before="27" w:after="0" w:line="247" w:lineRule="auto"/>
        <w:ind w:left="2260" w:right="1153" w:hanging="339"/>
        <w:jc w:val="left"/>
        <w:rPr>
          <w:sz w:val="22"/>
        </w:rPr>
      </w:pPr>
      <w:r>
        <w:rPr>
          <w:sz w:val="22"/>
        </w:rPr>
        <w:t>Reverse the connection process by mating devices automatically search for</w:t>
      </w:r>
      <w:r>
        <w:rPr>
          <w:spacing w:val="80"/>
          <w:w w:val="150"/>
          <w:sz w:val="22"/>
        </w:rPr>
        <w:t xml:space="preserve"> </w:t>
      </w:r>
      <w:r>
        <w:rPr>
          <w:sz w:val="22"/>
        </w:rPr>
        <w:t>available connections.</w:t>
      </w:r>
    </w:p>
    <w:p w14:paraId="1D54C754">
      <w:pPr>
        <w:pStyle w:val="11"/>
        <w:numPr>
          <w:ilvl w:val="1"/>
          <w:numId w:val="19"/>
        </w:numPr>
        <w:tabs>
          <w:tab w:val="left" w:pos="2260"/>
        </w:tabs>
        <w:spacing w:before="0" w:after="0" w:line="247" w:lineRule="auto"/>
        <w:ind w:left="2260" w:right="1152" w:hanging="339"/>
        <w:jc w:val="left"/>
        <w:rPr>
          <w:sz w:val="22"/>
        </w:rPr>
      </w:pPr>
      <w:r>
        <w:rPr>
          <w:sz w:val="22"/>
        </w:rPr>
        <w:t>Rearrange</w:t>
      </w:r>
      <w:r>
        <w:rPr>
          <w:spacing w:val="40"/>
          <w:sz w:val="22"/>
        </w:rPr>
        <w:t xml:space="preserve"> </w:t>
      </w:r>
      <w:r>
        <w:rPr>
          <w:sz w:val="22"/>
        </w:rPr>
        <w:t>Bluetooth</w:t>
      </w:r>
      <w:r>
        <w:rPr>
          <w:spacing w:val="40"/>
          <w:sz w:val="22"/>
        </w:rPr>
        <w:t xml:space="preserve"> </w:t>
      </w:r>
      <w:r>
        <w:rPr>
          <w:sz w:val="22"/>
        </w:rPr>
        <w:t>protocols</w:t>
      </w:r>
      <w:r>
        <w:rPr>
          <w:spacing w:val="40"/>
          <w:sz w:val="22"/>
        </w:rPr>
        <w:t xml:space="preserve"> </w:t>
      </w:r>
      <w:r>
        <w:rPr>
          <w:sz w:val="22"/>
        </w:rPr>
        <w:t>to</w:t>
      </w:r>
      <w:r>
        <w:rPr>
          <w:spacing w:val="40"/>
          <w:sz w:val="22"/>
        </w:rPr>
        <w:t xml:space="preserve"> </w:t>
      </w:r>
      <w:r>
        <w:rPr>
          <w:sz w:val="22"/>
        </w:rPr>
        <w:t>prioritize</w:t>
      </w:r>
      <w:r>
        <w:rPr>
          <w:spacing w:val="40"/>
          <w:sz w:val="22"/>
        </w:rPr>
        <w:t xml:space="preserve"> </w:t>
      </w:r>
      <w:r>
        <w:rPr>
          <w:sz w:val="22"/>
        </w:rPr>
        <w:t>connection</w:t>
      </w:r>
      <w:r>
        <w:rPr>
          <w:spacing w:val="40"/>
          <w:sz w:val="22"/>
        </w:rPr>
        <w:t xml:space="preserve"> </w:t>
      </w:r>
      <w:r>
        <w:rPr>
          <w:sz w:val="22"/>
        </w:rPr>
        <w:t>stability</w:t>
      </w:r>
      <w:r>
        <w:rPr>
          <w:spacing w:val="40"/>
          <w:sz w:val="22"/>
        </w:rPr>
        <w:t xml:space="preserve"> </w:t>
      </w:r>
      <w:r>
        <w:rPr>
          <w:sz w:val="22"/>
        </w:rPr>
        <w:t>over</w:t>
      </w:r>
      <w:r>
        <w:rPr>
          <w:spacing w:val="40"/>
          <w:sz w:val="22"/>
        </w:rPr>
        <w:t xml:space="preserve"> </w:t>
      </w:r>
      <w:r>
        <w:rPr>
          <w:sz w:val="22"/>
        </w:rPr>
        <w:t>data transfer speed.</w:t>
      </w:r>
    </w:p>
    <w:p w14:paraId="02722A01">
      <w:pPr>
        <w:pStyle w:val="6"/>
        <w:rPr>
          <w:sz w:val="20"/>
        </w:rPr>
      </w:pPr>
    </w:p>
    <w:p w14:paraId="05571EFF">
      <w:pPr>
        <w:pStyle w:val="6"/>
        <w:rPr>
          <w:sz w:val="20"/>
        </w:rPr>
      </w:pPr>
    </w:p>
    <w:p w14:paraId="53EC1D78">
      <w:pPr>
        <w:pStyle w:val="6"/>
        <w:rPr>
          <w:sz w:val="20"/>
        </w:rPr>
      </w:pPr>
    </w:p>
    <w:p w14:paraId="198EB484">
      <w:pPr>
        <w:pStyle w:val="6"/>
        <w:rPr>
          <w:sz w:val="20"/>
        </w:rPr>
      </w:pPr>
    </w:p>
    <w:p w14:paraId="5535A133">
      <w:pPr>
        <w:pStyle w:val="6"/>
        <w:rPr>
          <w:sz w:val="20"/>
        </w:rPr>
      </w:pPr>
    </w:p>
    <w:p w14:paraId="0839970C">
      <w:pPr>
        <w:pStyle w:val="6"/>
        <w:rPr>
          <w:sz w:val="20"/>
        </w:rPr>
      </w:pPr>
    </w:p>
    <w:p w14:paraId="132BD6C1">
      <w:pPr>
        <w:pStyle w:val="6"/>
        <w:rPr>
          <w:sz w:val="20"/>
        </w:rPr>
      </w:pPr>
    </w:p>
    <w:p w14:paraId="3D33B75F">
      <w:pPr>
        <w:pStyle w:val="6"/>
        <w:rPr>
          <w:sz w:val="20"/>
        </w:rPr>
      </w:pPr>
    </w:p>
    <w:p w14:paraId="63A65740">
      <w:pPr>
        <w:pStyle w:val="6"/>
        <w:rPr>
          <w:sz w:val="20"/>
        </w:rPr>
      </w:pPr>
    </w:p>
    <w:p w14:paraId="22E00805">
      <w:pPr>
        <w:pStyle w:val="6"/>
        <w:spacing w:before="191"/>
        <w:rPr>
          <w:sz w:val="20"/>
        </w:rPr>
      </w:pPr>
      <w:r>
        <w:rPr>
          <w:sz w:val="20"/>
        </w:rPr>
        <mc:AlternateContent>
          <mc:Choice Requires="wps">
            <w:drawing>
              <wp:anchor distT="0" distB="0" distL="0" distR="0" simplePos="0" relativeHeight="251725824" behindDoc="1" locked="0" layoutInCell="1" allowOverlap="1">
                <wp:simplePos x="0" y="0"/>
                <wp:positionH relativeFrom="page">
                  <wp:posOffset>1172210</wp:posOffset>
                </wp:positionH>
                <wp:positionV relativeFrom="paragraph">
                  <wp:posOffset>291465</wp:posOffset>
                </wp:positionV>
                <wp:extent cx="5428615" cy="6350"/>
                <wp:effectExtent l="0" t="0" r="0" b="0"/>
                <wp:wrapTopAndBottom/>
                <wp:docPr id="130" name="Graphic 130"/>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30" o:spid="_x0000_s1026" o:spt="100" style="position:absolute;left:0pt;margin-left:92.3pt;margin-top:22.95pt;height:0.5pt;width:427.45pt;mso-position-horizontal-relative:page;mso-wrap-distance-bottom:0pt;mso-wrap-distance-top:0pt;z-index:-251590656;mso-width-relative:page;mso-height-relative:page;" fillcolor="#000000" filled="t" stroked="f" coordsize="5428615,6350" o:gfxdata="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I2nM6&#10;1gAAAAoBAAAPAAAAAAAAAAEAIAAAACIAAABkcnMvZG93bnJldi54bWxQSwECFAAUAAAACACHTuJA&#10;LeG0cCMCAADg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51E7550C">
      <w:pPr>
        <w:pStyle w:val="6"/>
        <w:spacing w:after="0"/>
        <w:rPr>
          <w:sz w:val="20"/>
        </w:rPr>
        <w:sectPr>
          <w:pgSz w:w="12240" w:h="15840"/>
          <w:pgMar w:top="1040" w:right="720" w:bottom="880" w:left="1080" w:header="623" w:footer="687" w:gutter="0"/>
          <w:cols w:space="720" w:num="1"/>
        </w:sectPr>
      </w:pPr>
    </w:p>
    <w:p w14:paraId="08940592">
      <w:pPr>
        <w:pStyle w:val="2"/>
      </w:pPr>
      <w:r>
        <w:rPr>
          <w:sz w:val="34"/>
        </w:rPr>
        <mc:AlternateContent>
          <mc:Choice Requires="wps">
            <w:drawing>
              <wp:anchor distT="0" distB="0" distL="114300" distR="114300" simplePos="0" relativeHeight="251689984" behindDoc="1" locked="0" layoutInCell="1" allowOverlap="1">
                <wp:simplePos x="0" y="0"/>
                <wp:positionH relativeFrom="column">
                  <wp:posOffset>13970</wp:posOffset>
                </wp:positionH>
                <wp:positionV relativeFrom="paragraph">
                  <wp:posOffset>-373380</wp:posOffset>
                </wp:positionV>
                <wp:extent cx="6456680" cy="9485630"/>
                <wp:effectExtent l="0" t="0" r="5080" b="8890"/>
                <wp:wrapNone/>
                <wp:docPr id="133" name="Graphic 133"/>
                <wp:cNvGraphicFramePr/>
                <a:graphic xmlns:a="http://schemas.openxmlformats.org/drawingml/2006/main">
                  <a:graphicData uri="http://schemas.microsoft.com/office/word/2010/wordprocessingShape">
                    <wps:wsp>
                      <wps:cNvSpPr/>
                      <wps:spPr>
                        <a:xfrm>
                          <a:off x="699770" y="28702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a:graphicData>
                </a:graphic>
              </wp:anchor>
            </w:drawing>
          </mc:Choice>
          <mc:Fallback>
            <w:pict>
              <v:shape id="Graphic 133" o:spid="_x0000_s1026" o:spt="100" style="position:absolute;left:0pt;margin-left:1.1pt;margin-top:-29.4pt;height:746.9pt;width:508.4pt;z-index:-251626496;mso-width-relative:page;mso-height-relative:page;" fillcolor="#000000" filled="t" stroked="f" coordsize="6456680,9485630" o:gfxdata="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R90Zc9oAAAALAQAADwAAAAAAAAABACAAAAAiAAAAZHJzL2Rvd25yZXYueG1sUEsBAhQAFAAA&#10;AAgAh07iQNSRzh+YAgAAFQgAAA4AAAAAAAAAAQAgAAAAKQEAAGRycy9lMm9Eb2MueG1sUEsFBgAA&#10;AAAGAAYAWQEAADMGA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w:pict>
          </mc:Fallback>
        </mc:AlternateContent>
      </w:r>
      <w:r>
        <w:t>PRACTICAL</w:t>
      </w:r>
      <w:r>
        <w:rPr>
          <w:spacing w:val="-18"/>
        </w:rPr>
        <w:t xml:space="preserve"> </w:t>
      </w:r>
      <w:r>
        <w:rPr>
          <w:spacing w:val="-10"/>
        </w:rPr>
        <w:t>5</w:t>
      </w:r>
    </w:p>
    <w:p w14:paraId="568CCEA8">
      <w:pPr>
        <w:pStyle w:val="3"/>
        <w:spacing w:before="189"/>
        <w:ind w:left="795"/>
      </w:pPr>
      <w:r>
        <w:t>AIM:</w:t>
      </w:r>
      <w:r>
        <w:rPr>
          <w:spacing w:val="14"/>
        </w:rPr>
        <w:t xml:space="preserve"> </w:t>
      </w:r>
      <w:r>
        <w:t>Prototyping</w:t>
      </w:r>
      <w:r>
        <w:rPr>
          <w:spacing w:val="16"/>
        </w:rPr>
        <w:t xml:space="preserve"> </w:t>
      </w:r>
      <w:r>
        <w:rPr>
          <w:spacing w:val="-2"/>
        </w:rPr>
        <w:t>Session:</w:t>
      </w:r>
    </w:p>
    <w:p w14:paraId="7DD2F896">
      <w:pPr>
        <w:pStyle w:val="6"/>
        <w:spacing w:before="235" w:line="266" w:lineRule="auto"/>
        <w:ind w:left="795" w:right="1151"/>
        <w:jc w:val="both"/>
      </w:pPr>
      <w:r>
        <w:t>Have participants select one or more ideas and create a low‐fidelity prototype to test their assumptions and validate their ideas.</w:t>
      </w:r>
    </w:p>
    <w:p w14:paraId="3136508F">
      <w:pPr>
        <w:pStyle w:val="6"/>
        <w:spacing w:before="129"/>
      </w:pPr>
    </w:p>
    <w:p w14:paraId="24E92DEC">
      <w:pPr>
        <w:pStyle w:val="6"/>
        <w:ind w:left="795"/>
      </w:pPr>
      <w:r>
        <w:rPr>
          <w:spacing w:val="-2"/>
        </w:rPr>
        <w:t>Introduction</w:t>
      </w:r>
    </w:p>
    <w:p w14:paraId="7AF49CE9">
      <w:pPr>
        <w:pStyle w:val="6"/>
        <w:tabs>
          <w:tab w:val="left" w:pos="1936"/>
          <w:tab w:val="left" w:pos="2961"/>
          <w:tab w:val="left" w:pos="3268"/>
        </w:tabs>
        <w:spacing w:before="180" w:line="266" w:lineRule="auto"/>
        <w:ind w:left="795" w:right="6821"/>
        <w:jc w:val="both"/>
      </w:pPr>
      <w:r>
        <w:drawing>
          <wp:anchor distT="0" distB="0" distL="0" distR="0" simplePos="0" relativeHeight="251661312" behindDoc="0" locked="0" layoutInCell="1" allowOverlap="1">
            <wp:simplePos x="0" y="0"/>
            <wp:positionH relativeFrom="page">
              <wp:posOffset>3086100</wp:posOffset>
            </wp:positionH>
            <wp:positionV relativeFrom="paragraph">
              <wp:posOffset>196215</wp:posOffset>
            </wp:positionV>
            <wp:extent cx="3498215" cy="2294255"/>
            <wp:effectExtent l="0" t="0" r="0" b="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22" cstate="print"/>
                    <a:stretch>
                      <a:fillRect/>
                    </a:stretch>
                  </pic:blipFill>
                  <pic:spPr>
                    <a:xfrm>
                      <a:off x="0" y="0"/>
                      <a:ext cx="3498342" cy="2294382"/>
                    </a:xfrm>
                    <a:prstGeom prst="rect">
                      <a:avLst/>
                    </a:prstGeom>
                  </pic:spPr>
                </pic:pic>
              </a:graphicData>
            </a:graphic>
          </wp:anchor>
        </w:drawing>
      </w:r>
      <w:r>
        <w:t xml:space="preserve">Prototyping is the process of creating an early model or simulation of a product, system, or concept to test and refine its functionality, design, and usability. It helps visualize ideas, identify potential issues, and gather feedback from stakeholders before full‐scale </w:t>
      </w:r>
      <w:r>
        <w:rPr>
          <w:spacing w:val="-2"/>
        </w:rPr>
        <w:t>development</w:t>
      </w:r>
      <w:r>
        <w:tab/>
      </w:r>
      <w:r>
        <w:rPr>
          <w:spacing w:val="-2"/>
        </w:rPr>
        <w:t xml:space="preserve">begins. </w:t>
      </w:r>
      <w:r>
        <w:t xml:space="preserve">Prototypes can range from </w:t>
      </w:r>
      <w:r>
        <w:rPr>
          <w:spacing w:val="-2"/>
        </w:rPr>
        <w:t>simple</w:t>
      </w:r>
      <w:r>
        <w:tab/>
      </w:r>
      <w:r>
        <w:rPr>
          <w:spacing w:val="-2"/>
        </w:rPr>
        <w:t>sketches</w:t>
      </w:r>
      <w:r>
        <w:tab/>
      </w:r>
      <w:r>
        <w:tab/>
      </w:r>
      <w:r>
        <w:rPr>
          <w:spacing w:val="-4"/>
        </w:rPr>
        <w:t xml:space="preserve">and </w:t>
      </w:r>
      <w:r>
        <w:t>wireframes</w:t>
      </w:r>
      <w:r>
        <w:rPr>
          <w:spacing w:val="53"/>
        </w:rPr>
        <w:t xml:space="preserve">   </w:t>
      </w:r>
      <w:r>
        <w:t>to</w:t>
      </w:r>
      <w:r>
        <w:rPr>
          <w:spacing w:val="54"/>
        </w:rPr>
        <w:t xml:space="preserve">   </w:t>
      </w:r>
      <w:r>
        <w:rPr>
          <w:spacing w:val="-2"/>
        </w:rPr>
        <w:t>interactive</w:t>
      </w:r>
    </w:p>
    <w:p w14:paraId="15BD4468">
      <w:pPr>
        <w:pStyle w:val="6"/>
        <w:spacing w:line="266" w:lineRule="auto"/>
        <w:ind w:left="795" w:right="1150"/>
        <w:jc w:val="both"/>
      </w:pPr>
      <w:r>
        <w:t>digital models or physical mockups. This iterative process saves time and resources by addressing challenges early. Prototyping is widely used in industries like software development, product design, and engineering to ensure the final product meets user needs and expectations.</w:t>
      </w:r>
    </w:p>
    <w:p w14:paraId="5CED74F9">
      <w:pPr>
        <w:spacing w:before="140"/>
        <w:ind w:left="795" w:right="0" w:firstLine="0"/>
        <w:jc w:val="both"/>
        <w:rPr>
          <w:b/>
          <w:i/>
          <w:sz w:val="22"/>
        </w:rPr>
      </w:pPr>
      <w:r>
        <w:rPr>
          <w:b/>
          <w:i/>
          <w:sz w:val="22"/>
        </w:rPr>
        <w:t>Understanding</w:t>
      </w:r>
      <w:r>
        <w:rPr>
          <w:b/>
          <w:i/>
          <w:spacing w:val="23"/>
          <w:sz w:val="22"/>
        </w:rPr>
        <w:t xml:space="preserve"> </w:t>
      </w:r>
      <w:r>
        <w:rPr>
          <w:b/>
          <w:i/>
          <w:spacing w:val="-2"/>
          <w:sz w:val="22"/>
        </w:rPr>
        <w:t>Prototyping</w:t>
      </w:r>
    </w:p>
    <w:p w14:paraId="74F2B261">
      <w:pPr>
        <w:pStyle w:val="3"/>
        <w:spacing w:before="179"/>
        <w:ind w:left="795"/>
        <w:jc w:val="both"/>
      </w:pPr>
      <w:r>
        <w:t>Defining</w:t>
      </w:r>
      <w:r>
        <w:rPr>
          <w:spacing w:val="12"/>
        </w:rPr>
        <w:t xml:space="preserve"> </w:t>
      </w:r>
      <w:r>
        <w:rPr>
          <w:spacing w:val="-2"/>
        </w:rPr>
        <w:t>Prototyping</w:t>
      </w:r>
    </w:p>
    <w:p w14:paraId="72FA3D72">
      <w:pPr>
        <w:pStyle w:val="11"/>
        <w:numPr>
          <w:ilvl w:val="1"/>
          <w:numId w:val="19"/>
        </w:numPr>
        <w:tabs>
          <w:tab w:val="left" w:pos="2262"/>
        </w:tabs>
        <w:spacing w:before="179" w:after="0" w:line="247" w:lineRule="auto"/>
        <w:ind w:left="2262" w:right="1403" w:hanging="340"/>
        <w:jc w:val="left"/>
        <w:rPr>
          <w:sz w:val="22"/>
        </w:rPr>
      </w:pPr>
      <w:r>
        <w:rPr>
          <w:b/>
          <w:sz w:val="22"/>
        </w:rPr>
        <w:t>Definition of Prototype</w:t>
      </w:r>
      <w:r>
        <w:rPr>
          <w:sz w:val="22"/>
        </w:rPr>
        <w:t xml:space="preserve">: A prototype is a preliminary model or representation of a product used to visualize and test its functionality and </w:t>
      </w:r>
      <w:r>
        <w:rPr>
          <w:spacing w:val="-2"/>
          <w:sz w:val="22"/>
        </w:rPr>
        <w:t>design.</w:t>
      </w:r>
    </w:p>
    <w:p w14:paraId="3F347EE9">
      <w:pPr>
        <w:pStyle w:val="11"/>
        <w:numPr>
          <w:ilvl w:val="1"/>
          <w:numId w:val="19"/>
        </w:numPr>
        <w:tabs>
          <w:tab w:val="left" w:pos="2262"/>
        </w:tabs>
        <w:spacing w:before="0" w:after="0" w:line="247" w:lineRule="auto"/>
        <w:ind w:left="2262" w:right="1602" w:hanging="340"/>
        <w:jc w:val="left"/>
        <w:rPr>
          <w:sz w:val="22"/>
        </w:rPr>
      </w:pPr>
      <w:r>
        <w:rPr>
          <w:b/>
          <w:sz w:val="22"/>
        </w:rPr>
        <w:t>Purpose of Prototyping</w:t>
      </w:r>
      <w:r>
        <w:rPr>
          <w:sz w:val="22"/>
        </w:rPr>
        <w:t xml:space="preserve">: The purpose of prototyping is to identify and resolve design flaws, gather user feedback, and refine ideas before final </w:t>
      </w:r>
      <w:r>
        <w:rPr>
          <w:spacing w:val="-2"/>
          <w:sz w:val="22"/>
        </w:rPr>
        <w:t>development.</w:t>
      </w:r>
    </w:p>
    <w:p w14:paraId="15B05D99">
      <w:pPr>
        <w:pStyle w:val="11"/>
        <w:numPr>
          <w:ilvl w:val="1"/>
          <w:numId w:val="19"/>
        </w:numPr>
        <w:tabs>
          <w:tab w:val="left" w:pos="2259"/>
          <w:tab w:val="left" w:pos="2261"/>
        </w:tabs>
        <w:spacing w:before="0" w:after="0" w:line="247" w:lineRule="auto"/>
        <w:ind w:left="2261" w:right="1148" w:hanging="340"/>
        <w:jc w:val="both"/>
        <w:rPr>
          <w:sz w:val="22"/>
        </w:rPr>
      </w:pPr>
      <w:r>
        <w:rPr>
          <w:b/>
          <w:sz w:val="22"/>
        </w:rPr>
        <w:t>Types of Prototypes</w:t>
      </w:r>
      <w:r>
        <w:rPr>
          <w:sz w:val="22"/>
        </w:rPr>
        <w:t>: Types of prototypes include low‐fidelity (sketches, wireframes),</w:t>
      </w:r>
      <w:r>
        <w:rPr>
          <w:spacing w:val="40"/>
          <w:sz w:val="22"/>
        </w:rPr>
        <w:t xml:space="preserve"> </w:t>
      </w:r>
      <w:r>
        <w:rPr>
          <w:sz w:val="22"/>
        </w:rPr>
        <w:t>high‐fidelity</w:t>
      </w:r>
      <w:r>
        <w:rPr>
          <w:spacing w:val="40"/>
          <w:sz w:val="22"/>
        </w:rPr>
        <w:t xml:space="preserve"> </w:t>
      </w:r>
      <w:r>
        <w:rPr>
          <w:sz w:val="22"/>
        </w:rPr>
        <w:t>(interactive</w:t>
      </w:r>
      <w:r>
        <w:rPr>
          <w:spacing w:val="40"/>
          <w:sz w:val="22"/>
        </w:rPr>
        <w:t xml:space="preserve"> </w:t>
      </w:r>
      <w:r>
        <w:rPr>
          <w:sz w:val="22"/>
        </w:rPr>
        <w:t>digital</w:t>
      </w:r>
      <w:r>
        <w:rPr>
          <w:spacing w:val="40"/>
          <w:sz w:val="22"/>
        </w:rPr>
        <w:t xml:space="preserve"> </w:t>
      </w:r>
      <w:r>
        <w:rPr>
          <w:sz w:val="22"/>
        </w:rPr>
        <w:t>models),</w:t>
      </w:r>
      <w:r>
        <w:rPr>
          <w:spacing w:val="40"/>
          <w:sz w:val="22"/>
        </w:rPr>
        <w:t xml:space="preserve"> </w:t>
      </w:r>
      <w:r>
        <w:rPr>
          <w:sz w:val="22"/>
        </w:rPr>
        <w:t>and</w:t>
      </w:r>
      <w:r>
        <w:rPr>
          <w:spacing w:val="40"/>
          <w:sz w:val="22"/>
        </w:rPr>
        <w:t xml:space="preserve"> </w:t>
      </w:r>
      <w:r>
        <w:rPr>
          <w:sz w:val="22"/>
        </w:rPr>
        <w:t>physical prototypes for tangible products.</w:t>
      </w:r>
    </w:p>
    <w:p w14:paraId="7F395F06">
      <w:pPr>
        <w:pStyle w:val="6"/>
        <w:spacing w:before="171"/>
      </w:pPr>
    </w:p>
    <w:p w14:paraId="3E4292E3">
      <w:pPr>
        <w:pStyle w:val="3"/>
        <w:ind w:left="795"/>
        <w:jc w:val="both"/>
      </w:pPr>
      <w:r>
        <w:t>Importance</w:t>
      </w:r>
      <w:r>
        <w:rPr>
          <w:spacing w:val="13"/>
        </w:rPr>
        <w:t xml:space="preserve"> </w:t>
      </w:r>
      <w:r>
        <w:t>of</w:t>
      </w:r>
      <w:r>
        <w:rPr>
          <w:spacing w:val="11"/>
        </w:rPr>
        <w:t xml:space="preserve"> </w:t>
      </w:r>
      <w:r>
        <w:rPr>
          <w:spacing w:val="-2"/>
        </w:rPr>
        <w:t>Prototyping</w:t>
      </w:r>
    </w:p>
    <w:p w14:paraId="185762BF">
      <w:pPr>
        <w:pStyle w:val="11"/>
        <w:numPr>
          <w:ilvl w:val="1"/>
          <w:numId w:val="19"/>
        </w:numPr>
        <w:tabs>
          <w:tab w:val="left" w:pos="2262"/>
        </w:tabs>
        <w:spacing w:before="179" w:after="0" w:line="247" w:lineRule="auto"/>
        <w:ind w:left="2262" w:right="1736" w:hanging="340"/>
        <w:jc w:val="left"/>
        <w:rPr>
          <w:sz w:val="22"/>
        </w:rPr>
      </w:pPr>
      <w:r>
        <w:rPr>
          <w:b/>
          <w:sz w:val="22"/>
        </w:rPr>
        <w:t>Iterative Development</w:t>
      </w:r>
      <w:r>
        <w:rPr>
          <w:sz w:val="22"/>
        </w:rPr>
        <w:t xml:space="preserve">: Prototyping enables iterative development by allowing continuous testing and improvement of the design based on </w:t>
      </w:r>
      <w:r>
        <w:rPr>
          <w:spacing w:val="-2"/>
          <w:sz w:val="22"/>
        </w:rPr>
        <w:t>feedback.</w:t>
      </w:r>
    </w:p>
    <w:p w14:paraId="70738937">
      <w:pPr>
        <w:pStyle w:val="6"/>
        <w:rPr>
          <w:sz w:val="20"/>
        </w:rPr>
      </w:pPr>
    </w:p>
    <w:p w14:paraId="1A399CC1">
      <w:pPr>
        <w:pStyle w:val="6"/>
        <w:spacing w:before="111"/>
        <w:rPr>
          <w:sz w:val="20"/>
        </w:rPr>
      </w:pPr>
      <w:r>
        <w:rPr>
          <w:sz w:val="20"/>
        </w:rPr>
        <mc:AlternateContent>
          <mc:Choice Requires="wps">
            <w:drawing>
              <wp:anchor distT="0" distB="0" distL="0" distR="0" simplePos="0" relativeHeight="251726848" behindDoc="1" locked="0" layoutInCell="1" allowOverlap="1">
                <wp:simplePos x="0" y="0"/>
                <wp:positionH relativeFrom="page">
                  <wp:posOffset>1172210</wp:posOffset>
                </wp:positionH>
                <wp:positionV relativeFrom="paragraph">
                  <wp:posOffset>240665</wp:posOffset>
                </wp:positionV>
                <wp:extent cx="5428615" cy="5715"/>
                <wp:effectExtent l="0" t="0" r="0" b="0"/>
                <wp:wrapTopAndBottom/>
                <wp:docPr id="135" name="Graphic 135"/>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35" o:spid="_x0000_s1026" o:spt="100" style="position:absolute;left:0pt;margin-left:92.3pt;margin-top:18.95pt;height:0.45pt;width:427.45pt;mso-position-horizontal-relative:page;mso-wrap-distance-bottom:0pt;mso-wrap-distance-top:0pt;z-index:-251589632;mso-width-relative:page;mso-height-relative:page;" fillcolor="#000000" filled="t" stroked="f" coordsize="5428615,5715" o:gfxdata="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vA&#10;uoXXAAAACgEAAA8AAAAAAAAAAQAgAAAAIgAAAGRycy9kb3ducmV2LnhtbFBLAQIUABQAAAAIAIdO&#10;4kBeIIHZJAIAAOAEAAAOAAAAAAAAAAEAIAAAACYBAABkcnMvZTJvRG9jLnhtbFBLBQYAAAAABgAG&#10;AFkBAAC8BQAAAAA=&#10;" path="m5428487,0l0,0,0,5333,5428487,5333,5428487,0xe">
                <v:fill on="t" focussize="0,0"/>
                <v:stroke on="f"/>
                <v:imagedata o:title=""/>
                <o:lock v:ext="edit" aspectratio="f"/>
                <v:textbox inset="0mm,0mm,0mm,0mm"/>
                <w10:wrap type="topAndBottom"/>
              </v:shape>
            </w:pict>
          </mc:Fallback>
        </mc:AlternateContent>
      </w:r>
    </w:p>
    <w:p w14:paraId="51390B75">
      <w:pPr>
        <w:pStyle w:val="6"/>
        <w:spacing w:after="0"/>
        <w:rPr>
          <w:sz w:val="20"/>
        </w:rPr>
        <w:sectPr>
          <w:pgSz w:w="12240" w:h="15840"/>
          <w:pgMar w:top="1040" w:right="720" w:bottom="880" w:left="1080" w:header="623" w:footer="687" w:gutter="0"/>
          <w:cols w:space="720" w:num="1"/>
        </w:sectPr>
      </w:pPr>
    </w:p>
    <w:p w14:paraId="5B557311">
      <w:pPr>
        <w:pStyle w:val="6"/>
        <w:spacing w:before="32"/>
      </w:pPr>
      <w:r>
        <w:rPr>
          <w:sz w:val="22"/>
        </w:rPr>
        <mc:AlternateContent>
          <mc:Choice Requires="wps">
            <w:drawing>
              <wp:anchor distT="0" distB="0" distL="114300" distR="114300" simplePos="0" relativeHeight="251691008" behindDoc="1" locked="0" layoutInCell="1" allowOverlap="1">
                <wp:simplePos x="0" y="0"/>
                <wp:positionH relativeFrom="column">
                  <wp:posOffset>13970</wp:posOffset>
                </wp:positionH>
                <wp:positionV relativeFrom="paragraph">
                  <wp:posOffset>-374015</wp:posOffset>
                </wp:positionV>
                <wp:extent cx="6456680" cy="9486265"/>
                <wp:effectExtent l="0" t="0" r="5080" b="8255"/>
                <wp:wrapNone/>
                <wp:docPr id="138" name="Graphic 138"/>
                <wp:cNvGraphicFramePr/>
                <a:graphic xmlns:a="http://schemas.openxmlformats.org/drawingml/2006/main">
                  <a:graphicData uri="http://schemas.microsoft.com/office/word/2010/wordprocessingShape">
                    <wps:wsp>
                      <wps:cNvSpPr/>
                      <wps:spPr>
                        <a:xfrm>
                          <a:off x="699770" y="286385"/>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a:graphicData>
                </a:graphic>
              </wp:anchor>
            </w:drawing>
          </mc:Choice>
          <mc:Fallback>
            <w:pict>
              <v:shape id="Graphic 138" o:spid="_x0000_s1026" o:spt="100" style="position:absolute;left:0pt;margin-left:1.1pt;margin-top:-29.45pt;height:746.95pt;width:508.4pt;z-index:-251625472;mso-width-relative:page;mso-height-relative:page;" fillcolor="#000000" filled="t" stroked="f" coordsize="6456680,9486265" o:gfxdata="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sbXlGtoAAAALAQAADwAAAAAAAAABACAAAAAiAAAAZHJzL2Rvd25yZXYueG1sUEsBAhQAFAAAAAgA&#10;h07iQI1XU5CVAgAAFQgAAA4AAAAAAAAAAQAgAAAAKQEAAGRycy9lMm9Eb2MueG1sUEsFBgAAAAAG&#10;AAYAWQEAADAG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w:pict>
          </mc:Fallback>
        </mc:AlternateContent>
      </w:r>
    </w:p>
    <w:p w14:paraId="5793BA23">
      <w:pPr>
        <w:pStyle w:val="11"/>
        <w:numPr>
          <w:ilvl w:val="1"/>
          <w:numId w:val="19"/>
        </w:numPr>
        <w:tabs>
          <w:tab w:val="left" w:pos="2260"/>
        </w:tabs>
        <w:spacing w:before="0" w:after="0" w:line="247" w:lineRule="auto"/>
        <w:ind w:left="2260" w:right="1348" w:hanging="339"/>
        <w:jc w:val="left"/>
        <w:rPr>
          <w:sz w:val="22"/>
        </w:rPr>
      </w:pPr>
      <w:r>
        <w:rPr>
          <w:b/>
          <w:sz w:val="22"/>
        </w:rPr>
        <w:t>Risk Mitigation</w:t>
      </w:r>
      <w:r>
        <w:rPr>
          <w:sz w:val="22"/>
        </w:rPr>
        <w:t>: It reduces risks by identifying potential issues and refining solutions early in the development process.</w:t>
      </w:r>
    </w:p>
    <w:p w14:paraId="378573F7">
      <w:pPr>
        <w:pStyle w:val="11"/>
        <w:numPr>
          <w:ilvl w:val="1"/>
          <w:numId w:val="19"/>
        </w:numPr>
        <w:tabs>
          <w:tab w:val="left" w:pos="2260"/>
          <w:tab w:val="left" w:pos="3418"/>
          <w:tab w:val="left" w:pos="4995"/>
          <w:tab w:val="left" w:pos="6320"/>
          <w:tab w:val="left" w:pos="7194"/>
          <w:tab w:val="left" w:pos="8652"/>
        </w:tabs>
        <w:spacing w:before="0" w:after="0" w:line="247" w:lineRule="auto"/>
        <w:ind w:left="2260" w:right="1153" w:hanging="339"/>
        <w:jc w:val="left"/>
        <w:rPr>
          <w:sz w:val="22"/>
        </w:rPr>
      </w:pPr>
      <w:r>
        <w:rPr>
          <w:b/>
          <w:spacing w:val="-2"/>
          <w:sz w:val="22"/>
        </w:rPr>
        <w:t>Enhanced</w:t>
      </w:r>
      <w:r>
        <w:rPr>
          <w:b/>
          <w:sz w:val="22"/>
        </w:rPr>
        <w:tab/>
      </w:r>
      <w:r>
        <w:rPr>
          <w:b/>
          <w:spacing w:val="-2"/>
          <w:sz w:val="22"/>
        </w:rPr>
        <w:t>Collaboration</w:t>
      </w:r>
      <w:r>
        <w:rPr>
          <w:spacing w:val="-2"/>
          <w:sz w:val="22"/>
        </w:rPr>
        <w:t>:</w:t>
      </w:r>
      <w:r>
        <w:rPr>
          <w:sz w:val="22"/>
        </w:rPr>
        <w:tab/>
      </w:r>
      <w:r>
        <w:rPr>
          <w:spacing w:val="-2"/>
          <w:sz w:val="22"/>
        </w:rPr>
        <w:t>Prototyping</w:t>
      </w:r>
      <w:r>
        <w:rPr>
          <w:sz w:val="22"/>
        </w:rPr>
        <w:tab/>
      </w:r>
      <w:r>
        <w:rPr>
          <w:spacing w:val="-2"/>
          <w:sz w:val="22"/>
        </w:rPr>
        <w:t>fosters</w:t>
      </w:r>
      <w:r>
        <w:rPr>
          <w:sz w:val="22"/>
        </w:rPr>
        <w:tab/>
      </w:r>
      <w:r>
        <w:rPr>
          <w:spacing w:val="-2"/>
          <w:sz w:val="22"/>
        </w:rPr>
        <w:t>collaboration</w:t>
      </w:r>
      <w:r>
        <w:rPr>
          <w:sz w:val="22"/>
        </w:rPr>
        <w:tab/>
      </w:r>
      <w:r>
        <w:rPr>
          <w:spacing w:val="-2"/>
          <w:sz w:val="22"/>
        </w:rPr>
        <w:t xml:space="preserve">among </w:t>
      </w:r>
      <w:r>
        <w:rPr>
          <w:sz w:val="22"/>
        </w:rPr>
        <w:t>stakeholders by providing a tangible model to align ideas and expectations.</w:t>
      </w:r>
    </w:p>
    <w:p w14:paraId="18EE0282">
      <w:pPr>
        <w:pStyle w:val="6"/>
        <w:spacing w:before="176"/>
      </w:pPr>
    </w:p>
    <w:p w14:paraId="3F36F3E1">
      <w:pPr>
        <w:pStyle w:val="3"/>
        <w:spacing w:before="1"/>
      </w:pPr>
      <w:r>
        <w:t>Prototyping</w:t>
      </w:r>
      <w:r>
        <w:rPr>
          <w:spacing w:val="15"/>
        </w:rPr>
        <w:t xml:space="preserve"> </w:t>
      </w:r>
      <w:r>
        <w:rPr>
          <w:spacing w:val="-2"/>
        </w:rPr>
        <w:t>Process</w:t>
      </w:r>
    </w:p>
    <w:p w14:paraId="677C2D0E">
      <w:pPr>
        <w:pStyle w:val="11"/>
        <w:numPr>
          <w:ilvl w:val="1"/>
          <w:numId w:val="19"/>
        </w:numPr>
        <w:tabs>
          <w:tab w:val="left" w:pos="2260"/>
        </w:tabs>
        <w:spacing w:before="178" w:after="0" w:line="247" w:lineRule="auto"/>
        <w:ind w:left="2260" w:right="1354" w:hanging="339"/>
        <w:jc w:val="left"/>
        <w:rPr>
          <w:sz w:val="22"/>
        </w:rPr>
      </w:pPr>
      <w:r>
        <w:rPr>
          <w:b/>
          <w:sz w:val="22"/>
        </w:rPr>
        <w:t>Stages of Prototyping</w:t>
      </w:r>
      <w:r>
        <w:rPr>
          <w:sz w:val="22"/>
        </w:rPr>
        <w:t>: The prototyping process typically involves ideation, creation, testing, and refining stages to develop effective solutions.</w:t>
      </w:r>
    </w:p>
    <w:p w14:paraId="2964457C">
      <w:pPr>
        <w:pStyle w:val="11"/>
        <w:numPr>
          <w:ilvl w:val="1"/>
          <w:numId w:val="19"/>
        </w:numPr>
        <w:tabs>
          <w:tab w:val="left" w:pos="2260"/>
        </w:tabs>
        <w:spacing w:before="0" w:after="0" w:line="247" w:lineRule="auto"/>
        <w:ind w:left="2260" w:right="1432" w:hanging="339"/>
        <w:jc w:val="left"/>
        <w:rPr>
          <w:sz w:val="22"/>
        </w:rPr>
      </w:pPr>
      <w:r>
        <w:rPr>
          <w:b/>
          <w:sz w:val="22"/>
        </w:rPr>
        <w:t>User‐Centered Design</w:t>
      </w:r>
      <w:r>
        <w:rPr>
          <w:sz w:val="22"/>
        </w:rPr>
        <w:t xml:space="preserve">: Prototyping supports user‐centered design by incorporating user feedback to ensure the product meets their needs and </w:t>
      </w:r>
      <w:r>
        <w:rPr>
          <w:spacing w:val="-2"/>
          <w:sz w:val="22"/>
        </w:rPr>
        <w:t>preferences.</w:t>
      </w:r>
    </w:p>
    <w:p w14:paraId="560E3BEC">
      <w:pPr>
        <w:pStyle w:val="11"/>
        <w:numPr>
          <w:ilvl w:val="1"/>
          <w:numId w:val="19"/>
        </w:numPr>
        <w:tabs>
          <w:tab w:val="left" w:pos="2260"/>
        </w:tabs>
        <w:spacing w:before="0" w:after="0" w:line="247" w:lineRule="auto"/>
        <w:ind w:left="2260" w:right="1151" w:hanging="339"/>
        <w:jc w:val="left"/>
        <w:rPr>
          <w:sz w:val="22"/>
        </w:rPr>
      </w:pPr>
      <w:r>
        <w:rPr>
          <w:b/>
          <w:sz w:val="22"/>
        </w:rPr>
        <w:t>Agile Development</w:t>
      </w:r>
      <w:r>
        <w:rPr>
          <w:sz w:val="22"/>
        </w:rPr>
        <w:t>: Prototyping aligns with agile development by promoting quick iterations and adaptability throughout the design process.</w:t>
      </w:r>
    </w:p>
    <w:p w14:paraId="3150EDAF">
      <w:pPr>
        <w:pStyle w:val="6"/>
        <w:spacing w:before="174"/>
      </w:pPr>
    </w:p>
    <w:p w14:paraId="5E253FCC">
      <w:pPr>
        <w:pStyle w:val="3"/>
      </w:pPr>
      <w:r>
        <w:t>Benefits</w:t>
      </w:r>
      <w:r>
        <w:rPr>
          <w:spacing w:val="8"/>
        </w:rPr>
        <w:t xml:space="preserve"> </w:t>
      </w:r>
      <w:r>
        <w:t>of</w:t>
      </w:r>
      <w:r>
        <w:rPr>
          <w:spacing w:val="6"/>
        </w:rPr>
        <w:t xml:space="preserve"> </w:t>
      </w:r>
      <w:r>
        <w:rPr>
          <w:spacing w:val="-2"/>
        </w:rPr>
        <w:t>Prototyping</w:t>
      </w:r>
    </w:p>
    <w:p w14:paraId="6DA2AAAD">
      <w:pPr>
        <w:pStyle w:val="11"/>
        <w:numPr>
          <w:ilvl w:val="1"/>
          <w:numId w:val="19"/>
        </w:numPr>
        <w:tabs>
          <w:tab w:val="left" w:pos="2260"/>
        </w:tabs>
        <w:spacing w:before="179" w:after="0" w:line="247" w:lineRule="auto"/>
        <w:ind w:left="2260" w:right="1252" w:hanging="339"/>
        <w:jc w:val="left"/>
        <w:rPr>
          <w:sz w:val="22"/>
        </w:rPr>
      </w:pPr>
      <w:r>
        <w:rPr>
          <w:b/>
          <w:sz w:val="22"/>
        </w:rPr>
        <w:t>Effective Problem‐Solving</w:t>
      </w:r>
      <w:r>
        <w:rPr>
          <w:sz w:val="22"/>
        </w:rPr>
        <w:t>: Prototyping facilitates effective problem‐solving by identifying and addressing design flaws early.</w:t>
      </w:r>
    </w:p>
    <w:p w14:paraId="671BFD36">
      <w:pPr>
        <w:pStyle w:val="11"/>
        <w:numPr>
          <w:ilvl w:val="1"/>
          <w:numId w:val="19"/>
        </w:numPr>
        <w:tabs>
          <w:tab w:val="left" w:pos="2260"/>
        </w:tabs>
        <w:spacing w:before="0" w:after="0" w:line="247" w:lineRule="auto"/>
        <w:ind w:left="2260" w:right="1344" w:hanging="339"/>
        <w:jc w:val="left"/>
        <w:rPr>
          <w:sz w:val="22"/>
        </w:rPr>
      </w:pPr>
      <w:r>
        <w:rPr>
          <w:b/>
          <w:sz w:val="22"/>
        </w:rPr>
        <w:t>Reduced Time to Market</w:t>
      </w:r>
      <w:r>
        <w:rPr>
          <w:sz w:val="22"/>
        </w:rPr>
        <w:t>: It accelerates development by refining concepts quickly and reducing delays in the production process.</w:t>
      </w:r>
    </w:p>
    <w:p w14:paraId="2AE84252">
      <w:pPr>
        <w:pStyle w:val="11"/>
        <w:numPr>
          <w:ilvl w:val="1"/>
          <w:numId w:val="19"/>
        </w:numPr>
        <w:tabs>
          <w:tab w:val="left" w:pos="2260"/>
        </w:tabs>
        <w:spacing w:before="0" w:after="0" w:line="247" w:lineRule="auto"/>
        <w:ind w:left="2260" w:right="1152" w:hanging="339"/>
        <w:jc w:val="left"/>
        <w:rPr>
          <w:sz w:val="22"/>
        </w:rPr>
      </w:pPr>
      <w:r>
        <w:rPr>
          <w:b/>
          <w:sz w:val="22"/>
        </w:rPr>
        <w:t>Cost‐Efficient Innovation</w:t>
      </w:r>
      <w:r>
        <w:rPr>
          <w:sz w:val="22"/>
        </w:rPr>
        <w:t>: Prototyping minimizes costs by testing ideas early, avoiding expensive errors during full‐scale development.</w:t>
      </w:r>
    </w:p>
    <w:p w14:paraId="6D31C249">
      <w:pPr>
        <w:pStyle w:val="6"/>
        <w:spacing w:before="176"/>
      </w:pPr>
    </w:p>
    <w:p w14:paraId="1B07355B">
      <w:pPr>
        <w:spacing w:before="0"/>
        <w:ind w:left="794" w:right="0" w:firstLine="0"/>
        <w:jc w:val="left"/>
        <w:rPr>
          <w:b/>
          <w:i/>
          <w:sz w:val="22"/>
        </w:rPr>
      </w:pPr>
      <w:r>
        <w:rPr>
          <w:b/>
          <w:i/>
          <w:sz w:val="22"/>
        </w:rPr>
        <w:t>Enhancing</w:t>
      </w:r>
      <w:r>
        <w:rPr>
          <w:b/>
          <w:i/>
          <w:spacing w:val="16"/>
          <w:sz w:val="22"/>
        </w:rPr>
        <w:t xml:space="preserve"> </w:t>
      </w:r>
      <w:r>
        <w:rPr>
          <w:b/>
          <w:i/>
          <w:sz w:val="22"/>
        </w:rPr>
        <w:t>Communication</w:t>
      </w:r>
      <w:r>
        <w:rPr>
          <w:b/>
          <w:i/>
          <w:spacing w:val="16"/>
          <w:sz w:val="22"/>
        </w:rPr>
        <w:t xml:space="preserve"> </w:t>
      </w:r>
      <w:r>
        <w:rPr>
          <w:b/>
          <w:i/>
          <w:sz w:val="22"/>
        </w:rPr>
        <w:t>Through</w:t>
      </w:r>
      <w:r>
        <w:rPr>
          <w:b/>
          <w:i/>
          <w:spacing w:val="17"/>
          <w:sz w:val="22"/>
        </w:rPr>
        <w:t xml:space="preserve"> </w:t>
      </w:r>
      <w:r>
        <w:rPr>
          <w:b/>
          <w:i/>
          <w:spacing w:val="-2"/>
          <w:sz w:val="22"/>
        </w:rPr>
        <w:t>Prototyping</w:t>
      </w:r>
    </w:p>
    <w:p w14:paraId="103F206E">
      <w:pPr>
        <w:pStyle w:val="3"/>
        <w:spacing w:before="178"/>
      </w:pPr>
      <w:r>
        <w:t>Visualizing</w:t>
      </w:r>
      <w:r>
        <w:rPr>
          <w:spacing w:val="14"/>
        </w:rPr>
        <w:t xml:space="preserve"> </w:t>
      </w:r>
      <w:r>
        <w:rPr>
          <w:spacing w:val="-2"/>
        </w:rPr>
        <w:t>Ideas</w:t>
      </w:r>
    </w:p>
    <w:p w14:paraId="5C730853">
      <w:pPr>
        <w:pStyle w:val="11"/>
        <w:numPr>
          <w:ilvl w:val="1"/>
          <w:numId w:val="19"/>
        </w:numPr>
        <w:tabs>
          <w:tab w:val="left" w:pos="2260"/>
        </w:tabs>
        <w:spacing w:before="179" w:after="0" w:line="247" w:lineRule="auto"/>
        <w:ind w:left="2260" w:right="1436" w:hanging="339"/>
        <w:jc w:val="left"/>
        <w:rPr>
          <w:sz w:val="22"/>
        </w:rPr>
      </w:pPr>
      <w:r>
        <w:rPr>
          <w:b/>
          <w:sz w:val="22"/>
        </w:rPr>
        <w:t>Tangible Relationship</w:t>
      </w:r>
      <w:r>
        <w:rPr>
          <w:sz w:val="22"/>
        </w:rPr>
        <w:t>: Using physical models to create a direct, hands‐on connection between ideas and their real‐world implications.</w:t>
      </w:r>
    </w:p>
    <w:p w14:paraId="4B77504A">
      <w:pPr>
        <w:pStyle w:val="11"/>
        <w:numPr>
          <w:ilvl w:val="1"/>
          <w:numId w:val="19"/>
        </w:numPr>
        <w:tabs>
          <w:tab w:val="left" w:pos="2260"/>
        </w:tabs>
        <w:spacing w:before="0" w:after="0" w:line="247" w:lineRule="auto"/>
        <w:ind w:left="2260" w:right="1231" w:hanging="339"/>
        <w:jc w:val="left"/>
        <w:rPr>
          <w:sz w:val="22"/>
        </w:rPr>
      </w:pPr>
      <w:r>
        <w:rPr>
          <w:b/>
          <w:sz w:val="22"/>
        </w:rPr>
        <w:t>Facilitating Feedback</w:t>
      </w:r>
      <w:r>
        <w:rPr>
          <w:sz w:val="22"/>
        </w:rPr>
        <w:t>: Prototypes enable clear, focused discussions, inviting constructive critique to refine concepts.</w:t>
      </w:r>
    </w:p>
    <w:p w14:paraId="73387F6C">
      <w:pPr>
        <w:pStyle w:val="11"/>
        <w:numPr>
          <w:ilvl w:val="1"/>
          <w:numId w:val="19"/>
        </w:numPr>
        <w:tabs>
          <w:tab w:val="left" w:pos="2260"/>
        </w:tabs>
        <w:spacing w:before="0" w:after="0" w:line="247" w:lineRule="auto"/>
        <w:ind w:left="2260" w:right="1150" w:hanging="339"/>
        <w:jc w:val="left"/>
        <w:rPr>
          <w:sz w:val="22"/>
        </w:rPr>
      </w:pPr>
      <w:r>
        <w:rPr>
          <w:b/>
          <w:sz w:val="22"/>
        </w:rPr>
        <w:t>Storytelling</w:t>
      </w:r>
      <w:r>
        <w:rPr>
          <w:b/>
          <w:spacing w:val="40"/>
          <w:sz w:val="22"/>
        </w:rPr>
        <w:t xml:space="preserve"> </w:t>
      </w:r>
      <w:r>
        <w:rPr>
          <w:b/>
          <w:sz w:val="22"/>
        </w:rPr>
        <w:t>Through</w:t>
      </w:r>
      <w:r>
        <w:rPr>
          <w:b/>
          <w:spacing w:val="40"/>
          <w:sz w:val="22"/>
        </w:rPr>
        <w:t xml:space="preserve"> </w:t>
      </w:r>
      <w:r>
        <w:rPr>
          <w:b/>
          <w:sz w:val="22"/>
        </w:rPr>
        <w:t>Prototypes</w:t>
      </w:r>
      <w:r>
        <w:rPr>
          <w:sz w:val="22"/>
        </w:rPr>
        <w:t>:</w:t>
      </w:r>
      <w:r>
        <w:rPr>
          <w:spacing w:val="40"/>
          <w:sz w:val="22"/>
        </w:rPr>
        <w:t xml:space="preserve"> </w:t>
      </w:r>
      <w:r>
        <w:rPr>
          <w:sz w:val="22"/>
        </w:rPr>
        <w:t>Demonstrating</w:t>
      </w:r>
      <w:r>
        <w:rPr>
          <w:spacing w:val="40"/>
          <w:sz w:val="22"/>
        </w:rPr>
        <w:t xml:space="preserve"> </w:t>
      </w:r>
      <w:r>
        <w:rPr>
          <w:sz w:val="22"/>
        </w:rPr>
        <w:t>ideas</w:t>
      </w:r>
      <w:r>
        <w:rPr>
          <w:spacing w:val="40"/>
          <w:sz w:val="22"/>
        </w:rPr>
        <w:t xml:space="preserve"> </w:t>
      </w:r>
      <w:r>
        <w:rPr>
          <w:sz w:val="22"/>
        </w:rPr>
        <w:t>through</w:t>
      </w:r>
      <w:r>
        <w:rPr>
          <w:spacing w:val="40"/>
          <w:sz w:val="22"/>
        </w:rPr>
        <w:t xml:space="preserve"> </w:t>
      </w:r>
      <w:r>
        <w:rPr>
          <w:sz w:val="22"/>
        </w:rPr>
        <w:t>prototypes conveys their narrative, purpose, and potential impact.</w:t>
      </w:r>
    </w:p>
    <w:p w14:paraId="44D0E5D1">
      <w:pPr>
        <w:pStyle w:val="6"/>
        <w:spacing w:before="176"/>
      </w:pPr>
    </w:p>
    <w:p w14:paraId="181F5655">
      <w:pPr>
        <w:pStyle w:val="3"/>
      </w:pPr>
      <w:r>
        <w:t>User‐Centric</w:t>
      </w:r>
      <w:r>
        <w:rPr>
          <w:spacing w:val="20"/>
        </w:rPr>
        <w:t xml:space="preserve"> </w:t>
      </w:r>
      <w:r>
        <w:rPr>
          <w:spacing w:val="-2"/>
        </w:rPr>
        <w:t>Design</w:t>
      </w:r>
    </w:p>
    <w:p w14:paraId="2F560C58">
      <w:pPr>
        <w:pStyle w:val="11"/>
        <w:numPr>
          <w:ilvl w:val="1"/>
          <w:numId w:val="19"/>
        </w:numPr>
        <w:tabs>
          <w:tab w:val="left" w:pos="2260"/>
        </w:tabs>
        <w:spacing w:before="180" w:after="0" w:line="244" w:lineRule="auto"/>
        <w:ind w:left="2260" w:right="1157" w:hanging="339"/>
        <w:jc w:val="left"/>
        <w:rPr>
          <w:sz w:val="22"/>
        </w:rPr>
      </w:pPr>
      <w:r>
        <w:rPr>
          <w:b/>
          <w:sz w:val="22"/>
        </w:rPr>
        <w:t>Empathy Through Prototypes</w:t>
      </w:r>
      <w:r>
        <w:rPr>
          <w:sz w:val="22"/>
        </w:rPr>
        <w:t>: Prototypes help designers deeply understand user needs by simulating real‐world experiences.</w:t>
      </w:r>
    </w:p>
    <w:p w14:paraId="5F565DEE">
      <w:pPr>
        <w:pStyle w:val="11"/>
        <w:numPr>
          <w:ilvl w:val="1"/>
          <w:numId w:val="19"/>
        </w:numPr>
        <w:tabs>
          <w:tab w:val="left" w:pos="2260"/>
        </w:tabs>
        <w:spacing w:before="2" w:after="0" w:line="247" w:lineRule="auto"/>
        <w:ind w:left="2260" w:right="1173" w:hanging="339"/>
        <w:jc w:val="left"/>
        <w:rPr>
          <w:sz w:val="22"/>
        </w:rPr>
      </w:pPr>
      <w:r>
        <w:rPr>
          <w:b/>
          <w:sz w:val="22"/>
        </w:rPr>
        <w:t>Iterative User Feedback</w:t>
      </w:r>
      <w:r>
        <w:rPr>
          <w:sz w:val="22"/>
        </w:rPr>
        <w:t>: Regular user input during design iterations ensures solutions stay relevant and effective.</w:t>
      </w:r>
    </w:p>
    <w:p w14:paraId="0441F783">
      <w:pPr>
        <w:pStyle w:val="11"/>
        <w:numPr>
          <w:ilvl w:val="1"/>
          <w:numId w:val="19"/>
        </w:numPr>
        <w:tabs>
          <w:tab w:val="left" w:pos="2260"/>
        </w:tabs>
        <w:spacing w:before="0" w:after="0" w:line="247" w:lineRule="auto"/>
        <w:ind w:left="2260" w:right="1151" w:hanging="339"/>
        <w:jc w:val="left"/>
        <w:rPr>
          <w:sz w:val="22"/>
        </w:rPr>
      </w:pPr>
      <w:r>
        <w:rPr>
          <w:b/>
          <w:sz w:val="22"/>
        </w:rPr>
        <w:t>Aligning</w:t>
      </w:r>
      <w:r>
        <w:rPr>
          <w:b/>
          <w:spacing w:val="80"/>
          <w:w w:val="150"/>
          <w:sz w:val="22"/>
        </w:rPr>
        <w:t xml:space="preserve"> </w:t>
      </w:r>
      <w:r>
        <w:rPr>
          <w:b/>
          <w:sz w:val="22"/>
        </w:rPr>
        <w:t>Stakeholders</w:t>
      </w:r>
      <w:r>
        <w:rPr>
          <w:sz w:val="22"/>
        </w:rPr>
        <w:t>:</w:t>
      </w:r>
      <w:r>
        <w:rPr>
          <w:spacing w:val="80"/>
          <w:w w:val="150"/>
          <w:sz w:val="22"/>
        </w:rPr>
        <w:t xml:space="preserve"> </w:t>
      </w:r>
      <w:r>
        <w:rPr>
          <w:sz w:val="22"/>
        </w:rPr>
        <w:t>Prototypes</w:t>
      </w:r>
      <w:r>
        <w:rPr>
          <w:spacing w:val="80"/>
          <w:w w:val="150"/>
          <w:sz w:val="22"/>
        </w:rPr>
        <w:t xml:space="preserve"> </w:t>
      </w:r>
      <w:r>
        <w:rPr>
          <w:sz w:val="22"/>
        </w:rPr>
        <w:t>create</w:t>
      </w:r>
      <w:r>
        <w:rPr>
          <w:spacing w:val="80"/>
          <w:w w:val="150"/>
          <w:sz w:val="22"/>
        </w:rPr>
        <w:t xml:space="preserve"> </w:t>
      </w:r>
      <w:r>
        <w:rPr>
          <w:sz w:val="22"/>
        </w:rPr>
        <w:t>a</w:t>
      </w:r>
      <w:r>
        <w:rPr>
          <w:spacing w:val="80"/>
          <w:w w:val="150"/>
          <w:sz w:val="22"/>
        </w:rPr>
        <w:t xml:space="preserve"> </w:t>
      </w:r>
      <w:r>
        <w:rPr>
          <w:sz w:val="22"/>
        </w:rPr>
        <w:t>shared</w:t>
      </w:r>
      <w:r>
        <w:rPr>
          <w:spacing w:val="80"/>
          <w:w w:val="150"/>
          <w:sz w:val="22"/>
        </w:rPr>
        <w:t xml:space="preserve"> </w:t>
      </w:r>
      <w:r>
        <w:rPr>
          <w:sz w:val="22"/>
        </w:rPr>
        <w:t>vision,</w:t>
      </w:r>
      <w:r>
        <w:rPr>
          <w:spacing w:val="80"/>
          <w:w w:val="150"/>
          <w:sz w:val="22"/>
        </w:rPr>
        <w:t xml:space="preserve"> </w:t>
      </w:r>
      <w:r>
        <w:rPr>
          <w:sz w:val="22"/>
        </w:rPr>
        <w:t>fostering</w:t>
      </w:r>
      <w:r>
        <w:rPr>
          <w:spacing w:val="80"/>
          <w:sz w:val="22"/>
        </w:rPr>
        <w:t xml:space="preserve"> </w:t>
      </w:r>
      <w:r>
        <w:rPr>
          <w:sz w:val="22"/>
        </w:rPr>
        <w:t>collaboration and alignment among all stakeholders.</w:t>
      </w:r>
    </w:p>
    <w:p w14:paraId="18C48B6D">
      <w:pPr>
        <w:pStyle w:val="6"/>
        <w:rPr>
          <w:sz w:val="20"/>
        </w:rPr>
      </w:pPr>
    </w:p>
    <w:p w14:paraId="6ED7053B">
      <w:pPr>
        <w:pStyle w:val="6"/>
        <w:rPr>
          <w:sz w:val="20"/>
        </w:rPr>
      </w:pPr>
    </w:p>
    <w:p w14:paraId="64F7E146">
      <w:pPr>
        <w:pStyle w:val="6"/>
        <w:rPr>
          <w:sz w:val="20"/>
        </w:rPr>
      </w:pPr>
    </w:p>
    <w:p w14:paraId="53DA1FFD">
      <w:pPr>
        <w:pStyle w:val="6"/>
        <w:rPr>
          <w:sz w:val="20"/>
        </w:rPr>
      </w:pPr>
    </w:p>
    <w:p w14:paraId="4AC2DC2E">
      <w:pPr>
        <w:pStyle w:val="6"/>
        <w:spacing w:before="83"/>
        <w:rPr>
          <w:sz w:val="20"/>
        </w:rPr>
      </w:pPr>
      <w:r>
        <w:rPr>
          <w:sz w:val="20"/>
        </w:rPr>
        <mc:AlternateContent>
          <mc:Choice Requires="wps">
            <w:drawing>
              <wp:anchor distT="0" distB="0" distL="0" distR="0" simplePos="0" relativeHeight="251727872" behindDoc="1" locked="0" layoutInCell="1" allowOverlap="1">
                <wp:simplePos x="0" y="0"/>
                <wp:positionH relativeFrom="page">
                  <wp:posOffset>1172210</wp:posOffset>
                </wp:positionH>
                <wp:positionV relativeFrom="paragraph">
                  <wp:posOffset>222885</wp:posOffset>
                </wp:positionV>
                <wp:extent cx="5428615" cy="6350"/>
                <wp:effectExtent l="0" t="0" r="0" b="0"/>
                <wp:wrapTopAndBottom/>
                <wp:docPr id="139" name="Graphic 139"/>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39" o:spid="_x0000_s1026" o:spt="100" style="position:absolute;left:0pt;margin-left:92.3pt;margin-top:17.55pt;height:0.5pt;width:427.45pt;mso-position-horizontal-relative:page;mso-wrap-distance-bottom:0pt;mso-wrap-distance-top:0pt;z-index:-251588608;mso-width-relative:page;mso-height-relative:page;" fillcolor="#000000" filled="t" stroked="f" coordsize="5428615,6350" o:gfxdata="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tdhd&#10;tNYAAAAKAQAADwAAAAAAAAABACAAAAAiAAAAZHJzL2Rvd25yZXYueG1sUEsBAhQAFAAAAAgAh07i&#10;QJUiK58kAgAA4AQAAA4AAAAAAAAAAQAgAAAAJQEAAGRycy9lMm9Eb2MueG1sUEsFBgAAAAAGAAYA&#10;WQEAALsFAAAAAA==&#10;" path="m5428487,0l0,0,0,6095,5428487,6095,5428487,0xe">
                <v:fill on="t" focussize="0,0"/>
                <v:stroke on="f"/>
                <v:imagedata o:title=""/>
                <o:lock v:ext="edit" aspectratio="f"/>
                <v:textbox inset="0mm,0mm,0mm,0mm"/>
                <w10:wrap type="topAndBottom"/>
              </v:shape>
            </w:pict>
          </mc:Fallback>
        </mc:AlternateContent>
      </w:r>
    </w:p>
    <w:p w14:paraId="009FAC16">
      <w:pPr>
        <w:pStyle w:val="6"/>
        <w:spacing w:after="0"/>
        <w:rPr>
          <w:sz w:val="20"/>
        </w:rPr>
        <w:sectPr>
          <w:pgSz w:w="12240" w:h="15840"/>
          <w:pgMar w:top="1040" w:right="720" w:bottom="880" w:left="1080" w:header="623" w:footer="687" w:gutter="0"/>
          <w:cols w:space="720" w:num="1"/>
        </w:sectPr>
      </w:pPr>
    </w:p>
    <w:p w14:paraId="709808D4">
      <w:pPr>
        <w:pStyle w:val="6"/>
        <w:spacing w:before="31"/>
      </w:pPr>
      <w:r>
        <w:rPr>
          <w:sz w:val="22"/>
        </w:rPr>
        <mc:AlternateContent>
          <mc:Choice Requires="wps">
            <w:drawing>
              <wp:anchor distT="0" distB="0" distL="114300" distR="114300" simplePos="0" relativeHeight="251692032" behindDoc="1" locked="0" layoutInCell="1" allowOverlap="1">
                <wp:simplePos x="0" y="0"/>
                <wp:positionH relativeFrom="column">
                  <wp:posOffset>13970</wp:posOffset>
                </wp:positionH>
                <wp:positionV relativeFrom="paragraph">
                  <wp:posOffset>-373380</wp:posOffset>
                </wp:positionV>
                <wp:extent cx="6456680" cy="9485630"/>
                <wp:effectExtent l="0" t="0" r="5080" b="8890"/>
                <wp:wrapNone/>
                <wp:docPr id="142" name="Graphic 142"/>
                <wp:cNvGraphicFramePr/>
                <a:graphic xmlns:a="http://schemas.openxmlformats.org/drawingml/2006/main">
                  <a:graphicData uri="http://schemas.microsoft.com/office/word/2010/wordprocessingShape">
                    <wps:wsp>
                      <wps:cNvSpPr/>
                      <wps:spPr>
                        <a:xfrm>
                          <a:off x="699770" y="28702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a:graphicData>
                </a:graphic>
              </wp:anchor>
            </w:drawing>
          </mc:Choice>
          <mc:Fallback>
            <w:pict>
              <v:shape id="Graphic 142" o:spid="_x0000_s1026" o:spt="100" style="position:absolute;left:0pt;margin-left:1.1pt;margin-top:-29.4pt;height:746.9pt;width:508.4pt;z-index:-251624448;mso-width-relative:page;mso-height-relative:page;" fillcolor="#000000" filled="t" stroked="f" coordsize="6456680,9485630" o:gfxdata="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BH3Rlz2gAAAAsBAAAPAAAAAAAAAAEAIAAAACIAAABkcnMvZG93bnJldi54bWxQSwEC&#10;FAAUAAAACACHTuJAX6tKCp0CAAAVCAAADgAAAAAAAAABACAAAAApAQAAZHJzL2Uyb0RvYy54bWxQ&#10;SwUGAAAAAAYABgBZAQAAOAY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w:pict>
          </mc:Fallback>
        </mc:AlternateContent>
      </w:r>
    </w:p>
    <w:p w14:paraId="380D0EA7">
      <w:pPr>
        <w:pStyle w:val="3"/>
        <w:spacing w:before="1"/>
        <w:ind w:left="795"/>
      </w:pPr>
      <w:r>
        <w:t>Mitigating</w:t>
      </w:r>
      <w:r>
        <w:rPr>
          <w:spacing w:val="15"/>
        </w:rPr>
        <w:t xml:space="preserve"> </w:t>
      </w:r>
      <w:r>
        <w:rPr>
          <w:spacing w:val="-2"/>
        </w:rPr>
        <w:t>Misinterpretation</w:t>
      </w:r>
    </w:p>
    <w:p w14:paraId="7F923B5E">
      <w:pPr>
        <w:pStyle w:val="11"/>
        <w:numPr>
          <w:ilvl w:val="1"/>
          <w:numId w:val="19"/>
        </w:numPr>
        <w:tabs>
          <w:tab w:val="left" w:pos="2262"/>
        </w:tabs>
        <w:spacing w:before="179" w:after="0" w:line="247" w:lineRule="auto"/>
        <w:ind w:left="2262" w:right="1573" w:hanging="340"/>
        <w:jc w:val="left"/>
        <w:rPr>
          <w:sz w:val="22"/>
        </w:rPr>
      </w:pPr>
      <w:r>
        <w:rPr>
          <w:b/>
          <w:sz w:val="22"/>
        </w:rPr>
        <w:t>Clarity in Communication</w:t>
      </w:r>
      <w:r>
        <w:rPr>
          <w:sz w:val="22"/>
        </w:rPr>
        <w:t>: Visualizing ideas through prototypes reduces misunderstandings by making concepts tangible.</w:t>
      </w:r>
    </w:p>
    <w:p w14:paraId="0E6868EF">
      <w:pPr>
        <w:pStyle w:val="11"/>
        <w:numPr>
          <w:ilvl w:val="1"/>
          <w:numId w:val="19"/>
        </w:numPr>
        <w:tabs>
          <w:tab w:val="left" w:pos="2262"/>
        </w:tabs>
        <w:spacing w:before="0" w:after="0" w:line="247" w:lineRule="auto"/>
        <w:ind w:left="2262" w:right="1336" w:hanging="340"/>
        <w:jc w:val="left"/>
        <w:rPr>
          <w:sz w:val="22"/>
        </w:rPr>
      </w:pPr>
      <w:r>
        <w:rPr>
          <w:b/>
          <w:sz w:val="22"/>
        </w:rPr>
        <w:t>Iterative Demonstration</w:t>
      </w:r>
      <w:r>
        <w:rPr>
          <w:sz w:val="22"/>
        </w:rPr>
        <w:t>: Repeatedly showcasing evolving designs ensures alignment and minimizes misinterpretation.</w:t>
      </w:r>
    </w:p>
    <w:p w14:paraId="2AE77C6E">
      <w:pPr>
        <w:pStyle w:val="11"/>
        <w:numPr>
          <w:ilvl w:val="1"/>
          <w:numId w:val="19"/>
        </w:numPr>
        <w:tabs>
          <w:tab w:val="left" w:pos="2262"/>
        </w:tabs>
        <w:spacing w:before="0" w:after="0" w:line="247" w:lineRule="auto"/>
        <w:ind w:left="2262" w:right="1151" w:hanging="340"/>
        <w:jc w:val="left"/>
        <w:rPr>
          <w:sz w:val="22"/>
        </w:rPr>
      </w:pPr>
      <w:r>
        <w:rPr>
          <w:b/>
          <w:sz w:val="22"/>
        </w:rPr>
        <w:t>Addressing</w:t>
      </w:r>
      <w:r>
        <w:rPr>
          <w:b/>
          <w:spacing w:val="80"/>
          <w:sz w:val="22"/>
        </w:rPr>
        <w:t xml:space="preserve"> </w:t>
      </w:r>
      <w:r>
        <w:rPr>
          <w:b/>
          <w:sz w:val="22"/>
        </w:rPr>
        <w:t>Ambiguity</w:t>
      </w:r>
      <w:r>
        <w:rPr>
          <w:sz w:val="22"/>
        </w:rPr>
        <w:t>:</w:t>
      </w:r>
      <w:r>
        <w:rPr>
          <w:spacing w:val="80"/>
          <w:sz w:val="22"/>
        </w:rPr>
        <w:t xml:space="preserve"> </w:t>
      </w:r>
      <w:r>
        <w:rPr>
          <w:sz w:val="22"/>
        </w:rPr>
        <w:t>Prototypes</w:t>
      </w:r>
      <w:r>
        <w:rPr>
          <w:spacing w:val="40"/>
          <w:sz w:val="22"/>
        </w:rPr>
        <w:t xml:space="preserve"> </w:t>
      </w:r>
      <w:r>
        <w:rPr>
          <w:sz w:val="22"/>
        </w:rPr>
        <w:t>uncover</w:t>
      </w:r>
      <w:r>
        <w:rPr>
          <w:spacing w:val="80"/>
          <w:sz w:val="22"/>
        </w:rPr>
        <w:t xml:space="preserve"> </w:t>
      </w:r>
      <w:r>
        <w:rPr>
          <w:sz w:val="22"/>
        </w:rPr>
        <w:t>uncertainties</w:t>
      </w:r>
      <w:r>
        <w:rPr>
          <w:spacing w:val="80"/>
          <w:sz w:val="22"/>
        </w:rPr>
        <w:t xml:space="preserve"> </w:t>
      </w:r>
      <w:r>
        <w:rPr>
          <w:sz w:val="22"/>
        </w:rPr>
        <w:t>early,</w:t>
      </w:r>
      <w:r>
        <w:rPr>
          <w:spacing w:val="40"/>
          <w:sz w:val="22"/>
        </w:rPr>
        <w:t xml:space="preserve"> </w:t>
      </w:r>
      <w:r>
        <w:rPr>
          <w:sz w:val="22"/>
        </w:rPr>
        <w:t>enabling precise resolution and shared understanding.</w:t>
      </w:r>
    </w:p>
    <w:p w14:paraId="444A85A1">
      <w:pPr>
        <w:pStyle w:val="6"/>
        <w:spacing w:before="174"/>
      </w:pPr>
    </w:p>
    <w:p w14:paraId="090AF848">
      <w:pPr>
        <w:pStyle w:val="3"/>
        <w:spacing w:before="1"/>
        <w:ind w:left="795"/>
      </w:pPr>
      <w:r>
        <w:t>Building</w:t>
      </w:r>
      <w:r>
        <w:rPr>
          <w:spacing w:val="10"/>
        </w:rPr>
        <w:t xml:space="preserve"> </w:t>
      </w:r>
      <w:r>
        <w:rPr>
          <w:spacing w:val="-2"/>
        </w:rPr>
        <w:t>Consensus</w:t>
      </w:r>
    </w:p>
    <w:p w14:paraId="03FA10C9">
      <w:pPr>
        <w:pStyle w:val="11"/>
        <w:numPr>
          <w:ilvl w:val="1"/>
          <w:numId w:val="19"/>
        </w:numPr>
        <w:tabs>
          <w:tab w:val="left" w:pos="2262"/>
        </w:tabs>
        <w:spacing w:before="179" w:after="0" w:line="247" w:lineRule="auto"/>
        <w:ind w:left="2262" w:right="1553" w:hanging="340"/>
        <w:jc w:val="left"/>
        <w:rPr>
          <w:sz w:val="22"/>
        </w:rPr>
      </w:pPr>
      <w:r>
        <w:rPr>
          <w:b/>
          <w:sz w:val="22"/>
        </w:rPr>
        <w:t>Alignment of Vision</w:t>
      </w:r>
      <w:r>
        <w:rPr>
          <w:sz w:val="22"/>
        </w:rPr>
        <w:t>: Prototypes unify diverse perspectives by creating a shared, tangible representation of ideas.</w:t>
      </w:r>
    </w:p>
    <w:p w14:paraId="5D6CFD86">
      <w:pPr>
        <w:pStyle w:val="11"/>
        <w:numPr>
          <w:ilvl w:val="1"/>
          <w:numId w:val="19"/>
        </w:numPr>
        <w:tabs>
          <w:tab w:val="left" w:pos="2262"/>
        </w:tabs>
        <w:spacing w:before="0" w:after="0" w:line="247" w:lineRule="auto"/>
        <w:ind w:left="2262" w:right="1591" w:hanging="340"/>
        <w:jc w:val="left"/>
        <w:rPr>
          <w:sz w:val="22"/>
        </w:rPr>
      </w:pPr>
      <w:r>
        <w:rPr>
          <w:b/>
          <w:sz w:val="22"/>
        </w:rPr>
        <w:t>Conflict Resolution</w:t>
      </w:r>
      <w:r>
        <w:rPr>
          <w:sz w:val="22"/>
        </w:rPr>
        <w:t>: Hands‐on models encourage constructive dialogue, helping to mediate and resolve disagreements.</w:t>
      </w:r>
    </w:p>
    <w:p w14:paraId="16C79DB6">
      <w:pPr>
        <w:pStyle w:val="11"/>
        <w:numPr>
          <w:ilvl w:val="1"/>
          <w:numId w:val="19"/>
        </w:numPr>
        <w:tabs>
          <w:tab w:val="left" w:pos="2262"/>
        </w:tabs>
        <w:spacing w:before="0" w:after="0" w:line="247" w:lineRule="auto"/>
        <w:ind w:left="2262" w:right="1151" w:hanging="340"/>
        <w:jc w:val="left"/>
        <w:rPr>
          <w:sz w:val="22"/>
        </w:rPr>
      </w:pPr>
      <w:r>
        <w:rPr>
          <w:b/>
          <w:sz w:val="22"/>
        </w:rPr>
        <w:t>Empowering</w:t>
      </w:r>
      <w:r>
        <w:rPr>
          <w:b/>
          <w:spacing w:val="40"/>
          <w:sz w:val="22"/>
        </w:rPr>
        <w:t xml:space="preserve"> </w:t>
      </w:r>
      <w:r>
        <w:rPr>
          <w:b/>
          <w:sz w:val="22"/>
        </w:rPr>
        <w:t>Decision‐Making</w:t>
      </w:r>
      <w:r>
        <w:rPr>
          <w:sz w:val="22"/>
        </w:rPr>
        <w:t>:</w:t>
      </w:r>
      <w:r>
        <w:rPr>
          <w:spacing w:val="40"/>
          <w:sz w:val="22"/>
        </w:rPr>
        <w:t xml:space="preserve"> </w:t>
      </w:r>
      <w:r>
        <w:rPr>
          <w:sz w:val="22"/>
        </w:rPr>
        <w:t>Prototypes</w:t>
      </w:r>
      <w:r>
        <w:rPr>
          <w:spacing w:val="40"/>
          <w:sz w:val="22"/>
        </w:rPr>
        <w:t xml:space="preserve"> </w:t>
      </w:r>
      <w:r>
        <w:rPr>
          <w:sz w:val="22"/>
        </w:rPr>
        <w:t>provide</w:t>
      </w:r>
      <w:r>
        <w:rPr>
          <w:spacing w:val="40"/>
          <w:sz w:val="22"/>
        </w:rPr>
        <w:t xml:space="preserve"> </w:t>
      </w:r>
      <w:r>
        <w:rPr>
          <w:sz w:val="22"/>
        </w:rPr>
        <w:t>clarity</w:t>
      </w:r>
      <w:r>
        <w:rPr>
          <w:spacing w:val="40"/>
          <w:sz w:val="22"/>
        </w:rPr>
        <w:t xml:space="preserve"> </w:t>
      </w:r>
      <w:r>
        <w:rPr>
          <w:sz w:val="22"/>
        </w:rPr>
        <w:t>and</w:t>
      </w:r>
      <w:r>
        <w:rPr>
          <w:spacing w:val="40"/>
          <w:sz w:val="22"/>
        </w:rPr>
        <w:t xml:space="preserve"> </w:t>
      </w:r>
      <w:r>
        <w:rPr>
          <w:sz w:val="22"/>
        </w:rPr>
        <w:t>confidence, enabling informed and collaborative decisions.</w:t>
      </w:r>
    </w:p>
    <w:p w14:paraId="40FB3C98">
      <w:pPr>
        <w:pStyle w:val="6"/>
        <w:spacing w:before="196"/>
        <w:rPr>
          <w:sz w:val="20"/>
        </w:rPr>
      </w:pPr>
      <w:r>
        <w:rPr>
          <w:sz w:val="20"/>
        </w:rPr>
        <w:drawing>
          <wp:anchor distT="0" distB="0" distL="0" distR="0" simplePos="0" relativeHeight="251728896" behindDoc="1" locked="0" layoutInCell="1" allowOverlap="1">
            <wp:simplePos x="0" y="0"/>
            <wp:positionH relativeFrom="page">
              <wp:posOffset>1666240</wp:posOffset>
            </wp:positionH>
            <wp:positionV relativeFrom="paragraph">
              <wp:posOffset>295275</wp:posOffset>
            </wp:positionV>
            <wp:extent cx="4479925" cy="3231515"/>
            <wp:effectExtent l="0" t="0" r="0" b="0"/>
            <wp:wrapTopAndBottom/>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23" cstate="print"/>
                    <a:stretch>
                      <a:fillRect/>
                    </a:stretch>
                  </pic:blipFill>
                  <pic:spPr>
                    <a:xfrm>
                      <a:off x="0" y="0"/>
                      <a:ext cx="4480161" cy="3231832"/>
                    </a:xfrm>
                    <a:prstGeom prst="rect">
                      <a:avLst/>
                    </a:prstGeom>
                  </pic:spPr>
                </pic:pic>
              </a:graphicData>
            </a:graphic>
          </wp:anchor>
        </w:drawing>
      </w:r>
    </w:p>
    <w:p w14:paraId="4C227AB5">
      <w:pPr>
        <w:spacing w:before="197"/>
        <w:ind w:left="795" w:right="0" w:firstLine="0"/>
        <w:jc w:val="left"/>
        <w:rPr>
          <w:b/>
          <w:i/>
          <w:sz w:val="22"/>
        </w:rPr>
      </w:pPr>
      <w:r>
        <w:rPr>
          <w:b/>
          <w:i/>
          <w:sz w:val="22"/>
        </w:rPr>
        <w:t>Tools</w:t>
      </w:r>
      <w:r>
        <w:rPr>
          <w:b/>
          <w:i/>
          <w:spacing w:val="11"/>
          <w:sz w:val="22"/>
        </w:rPr>
        <w:t xml:space="preserve"> </w:t>
      </w:r>
      <w:r>
        <w:rPr>
          <w:b/>
          <w:i/>
          <w:sz w:val="22"/>
        </w:rPr>
        <w:t>for</w:t>
      </w:r>
      <w:r>
        <w:rPr>
          <w:b/>
          <w:i/>
          <w:spacing w:val="8"/>
          <w:sz w:val="22"/>
        </w:rPr>
        <w:t xml:space="preserve"> </w:t>
      </w:r>
      <w:r>
        <w:rPr>
          <w:b/>
          <w:i/>
          <w:sz w:val="22"/>
        </w:rPr>
        <w:t>Effective</w:t>
      </w:r>
      <w:r>
        <w:rPr>
          <w:b/>
          <w:i/>
          <w:spacing w:val="9"/>
          <w:sz w:val="22"/>
        </w:rPr>
        <w:t xml:space="preserve"> </w:t>
      </w:r>
      <w:r>
        <w:rPr>
          <w:b/>
          <w:i/>
          <w:spacing w:val="-2"/>
          <w:sz w:val="22"/>
        </w:rPr>
        <w:t>Prototyping</w:t>
      </w:r>
    </w:p>
    <w:p w14:paraId="69B98031">
      <w:pPr>
        <w:pStyle w:val="3"/>
        <w:spacing w:before="180"/>
        <w:ind w:left="795"/>
      </w:pPr>
      <w:r>
        <w:t>Low‐Fidelity</w:t>
      </w:r>
      <w:r>
        <w:rPr>
          <w:spacing w:val="22"/>
        </w:rPr>
        <w:t xml:space="preserve"> </w:t>
      </w:r>
      <w:r>
        <w:t>Prototyping</w:t>
      </w:r>
      <w:r>
        <w:rPr>
          <w:spacing w:val="20"/>
        </w:rPr>
        <w:t xml:space="preserve"> </w:t>
      </w:r>
      <w:r>
        <w:rPr>
          <w:spacing w:val="-2"/>
        </w:rPr>
        <w:t>Tools</w:t>
      </w:r>
    </w:p>
    <w:p w14:paraId="0775E460">
      <w:pPr>
        <w:pStyle w:val="11"/>
        <w:numPr>
          <w:ilvl w:val="1"/>
          <w:numId w:val="19"/>
        </w:numPr>
        <w:tabs>
          <w:tab w:val="left" w:pos="2262"/>
        </w:tabs>
        <w:spacing w:before="179" w:after="0" w:line="247" w:lineRule="auto"/>
        <w:ind w:left="2262" w:right="1385" w:hanging="340"/>
        <w:jc w:val="left"/>
        <w:rPr>
          <w:sz w:val="22"/>
        </w:rPr>
      </w:pPr>
      <w:r>
        <w:rPr>
          <w:b/>
          <w:sz w:val="22"/>
        </w:rPr>
        <w:t>Paper Prototyping</w:t>
      </w:r>
      <w:r>
        <w:rPr>
          <w:sz w:val="22"/>
        </w:rPr>
        <w:t>: Quick and cost‐effective sketches allow rapid iteration and exploration of design ideas.</w:t>
      </w:r>
    </w:p>
    <w:p w14:paraId="260D2176">
      <w:pPr>
        <w:pStyle w:val="11"/>
        <w:numPr>
          <w:ilvl w:val="1"/>
          <w:numId w:val="19"/>
        </w:numPr>
        <w:tabs>
          <w:tab w:val="left" w:pos="2262"/>
        </w:tabs>
        <w:spacing w:before="0" w:after="0" w:line="247" w:lineRule="auto"/>
        <w:ind w:left="2262" w:right="1150" w:hanging="340"/>
        <w:jc w:val="left"/>
        <w:rPr>
          <w:sz w:val="22"/>
        </w:rPr>
      </w:pPr>
      <w:r>
        <w:rPr>
          <w:b/>
          <w:sz w:val="22"/>
        </w:rPr>
        <w:t>Wireframing Software</w:t>
      </w:r>
      <w:r>
        <w:rPr>
          <w:sz w:val="22"/>
        </w:rPr>
        <w:t>: Digital tools like Figma or Balsamiq create structured, low‐detail layouts for early design feedback.</w:t>
      </w:r>
    </w:p>
    <w:p w14:paraId="5D320FE9">
      <w:pPr>
        <w:pStyle w:val="6"/>
        <w:rPr>
          <w:sz w:val="20"/>
        </w:rPr>
      </w:pPr>
    </w:p>
    <w:p w14:paraId="58C47128">
      <w:pPr>
        <w:pStyle w:val="6"/>
        <w:rPr>
          <w:sz w:val="20"/>
        </w:rPr>
      </w:pPr>
    </w:p>
    <w:p w14:paraId="274E8B02">
      <w:pPr>
        <w:pStyle w:val="6"/>
        <w:rPr>
          <w:sz w:val="20"/>
        </w:rPr>
      </w:pPr>
    </w:p>
    <w:p w14:paraId="4C70E56D">
      <w:pPr>
        <w:pStyle w:val="6"/>
        <w:spacing w:before="16"/>
        <w:rPr>
          <w:sz w:val="20"/>
        </w:rPr>
      </w:pPr>
      <w:r>
        <w:rPr>
          <w:sz w:val="20"/>
        </w:rPr>
        <mc:AlternateContent>
          <mc:Choice Requires="wps">
            <w:drawing>
              <wp:anchor distT="0" distB="0" distL="0" distR="0" simplePos="0" relativeHeight="251737088" behindDoc="1" locked="0" layoutInCell="1" allowOverlap="1">
                <wp:simplePos x="0" y="0"/>
                <wp:positionH relativeFrom="page">
                  <wp:posOffset>1172210</wp:posOffset>
                </wp:positionH>
                <wp:positionV relativeFrom="paragraph">
                  <wp:posOffset>180340</wp:posOffset>
                </wp:positionV>
                <wp:extent cx="5428615" cy="5715"/>
                <wp:effectExtent l="0" t="0" r="0" b="0"/>
                <wp:wrapTopAndBottom/>
                <wp:docPr id="144" name="Graphic 144"/>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44" o:spid="_x0000_s1026" o:spt="100" style="position:absolute;left:0pt;margin-left:92.3pt;margin-top:14.2pt;height:0.45pt;width:427.45pt;mso-position-horizontal-relative:page;mso-wrap-distance-bottom:0pt;mso-wrap-distance-top:0pt;z-index:-251579392;mso-width-relative:page;mso-height-relative:page;" fillcolor="#000000" filled="t" stroked="f" coordsize="5428615,5715" o:gfxdata="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ID&#10;RQjYAAAACgEAAA8AAAAAAAAAAQAgAAAAIgAAAGRycy9kb3ducmV2LnhtbFBLAQIUABQAAAAIAIdO&#10;4kA7yKcOIwIAAOAEAAAOAAAAAAAAAAEAIAAAACcBAABkcnMvZTJvRG9jLnhtbFBLBQYAAAAABgAG&#10;AFkBAAC8BQAAAAA=&#10;" path="m5428487,0l0,0,0,5333,5428487,5333,5428487,0xe">
                <v:fill on="t" focussize="0,0"/>
                <v:stroke on="f"/>
                <v:imagedata o:title=""/>
                <o:lock v:ext="edit" aspectratio="f"/>
                <v:textbox inset="0mm,0mm,0mm,0mm"/>
                <w10:wrap type="topAndBottom"/>
              </v:shape>
            </w:pict>
          </mc:Fallback>
        </mc:AlternateContent>
      </w:r>
    </w:p>
    <w:p w14:paraId="3A156A41">
      <w:pPr>
        <w:pStyle w:val="6"/>
        <w:spacing w:after="0"/>
        <w:rPr>
          <w:sz w:val="20"/>
        </w:rPr>
        <w:sectPr>
          <w:pgSz w:w="12240" w:h="15840"/>
          <w:pgMar w:top="1040" w:right="720" w:bottom="880" w:left="1080" w:header="623" w:footer="687" w:gutter="0"/>
          <w:cols w:space="720" w:num="1"/>
        </w:sectPr>
      </w:pPr>
    </w:p>
    <w:p w14:paraId="20964CA0">
      <w:pPr>
        <w:pStyle w:val="6"/>
        <w:spacing w:before="33"/>
      </w:pPr>
      <w:r>
        <w:rPr>
          <w:sz w:val="22"/>
        </w:rPr>
        <mc:AlternateContent>
          <mc:Choice Requires="wps">
            <w:drawing>
              <wp:anchor distT="0" distB="0" distL="114300" distR="114300" simplePos="0" relativeHeight="251693056" behindDoc="1" locked="0" layoutInCell="1" allowOverlap="1">
                <wp:simplePos x="0" y="0"/>
                <wp:positionH relativeFrom="column">
                  <wp:posOffset>0</wp:posOffset>
                </wp:positionH>
                <wp:positionV relativeFrom="paragraph">
                  <wp:posOffset>0</wp:posOffset>
                </wp:positionV>
                <wp:extent cx="6456680" cy="9486265"/>
                <wp:effectExtent l="0" t="0" r="5080" b="8255"/>
                <wp:wrapNone/>
                <wp:docPr id="147" name="Graphic 147"/>
                <wp:cNvGraphicFramePr/>
                <a:graphic xmlns:a="http://schemas.openxmlformats.org/drawingml/2006/main">
                  <a:graphicData uri="http://schemas.microsoft.com/office/word/2010/wordprocessingShape">
                    <wps:wsp>
                      <wps:cNvSpPr/>
                      <wps:spPr>
                        <a:xfrm>
                          <a:off x="699770" y="286385"/>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a:graphicData>
                </a:graphic>
              </wp:anchor>
            </w:drawing>
          </mc:Choice>
          <mc:Fallback>
            <w:pict>
              <v:shape id="Graphic 147" o:spid="_x0000_s1026" o:spt="100" style="position:absolute;left:0pt;margin-left:0pt;margin-top:0pt;height:746.95pt;width:508.4pt;z-index:-251623424;mso-width-relative:page;mso-height-relative:page;" fillcolor="#000000" filled="t" stroked="f" coordsize="6456680,9486265" o:gfxdata="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XoAv&#10;09YAAAAHAQAADwAAAAAAAAABACAAAAAiAAAAZHJzL2Rvd25yZXYueG1sUEsBAhQAFAAAAAgAh07i&#10;QKCc7+uWAgAAFQgAAA4AAAAAAAAAAQAgAAAAJQEAAGRycy9lMm9Eb2MueG1sUEsFBgAAAAAGAAYA&#10;WQEAAC0GAAA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w:pict>
          </mc:Fallback>
        </mc:AlternateContent>
      </w:r>
    </w:p>
    <w:p w14:paraId="7E4293BD">
      <w:pPr>
        <w:pStyle w:val="3"/>
      </w:pPr>
      <w:r>
        <w:t>High‐Fidelity</w:t>
      </w:r>
      <w:r>
        <w:rPr>
          <w:spacing w:val="19"/>
        </w:rPr>
        <w:t xml:space="preserve"> </w:t>
      </w:r>
      <w:r>
        <w:t>Prototyping</w:t>
      </w:r>
      <w:r>
        <w:rPr>
          <w:spacing w:val="20"/>
        </w:rPr>
        <w:t xml:space="preserve"> </w:t>
      </w:r>
      <w:r>
        <w:rPr>
          <w:spacing w:val="-2"/>
        </w:rPr>
        <w:t>Tools</w:t>
      </w:r>
    </w:p>
    <w:p w14:paraId="7BC5024C">
      <w:pPr>
        <w:pStyle w:val="11"/>
        <w:numPr>
          <w:ilvl w:val="1"/>
          <w:numId w:val="19"/>
        </w:numPr>
        <w:tabs>
          <w:tab w:val="left" w:pos="2258"/>
          <w:tab w:val="left" w:pos="2260"/>
        </w:tabs>
        <w:spacing w:before="179" w:after="0" w:line="247" w:lineRule="auto"/>
        <w:ind w:left="2260" w:right="1442" w:hanging="339"/>
        <w:jc w:val="both"/>
        <w:rPr>
          <w:sz w:val="22"/>
        </w:rPr>
      </w:pPr>
      <w:r>
        <w:rPr>
          <w:b/>
          <w:sz w:val="22"/>
        </w:rPr>
        <w:t>Interactive Prototyping Platforms</w:t>
      </w:r>
      <w:r>
        <w:rPr>
          <w:sz w:val="22"/>
        </w:rPr>
        <w:t>: Tools like Adobe XD or InVision create polished, clickable prototypes for realistic user experiences.</w:t>
      </w:r>
    </w:p>
    <w:p w14:paraId="7A8C0B16">
      <w:pPr>
        <w:pStyle w:val="11"/>
        <w:numPr>
          <w:ilvl w:val="1"/>
          <w:numId w:val="19"/>
        </w:numPr>
        <w:tabs>
          <w:tab w:val="left" w:pos="2258"/>
          <w:tab w:val="left" w:pos="2260"/>
        </w:tabs>
        <w:spacing w:before="0" w:after="0" w:line="247" w:lineRule="auto"/>
        <w:ind w:left="2260" w:right="1152" w:hanging="339"/>
        <w:jc w:val="both"/>
        <w:rPr>
          <w:sz w:val="22"/>
        </w:rPr>
      </w:pPr>
      <w:r>
        <w:rPr>
          <w:b/>
          <w:sz w:val="22"/>
        </w:rPr>
        <w:t>Code‐Based Prototyping</w:t>
      </w:r>
      <w:r>
        <w:rPr>
          <w:sz w:val="22"/>
        </w:rPr>
        <w:t>: Writing actual code delivers highly functional prototypes using HTML, CSS and Java Script for accurate testing and</w:t>
      </w:r>
      <w:r>
        <w:rPr>
          <w:spacing w:val="80"/>
          <w:sz w:val="22"/>
        </w:rPr>
        <w:t xml:space="preserve"> </w:t>
      </w:r>
      <w:r>
        <w:rPr>
          <w:spacing w:val="-2"/>
          <w:sz w:val="22"/>
        </w:rPr>
        <w:t>validation.</w:t>
      </w:r>
    </w:p>
    <w:p w14:paraId="3A4A67E7">
      <w:pPr>
        <w:pStyle w:val="6"/>
        <w:spacing w:before="175"/>
      </w:pPr>
    </w:p>
    <w:p w14:paraId="32E7C5B5">
      <w:pPr>
        <w:pStyle w:val="3"/>
      </w:pPr>
      <w:r>
        <w:t>Collaborative</w:t>
      </w:r>
      <w:r>
        <w:rPr>
          <w:spacing w:val="17"/>
        </w:rPr>
        <w:t xml:space="preserve"> </w:t>
      </w:r>
      <w:r>
        <w:t>Prototype</w:t>
      </w:r>
      <w:r>
        <w:rPr>
          <w:spacing w:val="19"/>
        </w:rPr>
        <w:t xml:space="preserve"> </w:t>
      </w:r>
      <w:r>
        <w:rPr>
          <w:spacing w:val="-2"/>
        </w:rPr>
        <w:t>Environments</w:t>
      </w:r>
    </w:p>
    <w:p w14:paraId="48987B31">
      <w:pPr>
        <w:pStyle w:val="11"/>
        <w:numPr>
          <w:ilvl w:val="1"/>
          <w:numId w:val="19"/>
        </w:numPr>
        <w:tabs>
          <w:tab w:val="left" w:pos="2260"/>
        </w:tabs>
        <w:spacing w:before="178" w:after="0" w:line="247" w:lineRule="auto"/>
        <w:ind w:left="2260" w:right="1349" w:hanging="339"/>
        <w:jc w:val="left"/>
        <w:rPr>
          <w:sz w:val="22"/>
        </w:rPr>
      </w:pPr>
      <w:r>
        <w:rPr>
          <w:b/>
          <w:sz w:val="22"/>
        </w:rPr>
        <w:t>Cloud‐Based Collaboration</w:t>
      </w:r>
      <w:r>
        <w:rPr>
          <w:sz w:val="22"/>
        </w:rPr>
        <w:t>: Platforms like Figma or Marvel or Miro enable real‐time teamwork and seamless sharing across locations.</w:t>
      </w:r>
    </w:p>
    <w:p w14:paraId="41309A75">
      <w:pPr>
        <w:pStyle w:val="11"/>
        <w:numPr>
          <w:ilvl w:val="1"/>
          <w:numId w:val="19"/>
        </w:numPr>
        <w:tabs>
          <w:tab w:val="left" w:pos="2260"/>
        </w:tabs>
        <w:spacing w:before="0" w:after="0" w:line="247" w:lineRule="auto"/>
        <w:ind w:left="2260" w:right="1151" w:hanging="339"/>
        <w:jc w:val="left"/>
        <w:rPr>
          <w:sz w:val="22"/>
        </w:rPr>
      </w:pPr>
      <w:r>
        <w:rPr>
          <w:b/>
          <w:sz w:val="22"/>
        </w:rPr>
        <w:t>Version Control Systems</w:t>
      </w:r>
      <w:r>
        <w:rPr>
          <w:sz w:val="22"/>
        </w:rPr>
        <w:t>: Tools like Git (GitHub) ensure organized, trackable changes, preventing conflicts during prototype development.</w:t>
      </w:r>
    </w:p>
    <w:p w14:paraId="4F86DB61">
      <w:pPr>
        <w:pStyle w:val="6"/>
        <w:spacing w:before="177"/>
      </w:pPr>
    </w:p>
    <w:p w14:paraId="1F1A4B22">
      <w:pPr>
        <w:pStyle w:val="3"/>
      </w:pPr>
      <w:r>
        <w:t>User</w:t>
      </w:r>
      <w:r>
        <w:rPr>
          <w:spacing w:val="9"/>
        </w:rPr>
        <w:t xml:space="preserve"> </w:t>
      </w:r>
      <w:r>
        <w:t>Testing</w:t>
      </w:r>
      <w:r>
        <w:rPr>
          <w:spacing w:val="10"/>
        </w:rPr>
        <w:t xml:space="preserve"> </w:t>
      </w:r>
      <w:r>
        <w:t>and</w:t>
      </w:r>
      <w:r>
        <w:rPr>
          <w:spacing w:val="10"/>
        </w:rPr>
        <w:t xml:space="preserve"> </w:t>
      </w:r>
      <w:r>
        <w:t>Feedback</w:t>
      </w:r>
      <w:r>
        <w:rPr>
          <w:spacing w:val="10"/>
        </w:rPr>
        <w:t xml:space="preserve"> </w:t>
      </w:r>
      <w:r>
        <w:rPr>
          <w:spacing w:val="-2"/>
        </w:rPr>
        <w:t>Tools</w:t>
      </w:r>
    </w:p>
    <w:p w14:paraId="5F914541">
      <w:pPr>
        <w:pStyle w:val="11"/>
        <w:numPr>
          <w:ilvl w:val="1"/>
          <w:numId w:val="19"/>
        </w:numPr>
        <w:tabs>
          <w:tab w:val="left" w:pos="2260"/>
        </w:tabs>
        <w:spacing w:before="179" w:after="0" w:line="247" w:lineRule="auto"/>
        <w:ind w:left="2260" w:right="1171" w:hanging="339"/>
        <w:jc w:val="left"/>
        <w:rPr>
          <w:sz w:val="22"/>
        </w:rPr>
      </w:pPr>
      <w:r>
        <w:rPr>
          <w:b/>
          <w:sz w:val="22"/>
        </w:rPr>
        <w:t>Usability Testing Platforms</w:t>
      </w:r>
      <w:r>
        <w:rPr>
          <w:sz w:val="22"/>
        </w:rPr>
        <w:t>: Tools like UserTesting or Maze facilitate remote user testing to gather actionable insights.</w:t>
      </w:r>
    </w:p>
    <w:p w14:paraId="660911F0">
      <w:pPr>
        <w:pStyle w:val="11"/>
        <w:numPr>
          <w:ilvl w:val="1"/>
          <w:numId w:val="19"/>
        </w:numPr>
        <w:tabs>
          <w:tab w:val="left" w:pos="2260"/>
        </w:tabs>
        <w:spacing w:before="0" w:after="0" w:line="247" w:lineRule="auto"/>
        <w:ind w:left="2260" w:right="1151" w:hanging="339"/>
        <w:jc w:val="left"/>
        <w:rPr>
          <w:sz w:val="22"/>
        </w:rPr>
      </w:pPr>
      <w:r>
        <w:rPr>
          <w:b/>
          <w:sz w:val="22"/>
        </w:rPr>
        <w:t>Feedback</w:t>
      </w:r>
      <w:r>
        <w:rPr>
          <w:b/>
          <w:spacing w:val="40"/>
          <w:sz w:val="22"/>
        </w:rPr>
        <w:t xml:space="preserve"> </w:t>
      </w:r>
      <w:r>
        <w:rPr>
          <w:b/>
          <w:sz w:val="22"/>
        </w:rPr>
        <w:t>Aggregation</w:t>
      </w:r>
      <w:r>
        <w:rPr>
          <w:b/>
          <w:spacing w:val="40"/>
          <w:sz w:val="22"/>
        </w:rPr>
        <w:t xml:space="preserve"> </w:t>
      </w:r>
      <w:r>
        <w:rPr>
          <w:b/>
          <w:sz w:val="22"/>
        </w:rPr>
        <w:t>Tools</w:t>
      </w:r>
      <w:r>
        <w:rPr>
          <w:sz w:val="22"/>
        </w:rPr>
        <w:t>:</w:t>
      </w:r>
      <w:r>
        <w:rPr>
          <w:spacing w:val="40"/>
          <w:sz w:val="22"/>
        </w:rPr>
        <w:t xml:space="preserve"> </w:t>
      </w:r>
      <w:r>
        <w:rPr>
          <w:sz w:val="22"/>
        </w:rPr>
        <w:t>Solutions</w:t>
      </w:r>
      <w:r>
        <w:rPr>
          <w:spacing w:val="40"/>
          <w:sz w:val="22"/>
        </w:rPr>
        <w:t xml:space="preserve"> </w:t>
      </w:r>
      <w:r>
        <w:rPr>
          <w:sz w:val="22"/>
        </w:rPr>
        <w:t>like</w:t>
      </w:r>
      <w:r>
        <w:rPr>
          <w:spacing w:val="40"/>
          <w:sz w:val="22"/>
        </w:rPr>
        <w:t xml:space="preserve"> </w:t>
      </w:r>
      <w:r>
        <w:rPr>
          <w:sz w:val="22"/>
        </w:rPr>
        <w:t>Loopback,</w:t>
      </w:r>
      <w:r>
        <w:rPr>
          <w:spacing w:val="40"/>
          <w:sz w:val="22"/>
        </w:rPr>
        <w:t xml:space="preserve"> </w:t>
      </w:r>
      <w:r>
        <w:rPr>
          <w:sz w:val="22"/>
        </w:rPr>
        <w:t>UserZoom,</w:t>
      </w:r>
      <w:r>
        <w:rPr>
          <w:spacing w:val="40"/>
          <w:sz w:val="22"/>
        </w:rPr>
        <w:t xml:space="preserve"> </w:t>
      </w:r>
      <w:r>
        <w:rPr>
          <w:sz w:val="22"/>
        </w:rPr>
        <w:t>Trello</w:t>
      </w:r>
      <w:r>
        <w:rPr>
          <w:spacing w:val="40"/>
          <w:sz w:val="22"/>
        </w:rPr>
        <w:t xml:space="preserve"> </w:t>
      </w:r>
      <w:r>
        <w:rPr>
          <w:sz w:val="22"/>
        </w:rPr>
        <w:t>or Airtable organize and prioritize user feedback for efficient iteration.</w:t>
      </w:r>
    </w:p>
    <w:p w14:paraId="08DD67FE">
      <w:pPr>
        <w:pStyle w:val="6"/>
        <w:rPr>
          <w:sz w:val="20"/>
        </w:rPr>
      </w:pPr>
    </w:p>
    <w:p w14:paraId="6C1C8570">
      <w:pPr>
        <w:pStyle w:val="6"/>
        <w:rPr>
          <w:sz w:val="20"/>
        </w:rPr>
      </w:pPr>
    </w:p>
    <w:p w14:paraId="12EDC1B7">
      <w:pPr>
        <w:pStyle w:val="6"/>
        <w:rPr>
          <w:sz w:val="20"/>
        </w:rPr>
      </w:pPr>
    </w:p>
    <w:p w14:paraId="0C13F928">
      <w:pPr>
        <w:pStyle w:val="6"/>
        <w:rPr>
          <w:sz w:val="20"/>
        </w:rPr>
      </w:pPr>
    </w:p>
    <w:p w14:paraId="7A30F992">
      <w:pPr>
        <w:pStyle w:val="6"/>
        <w:rPr>
          <w:sz w:val="20"/>
        </w:rPr>
      </w:pPr>
    </w:p>
    <w:p w14:paraId="044506A0">
      <w:pPr>
        <w:pStyle w:val="6"/>
        <w:rPr>
          <w:sz w:val="20"/>
        </w:rPr>
      </w:pPr>
    </w:p>
    <w:p w14:paraId="311A3A64">
      <w:pPr>
        <w:pStyle w:val="6"/>
        <w:rPr>
          <w:sz w:val="20"/>
        </w:rPr>
      </w:pPr>
    </w:p>
    <w:p w14:paraId="593D44AD">
      <w:pPr>
        <w:pStyle w:val="6"/>
        <w:rPr>
          <w:sz w:val="20"/>
        </w:rPr>
      </w:pPr>
    </w:p>
    <w:p w14:paraId="76FCD01B">
      <w:pPr>
        <w:pStyle w:val="6"/>
        <w:rPr>
          <w:sz w:val="20"/>
        </w:rPr>
      </w:pPr>
    </w:p>
    <w:p w14:paraId="0345F41E">
      <w:pPr>
        <w:pStyle w:val="6"/>
        <w:rPr>
          <w:sz w:val="20"/>
        </w:rPr>
      </w:pPr>
    </w:p>
    <w:p w14:paraId="2558FA58">
      <w:pPr>
        <w:pStyle w:val="6"/>
        <w:rPr>
          <w:sz w:val="20"/>
        </w:rPr>
      </w:pPr>
    </w:p>
    <w:p w14:paraId="7C418E49">
      <w:pPr>
        <w:pStyle w:val="6"/>
        <w:rPr>
          <w:sz w:val="20"/>
        </w:rPr>
      </w:pPr>
    </w:p>
    <w:p w14:paraId="34E36788">
      <w:pPr>
        <w:pStyle w:val="6"/>
        <w:rPr>
          <w:sz w:val="20"/>
        </w:rPr>
      </w:pPr>
    </w:p>
    <w:p w14:paraId="7E39C239">
      <w:pPr>
        <w:pStyle w:val="6"/>
        <w:rPr>
          <w:sz w:val="20"/>
        </w:rPr>
      </w:pPr>
    </w:p>
    <w:p w14:paraId="1722B460">
      <w:pPr>
        <w:pStyle w:val="6"/>
        <w:rPr>
          <w:sz w:val="20"/>
        </w:rPr>
      </w:pPr>
    </w:p>
    <w:p w14:paraId="2BBFFE9E">
      <w:pPr>
        <w:pStyle w:val="6"/>
        <w:rPr>
          <w:sz w:val="20"/>
        </w:rPr>
      </w:pPr>
    </w:p>
    <w:p w14:paraId="2060EDBC">
      <w:pPr>
        <w:pStyle w:val="6"/>
        <w:rPr>
          <w:sz w:val="20"/>
        </w:rPr>
      </w:pPr>
    </w:p>
    <w:p w14:paraId="7371F685">
      <w:pPr>
        <w:pStyle w:val="6"/>
        <w:rPr>
          <w:sz w:val="20"/>
        </w:rPr>
      </w:pPr>
    </w:p>
    <w:p w14:paraId="56161BD0">
      <w:pPr>
        <w:pStyle w:val="6"/>
        <w:rPr>
          <w:sz w:val="20"/>
        </w:rPr>
      </w:pPr>
    </w:p>
    <w:p w14:paraId="1C329C0D">
      <w:pPr>
        <w:pStyle w:val="6"/>
        <w:rPr>
          <w:sz w:val="20"/>
        </w:rPr>
      </w:pPr>
    </w:p>
    <w:p w14:paraId="4A68915D">
      <w:pPr>
        <w:pStyle w:val="6"/>
        <w:rPr>
          <w:sz w:val="20"/>
        </w:rPr>
      </w:pPr>
    </w:p>
    <w:p w14:paraId="2D533E8B">
      <w:pPr>
        <w:pStyle w:val="6"/>
        <w:rPr>
          <w:sz w:val="20"/>
        </w:rPr>
      </w:pPr>
    </w:p>
    <w:p w14:paraId="01DC1A4D">
      <w:pPr>
        <w:pStyle w:val="6"/>
        <w:rPr>
          <w:sz w:val="20"/>
        </w:rPr>
      </w:pPr>
    </w:p>
    <w:p w14:paraId="05773A36">
      <w:pPr>
        <w:pStyle w:val="6"/>
        <w:rPr>
          <w:sz w:val="20"/>
        </w:rPr>
      </w:pPr>
    </w:p>
    <w:p w14:paraId="2F3A80B6">
      <w:pPr>
        <w:pStyle w:val="6"/>
        <w:rPr>
          <w:sz w:val="20"/>
        </w:rPr>
      </w:pPr>
    </w:p>
    <w:p w14:paraId="6C5EB734">
      <w:pPr>
        <w:pStyle w:val="6"/>
        <w:rPr>
          <w:sz w:val="20"/>
        </w:rPr>
      </w:pPr>
    </w:p>
    <w:p w14:paraId="18A020CF">
      <w:pPr>
        <w:pStyle w:val="6"/>
        <w:rPr>
          <w:sz w:val="20"/>
        </w:rPr>
      </w:pPr>
    </w:p>
    <w:p w14:paraId="348888C5">
      <w:pPr>
        <w:pStyle w:val="6"/>
        <w:rPr>
          <w:sz w:val="20"/>
        </w:rPr>
      </w:pPr>
    </w:p>
    <w:p w14:paraId="0E614495">
      <w:pPr>
        <w:pStyle w:val="6"/>
        <w:rPr>
          <w:sz w:val="20"/>
        </w:rPr>
      </w:pPr>
    </w:p>
    <w:p w14:paraId="2D28C462">
      <w:pPr>
        <w:pStyle w:val="6"/>
        <w:rPr>
          <w:sz w:val="20"/>
        </w:rPr>
      </w:pPr>
    </w:p>
    <w:p w14:paraId="618020AD">
      <w:pPr>
        <w:pStyle w:val="6"/>
        <w:spacing w:before="34"/>
        <w:rPr>
          <w:sz w:val="20"/>
        </w:rPr>
      </w:pPr>
      <w:r>
        <w:rPr>
          <w:sz w:val="20"/>
        </w:rPr>
        <mc:AlternateContent>
          <mc:Choice Requires="wps">
            <w:drawing>
              <wp:anchor distT="0" distB="0" distL="0" distR="0" simplePos="0" relativeHeight="251729920" behindDoc="1" locked="0" layoutInCell="1" allowOverlap="1">
                <wp:simplePos x="0" y="0"/>
                <wp:positionH relativeFrom="page">
                  <wp:posOffset>1172210</wp:posOffset>
                </wp:positionH>
                <wp:positionV relativeFrom="paragraph">
                  <wp:posOffset>191770</wp:posOffset>
                </wp:positionV>
                <wp:extent cx="5428615" cy="6350"/>
                <wp:effectExtent l="0" t="0" r="0" b="0"/>
                <wp:wrapTopAndBottom/>
                <wp:docPr id="148" name="Graphic 148"/>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48" o:spid="_x0000_s1026" o:spt="100" style="position:absolute;left:0pt;margin-left:92.3pt;margin-top:15.1pt;height:0.5pt;width:427.45pt;mso-position-horizontal-relative:page;mso-wrap-distance-bottom:0pt;mso-wrap-distance-top:0pt;z-index:-251586560;mso-width-relative:page;mso-height-relative:page;" fillcolor="#000000" filled="t" stroked="f" coordsize="5428615,6350" o:gfxdata="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GxxZ6&#10;1gAAAAoBAAAPAAAAAAAAAAEAIAAAACIAAABkcnMvZG93bnJldi54bWxQSwECFAAUAAAACACHTuJA&#10;8MoNSCMCAADg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p w14:paraId="0DAA8854">
      <w:pPr>
        <w:pStyle w:val="6"/>
        <w:spacing w:after="0"/>
        <w:rPr>
          <w:sz w:val="20"/>
        </w:rPr>
        <w:sectPr>
          <w:pgSz w:w="12240" w:h="15840"/>
          <w:pgMar w:top="1040" w:right="720" w:bottom="880" w:left="1080" w:header="623" w:footer="687" w:gutter="0"/>
          <w:cols w:space="720" w:num="1"/>
        </w:sectPr>
      </w:pPr>
    </w:p>
    <w:p w14:paraId="71D3D374">
      <w:pPr>
        <w:pStyle w:val="6"/>
        <w:spacing w:before="31"/>
      </w:pPr>
      <w:r>
        <mc:AlternateContent>
          <mc:Choice Requires="wpg">
            <w:drawing>
              <wp:anchor distT="0" distB="0" distL="0" distR="0" simplePos="0" relativeHeight="251694080" behindDoc="1" locked="0" layoutInCell="1" allowOverlap="1">
                <wp:simplePos x="0" y="0"/>
                <wp:positionH relativeFrom="page">
                  <wp:posOffset>699770</wp:posOffset>
                </wp:positionH>
                <wp:positionV relativeFrom="page">
                  <wp:posOffset>287020</wp:posOffset>
                </wp:positionV>
                <wp:extent cx="6456680" cy="9485630"/>
                <wp:effectExtent l="0" t="0" r="0" b="0"/>
                <wp:wrapNone/>
                <wp:docPr id="149" name="Group 149"/>
                <wp:cNvGraphicFramePr/>
                <a:graphic xmlns:a="http://schemas.openxmlformats.org/drawingml/2006/main">
                  <a:graphicData uri="http://schemas.microsoft.com/office/word/2010/wordprocessingGroup">
                    <wpg:wgp>
                      <wpg:cNvGrpSpPr/>
                      <wpg:grpSpPr>
                        <a:xfrm>
                          <a:off x="0" y="0"/>
                          <a:ext cx="6456680" cy="9485630"/>
                          <a:chOff x="0" y="0"/>
                          <a:chExt cx="6456680" cy="9485630"/>
                        </a:xfrm>
                      </wpg:grpSpPr>
                      <pic:pic xmlns:pic="http://schemas.openxmlformats.org/drawingml/2006/picture">
                        <pic:nvPicPr>
                          <pic:cNvPr id="150" name="Image 150"/>
                          <pic:cNvPicPr/>
                        </pic:nvPicPr>
                        <pic:blipFill>
                          <a:blip r:embed="rId11" cstate="print"/>
                          <a:stretch>
                            <a:fillRect/>
                          </a:stretch>
                        </pic:blipFill>
                        <pic:spPr>
                          <a:xfrm>
                            <a:off x="489966" y="9144"/>
                            <a:ext cx="1713738" cy="573785"/>
                          </a:xfrm>
                          <a:prstGeom prst="rect">
                            <a:avLst/>
                          </a:prstGeom>
                        </pic:spPr>
                      </pic:pic>
                      <wps:wsp>
                        <wps:cNvPr id="151" name="Graphic 151"/>
                        <wps:cNvSpPr/>
                        <wps:spPr>
                          <a:xfrm>
                            <a:off x="0" y="0"/>
                            <a:ext cx="6456680" cy="9485630"/>
                          </a:xfrm>
                          <a:custGeom>
                            <a:avLst/>
                            <a:gdLst/>
                            <a:ahLst/>
                            <a:cxnLst/>
                            <a:rect l="l" t="t" r="r" b="b"/>
                            <a:pathLst>
                              <a:path w="6456680" h="9485630">
                                <a:moveTo>
                                  <a:pt x="6456426" y="5346"/>
                                </a:moveTo>
                                <a:lnTo>
                                  <a:pt x="6450330" y="5346"/>
                                </a:lnTo>
                                <a:lnTo>
                                  <a:pt x="6450330" y="9480042"/>
                                </a:lnTo>
                                <a:lnTo>
                                  <a:pt x="6096" y="9480042"/>
                                </a:lnTo>
                                <a:lnTo>
                                  <a:pt x="6096" y="5346"/>
                                </a:lnTo>
                                <a:lnTo>
                                  <a:pt x="0" y="5346"/>
                                </a:lnTo>
                                <a:lnTo>
                                  <a:pt x="0" y="9480042"/>
                                </a:lnTo>
                                <a:lnTo>
                                  <a:pt x="0" y="9485376"/>
                                </a:lnTo>
                                <a:lnTo>
                                  <a:pt x="6096" y="9485376"/>
                                </a:lnTo>
                                <a:lnTo>
                                  <a:pt x="6450330" y="9485376"/>
                                </a:lnTo>
                                <a:lnTo>
                                  <a:pt x="6456426" y="9485376"/>
                                </a:lnTo>
                                <a:lnTo>
                                  <a:pt x="6456426" y="9480042"/>
                                </a:lnTo>
                                <a:lnTo>
                                  <a:pt x="6456426" y="5346"/>
                                </a:lnTo>
                                <a:close/>
                              </a:path>
                              <a:path w="6456680" h="9485630">
                                <a:moveTo>
                                  <a:pt x="6456426" y="0"/>
                                </a:moveTo>
                                <a:lnTo>
                                  <a:pt x="6450330" y="0"/>
                                </a:lnTo>
                                <a:lnTo>
                                  <a:pt x="6096" y="0"/>
                                </a:lnTo>
                                <a:lnTo>
                                  <a:pt x="0" y="0"/>
                                </a:lnTo>
                                <a:lnTo>
                                  <a:pt x="0" y="5334"/>
                                </a:lnTo>
                                <a:lnTo>
                                  <a:pt x="6096" y="5334"/>
                                </a:lnTo>
                                <a:lnTo>
                                  <a:pt x="6450330" y="5334"/>
                                </a:lnTo>
                                <a:lnTo>
                                  <a:pt x="6456426" y="5334"/>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6pt;height:746.9pt;width:508.4pt;mso-position-horizontal-relative:page;mso-position-vertical-relative:page;z-index:-251622400;mso-width-relative:page;mso-height-relative:page;" coordsize="6456680,9485630" o:gfxdata="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">
                <o:lock v:ext="edit" aspectratio="f"/>
                <v:shape id="Image 150" o:spid="_x0000_s1026" o:spt="75" type="#_x0000_t75" style="position:absolute;left:489966;top:9144;height:573785;width:1713738;" filled="f" o:preferrelative="t" stroked="f" coordsize="21600,21600" o:gfxdata="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OVHhvQAA&#10;ANwAAAAPAAAAAAAAAAEAIAAAACIAAABkcnMvZG93bnJldi54bWxQSwECFAAUAAAACACHTuJAMy8F&#10;njsAAAA5AAAAEAAAAAAAAAABACAAAAAMAQAAZHJzL3NoYXBleG1sLnhtbFBLBQYAAAAABgAGAFsB&#10;AAC2AwAAAAA=&#10;">
                  <v:fill on="f" focussize="0,0"/>
                  <v:stroke on="f"/>
                  <v:imagedata r:id="rId11" o:title=""/>
                  <o:lock v:ext="edit" aspectratio="f"/>
                </v:shape>
                <v:shape id="Graphic 151" o:spid="_x0000_s1026" o:spt="100" style="position:absolute;left:0;top:0;height:9485630;width:6456680;" fillcolor="#000000" filled="t" stroked="f" coordsize="6456680,9485630" o:gfxdata="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Mi4CvQAA&#10;ANwAAAAPAAAAAAAAAAEAIAAAACIAAABkcnMvZG93bnJldi54bWxQSwECFAAUAAAACACHTuJAMy8F&#10;njsAAAA5AAAAEAAAAAAAAAABACAAAAAMAQAAZHJzL3NoYXBleG1sLnhtbFBLBQYAAAAABgAGAFsB&#10;AAC2AwAAAAA=&#10;" path="m6456426,5346l6450330,5346,6450330,9480042,6096,9480042,6096,5346,0,5346,0,9480042,0,9485376,6096,9485376,6450330,9485376,6456426,9485376,6456426,9480042,6456426,5346xem6456426,0l6450330,0,6096,0,0,0,0,5334,6096,5334,6450330,5334,6456426,5334,6456426,0xe">
                  <v:fill on="t" focussize="0,0"/>
                  <v:stroke on="f"/>
                  <v:imagedata o:title=""/>
                  <o:lock v:ext="edit" aspectratio="f"/>
                  <v:textbox inset="0mm,0mm,0mm,0mm"/>
                </v:shape>
              </v:group>
            </w:pict>
          </mc:Fallback>
        </mc:AlternateContent>
      </w:r>
    </w:p>
    <w:p w14:paraId="30418346">
      <w:pPr>
        <w:pStyle w:val="3"/>
        <w:spacing w:before="1"/>
        <w:ind w:left="795"/>
      </w:pPr>
      <w:r>
        <w:rPr>
          <w:spacing w:val="-2"/>
        </w:rPr>
        <w:t>Exercise:</w:t>
      </w:r>
    </w:p>
    <w:p w14:paraId="0A4CC732">
      <w:pPr>
        <w:pStyle w:val="6"/>
        <w:spacing w:before="180" w:line="266" w:lineRule="auto"/>
        <w:ind w:left="795" w:right="1150"/>
        <w:jc w:val="both"/>
      </w:pPr>
      <w:r>
        <w:t>A prototype is a preliminary version of a product or system that is used for testing, evaluation and experimentation. It can range a simple mock or sketch to a more reddened</w:t>
      </w:r>
      <w:r>
        <w:rPr>
          <w:spacing w:val="80"/>
        </w:rPr>
        <w:t xml:space="preserve"> </w:t>
      </w:r>
      <w:r>
        <w:t>representation of the final product. Depending on the stage of development and goals of prototyping process.</w:t>
      </w:r>
    </w:p>
    <w:p w14:paraId="3B7E1951">
      <w:pPr>
        <w:pStyle w:val="6"/>
        <w:spacing w:before="147"/>
        <w:ind w:left="795"/>
        <w:jc w:val="both"/>
      </w:pPr>
      <w:r>
        <w:t>Prototype</w:t>
      </w:r>
      <w:r>
        <w:rPr>
          <w:spacing w:val="14"/>
        </w:rPr>
        <w:t xml:space="preserve"> </w:t>
      </w:r>
      <w:r>
        <w:t>and</w:t>
      </w:r>
      <w:r>
        <w:rPr>
          <w:spacing w:val="13"/>
        </w:rPr>
        <w:t xml:space="preserve"> </w:t>
      </w:r>
      <w:r>
        <w:t>created</w:t>
      </w:r>
      <w:r>
        <w:rPr>
          <w:spacing w:val="12"/>
        </w:rPr>
        <w:t xml:space="preserve"> </w:t>
      </w:r>
      <w:r>
        <w:rPr>
          <w:spacing w:val="-5"/>
        </w:rPr>
        <w:t>to:</w:t>
      </w:r>
    </w:p>
    <w:p w14:paraId="7E83111C">
      <w:pPr>
        <w:pStyle w:val="11"/>
        <w:numPr>
          <w:ilvl w:val="0"/>
          <w:numId w:val="20"/>
        </w:numPr>
        <w:tabs>
          <w:tab w:val="left" w:pos="1026"/>
        </w:tabs>
        <w:spacing w:before="180" w:after="0" w:line="240" w:lineRule="auto"/>
        <w:ind w:left="1026" w:right="0" w:hanging="231"/>
        <w:jc w:val="left"/>
        <w:rPr>
          <w:sz w:val="22"/>
        </w:rPr>
      </w:pPr>
      <w:r>
        <w:rPr>
          <w:sz w:val="22"/>
        </w:rPr>
        <w:t>Test</w:t>
      </w:r>
      <w:r>
        <w:rPr>
          <w:spacing w:val="8"/>
          <w:sz w:val="22"/>
        </w:rPr>
        <w:t xml:space="preserve"> </w:t>
      </w:r>
      <w:r>
        <w:rPr>
          <w:spacing w:val="-2"/>
          <w:sz w:val="22"/>
        </w:rPr>
        <w:t>Assumption</w:t>
      </w:r>
    </w:p>
    <w:p w14:paraId="7A498FA2">
      <w:pPr>
        <w:pStyle w:val="11"/>
        <w:numPr>
          <w:ilvl w:val="0"/>
          <w:numId w:val="20"/>
        </w:numPr>
        <w:tabs>
          <w:tab w:val="left" w:pos="1026"/>
        </w:tabs>
        <w:spacing w:before="179" w:after="0" w:line="240" w:lineRule="auto"/>
        <w:ind w:left="1026" w:right="0" w:hanging="231"/>
        <w:jc w:val="left"/>
        <w:rPr>
          <w:sz w:val="22"/>
        </w:rPr>
      </w:pPr>
      <w:r>
        <w:rPr>
          <w:sz w:val="22"/>
        </w:rPr>
        <w:t>Gather</w:t>
      </w:r>
      <w:r>
        <w:rPr>
          <w:spacing w:val="12"/>
          <w:sz w:val="22"/>
        </w:rPr>
        <w:t xml:space="preserve"> </w:t>
      </w:r>
      <w:r>
        <w:rPr>
          <w:spacing w:val="-2"/>
          <w:sz w:val="22"/>
        </w:rPr>
        <w:t>Feedback</w:t>
      </w:r>
    </w:p>
    <w:p w14:paraId="70D4978E">
      <w:pPr>
        <w:pStyle w:val="11"/>
        <w:numPr>
          <w:ilvl w:val="0"/>
          <w:numId w:val="20"/>
        </w:numPr>
        <w:tabs>
          <w:tab w:val="left" w:pos="1026"/>
        </w:tabs>
        <w:spacing w:before="179" w:after="0" w:line="240" w:lineRule="auto"/>
        <w:ind w:left="1026" w:right="0" w:hanging="231"/>
        <w:jc w:val="left"/>
        <w:rPr>
          <w:sz w:val="22"/>
        </w:rPr>
      </w:pPr>
      <w:r>
        <w:rPr>
          <w:sz w:val="22"/>
        </w:rPr>
        <w:t>Iteration</w:t>
      </w:r>
      <w:r>
        <w:rPr>
          <w:spacing w:val="14"/>
          <w:sz w:val="22"/>
        </w:rPr>
        <w:t xml:space="preserve"> </w:t>
      </w:r>
      <w:r>
        <w:rPr>
          <w:spacing w:val="-2"/>
          <w:sz w:val="22"/>
        </w:rPr>
        <w:t>Quickly</w:t>
      </w:r>
    </w:p>
    <w:p w14:paraId="1129372F">
      <w:pPr>
        <w:pStyle w:val="11"/>
        <w:numPr>
          <w:ilvl w:val="0"/>
          <w:numId w:val="20"/>
        </w:numPr>
        <w:tabs>
          <w:tab w:val="left" w:pos="1026"/>
        </w:tabs>
        <w:spacing w:before="179" w:after="0" w:line="240" w:lineRule="auto"/>
        <w:ind w:left="1026" w:right="0" w:hanging="231"/>
        <w:jc w:val="left"/>
        <w:rPr>
          <w:sz w:val="22"/>
        </w:rPr>
      </w:pPr>
      <w:r>
        <w:rPr>
          <w:sz w:val="22"/>
        </w:rPr>
        <w:t>Reduce</w:t>
      </w:r>
      <w:r>
        <w:rPr>
          <w:spacing w:val="15"/>
          <w:sz w:val="22"/>
        </w:rPr>
        <w:t xml:space="preserve"> </w:t>
      </w:r>
      <w:r>
        <w:rPr>
          <w:spacing w:val="-4"/>
          <w:sz w:val="22"/>
        </w:rPr>
        <w:t>Risk</w:t>
      </w:r>
    </w:p>
    <w:p w14:paraId="0C3F9264">
      <w:pPr>
        <w:pStyle w:val="6"/>
      </w:pPr>
    </w:p>
    <w:p w14:paraId="68F8C85F">
      <w:pPr>
        <w:pStyle w:val="6"/>
        <w:spacing w:before="91"/>
      </w:pPr>
    </w:p>
    <w:p w14:paraId="52E9E03D">
      <w:pPr>
        <w:pStyle w:val="6"/>
        <w:ind w:left="795"/>
        <w:jc w:val="both"/>
      </w:pPr>
      <w:r>
        <w:t>Types</w:t>
      </w:r>
      <w:r>
        <w:rPr>
          <w:spacing w:val="8"/>
        </w:rPr>
        <w:t xml:space="preserve"> </w:t>
      </w:r>
      <w:r>
        <w:t>of</w:t>
      </w:r>
      <w:r>
        <w:rPr>
          <w:spacing w:val="7"/>
        </w:rPr>
        <w:t xml:space="preserve"> </w:t>
      </w:r>
      <w:r>
        <w:rPr>
          <w:spacing w:val="-2"/>
        </w:rPr>
        <w:t>Prototypes:</w:t>
      </w:r>
    </w:p>
    <w:p w14:paraId="6827C01B">
      <w:pPr>
        <w:pStyle w:val="11"/>
        <w:numPr>
          <w:ilvl w:val="0"/>
          <w:numId w:val="21"/>
        </w:numPr>
        <w:tabs>
          <w:tab w:val="left" w:pos="1026"/>
        </w:tabs>
        <w:spacing w:before="180" w:after="0" w:line="240" w:lineRule="auto"/>
        <w:ind w:left="1026" w:right="0" w:hanging="231"/>
        <w:jc w:val="left"/>
        <w:rPr>
          <w:sz w:val="22"/>
        </w:rPr>
      </w:pPr>
      <w:r>
        <w:rPr>
          <w:sz w:val="22"/>
        </w:rPr>
        <w:t>Low</w:t>
      </w:r>
      <w:r>
        <w:rPr>
          <w:spacing w:val="7"/>
          <w:sz w:val="22"/>
        </w:rPr>
        <w:t xml:space="preserve"> </w:t>
      </w:r>
      <w:r>
        <w:rPr>
          <w:sz w:val="22"/>
        </w:rPr>
        <w:t>Fidelity:</w:t>
      </w:r>
      <w:r>
        <w:rPr>
          <w:spacing w:val="8"/>
          <w:sz w:val="22"/>
        </w:rPr>
        <w:t xml:space="preserve"> </w:t>
      </w:r>
      <w:r>
        <w:rPr>
          <w:sz w:val="22"/>
        </w:rPr>
        <w:t>Suitable</w:t>
      </w:r>
      <w:r>
        <w:rPr>
          <w:spacing w:val="10"/>
          <w:sz w:val="22"/>
        </w:rPr>
        <w:t xml:space="preserve"> </w:t>
      </w:r>
      <w:r>
        <w:rPr>
          <w:sz w:val="22"/>
        </w:rPr>
        <w:t>for</w:t>
      </w:r>
      <w:r>
        <w:rPr>
          <w:spacing w:val="8"/>
          <w:sz w:val="22"/>
        </w:rPr>
        <w:t xml:space="preserve"> </w:t>
      </w:r>
      <w:r>
        <w:rPr>
          <w:sz w:val="22"/>
        </w:rPr>
        <w:t>the</w:t>
      </w:r>
      <w:r>
        <w:rPr>
          <w:spacing w:val="8"/>
          <w:sz w:val="22"/>
        </w:rPr>
        <w:t xml:space="preserve"> </w:t>
      </w:r>
      <w:r>
        <w:rPr>
          <w:sz w:val="22"/>
        </w:rPr>
        <w:t>early</w:t>
      </w:r>
      <w:r>
        <w:rPr>
          <w:spacing w:val="6"/>
          <w:sz w:val="22"/>
        </w:rPr>
        <w:t xml:space="preserve"> </w:t>
      </w:r>
      <w:r>
        <w:rPr>
          <w:sz w:val="22"/>
        </w:rPr>
        <w:t>stage</w:t>
      </w:r>
      <w:r>
        <w:rPr>
          <w:spacing w:val="10"/>
          <w:sz w:val="22"/>
        </w:rPr>
        <w:t xml:space="preserve"> </w:t>
      </w:r>
      <w:r>
        <w:rPr>
          <w:sz w:val="22"/>
        </w:rPr>
        <w:t>of</w:t>
      </w:r>
      <w:r>
        <w:rPr>
          <w:spacing w:val="8"/>
          <w:sz w:val="22"/>
        </w:rPr>
        <w:t xml:space="preserve"> </w:t>
      </w:r>
      <w:r>
        <w:rPr>
          <w:sz w:val="22"/>
        </w:rPr>
        <w:t>the</w:t>
      </w:r>
      <w:r>
        <w:rPr>
          <w:spacing w:val="9"/>
          <w:sz w:val="22"/>
        </w:rPr>
        <w:t xml:space="preserve"> </w:t>
      </w:r>
      <w:r>
        <w:rPr>
          <w:spacing w:val="-2"/>
          <w:sz w:val="22"/>
        </w:rPr>
        <w:t>process</w:t>
      </w:r>
    </w:p>
    <w:p w14:paraId="337068AB">
      <w:pPr>
        <w:pStyle w:val="11"/>
        <w:numPr>
          <w:ilvl w:val="0"/>
          <w:numId w:val="21"/>
        </w:numPr>
        <w:tabs>
          <w:tab w:val="left" w:pos="1026"/>
        </w:tabs>
        <w:spacing w:before="178" w:after="0" w:line="240" w:lineRule="auto"/>
        <w:ind w:left="1026" w:right="0" w:hanging="231"/>
        <w:jc w:val="left"/>
        <w:rPr>
          <w:sz w:val="22"/>
        </w:rPr>
      </w:pPr>
      <w:r>
        <w:rPr>
          <w:sz w:val="22"/>
        </w:rPr>
        <w:t>Medium</w:t>
      </w:r>
      <w:r>
        <w:rPr>
          <w:spacing w:val="9"/>
          <w:sz w:val="22"/>
        </w:rPr>
        <w:t xml:space="preserve"> </w:t>
      </w:r>
      <w:r>
        <w:rPr>
          <w:sz w:val="22"/>
        </w:rPr>
        <w:t>Fidelity:</w:t>
      </w:r>
      <w:r>
        <w:rPr>
          <w:spacing w:val="8"/>
          <w:sz w:val="22"/>
        </w:rPr>
        <w:t xml:space="preserve"> </w:t>
      </w:r>
      <w:r>
        <w:rPr>
          <w:sz w:val="22"/>
        </w:rPr>
        <w:t>Suitable</w:t>
      </w:r>
      <w:r>
        <w:rPr>
          <w:spacing w:val="12"/>
          <w:sz w:val="22"/>
        </w:rPr>
        <w:t xml:space="preserve"> </w:t>
      </w:r>
      <w:r>
        <w:rPr>
          <w:sz w:val="22"/>
        </w:rPr>
        <w:t>for</w:t>
      </w:r>
      <w:r>
        <w:rPr>
          <w:spacing w:val="10"/>
          <w:sz w:val="22"/>
        </w:rPr>
        <w:t xml:space="preserve"> </w:t>
      </w:r>
      <w:r>
        <w:rPr>
          <w:sz w:val="22"/>
        </w:rPr>
        <w:t>the</w:t>
      </w:r>
      <w:r>
        <w:rPr>
          <w:spacing w:val="9"/>
          <w:sz w:val="22"/>
        </w:rPr>
        <w:t xml:space="preserve"> </w:t>
      </w:r>
      <w:r>
        <w:rPr>
          <w:sz w:val="22"/>
        </w:rPr>
        <w:t>last</w:t>
      </w:r>
      <w:r>
        <w:rPr>
          <w:spacing w:val="11"/>
          <w:sz w:val="22"/>
        </w:rPr>
        <w:t xml:space="preserve"> </w:t>
      </w:r>
      <w:r>
        <w:rPr>
          <w:sz w:val="22"/>
        </w:rPr>
        <w:t>stage</w:t>
      </w:r>
      <w:r>
        <w:rPr>
          <w:spacing w:val="9"/>
          <w:sz w:val="22"/>
        </w:rPr>
        <w:t xml:space="preserve"> </w:t>
      </w:r>
      <w:r>
        <w:rPr>
          <w:sz w:val="22"/>
        </w:rPr>
        <w:t>of</w:t>
      </w:r>
      <w:r>
        <w:rPr>
          <w:spacing w:val="11"/>
          <w:sz w:val="22"/>
        </w:rPr>
        <w:t xml:space="preserve"> </w:t>
      </w:r>
      <w:r>
        <w:rPr>
          <w:sz w:val="22"/>
        </w:rPr>
        <w:t>prototype</w:t>
      </w:r>
      <w:r>
        <w:rPr>
          <w:spacing w:val="12"/>
          <w:sz w:val="22"/>
        </w:rPr>
        <w:t xml:space="preserve"> </w:t>
      </w:r>
      <w:r>
        <w:rPr>
          <w:spacing w:val="-2"/>
          <w:sz w:val="22"/>
        </w:rPr>
        <w:t>model</w:t>
      </w:r>
    </w:p>
    <w:p w14:paraId="14B6E639">
      <w:pPr>
        <w:pStyle w:val="6"/>
        <w:rPr>
          <w:sz w:val="20"/>
        </w:rPr>
      </w:pPr>
    </w:p>
    <w:p w14:paraId="44DE2B54">
      <w:pPr>
        <w:pStyle w:val="6"/>
        <w:rPr>
          <w:sz w:val="20"/>
        </w:rPr>
      </w:pPr>
    </w:p>
    <w:p w14:paraId="47197AD2">
      <w:pPr>
        <w:pStyle w:val="6"/>
        <w:rPr>
          <w:sz w:val="20"/>
        </w:rPr>
      </w:pPr>
    </w:p>
    <w:p w14:paraId="2CCB542B">
      <w:pPr>
        <w:pStyle w:val="6"/>
        <w:spacing w:before="147"/>
        <w:rPr>
          <w:sz w:val="20"/>
        </w:rPr>
      </w:pPr>
      <w:r>
        <w:rPr>
          <w:sz w:val="20"/>
        </w:rPr>
        <w:drawing>
          <wp:anchor distT="0" distB="0" distL="0" distR="0" simplePos="0" relativeHeight="251730944" behindDoc="1" locked="0" layoutInCell="1" allowOverlap="1">
            <wp:simplePos x="0" y="0"/>
            <wp:positionH relativeFrom="page">
              <wp:posOffset>1187450</wp:posOffset>
            </wp:positionH>
            <wp:positionV relativeFrom="paragraph">
              <wp:posOffset>263525</wp:posOffset>
            </wp:positionV>
            <wp:extent cx="5645150" cy="1423035"/>
            <wp:effectExtent l="0" t="0" r="0" b="0"/>
            <wp:wrapTopAndBottom/>
            <wp:docPr id="152" name="Image 152"/>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4" cstate="print"/>
                    <a:stretch>
                      <a:fillRect/>
                    </a:stretch>
                  </pic:blipFill>
                  <pic:spPr>
                    <a:xfrm>
                      <a:off x="0" y="0"/>
                      <a:ext cx="5644996" cy="1423035"/>
                    </a:xfrm>
                    <a:prstGeom prst="rect">
                      <a:avLst/>
                    </a:prstGeom>
                  </pic:spPr>
                </pic:pic>
              </a:graphicData>
            </a:graphic>
          </wp:anchor>
        </w:drawing>
      </w:r>
    </w:p>
    <w:p w14:paraId="16F18AF1">
      <w:pPr>
        <w:pStyle w:val="6"/>
      </w:pPr>
    </w:p>
    <w:p w14:paraId="31F47263">
      <w:pPr>
        <w:pStyle w:val="6"/>
      </w:pPr>
    </w:p>
    <w:p w14:paraId="34ABDD02">
      <w:pPr>
        <w:pStyle w:val="6"/>
        <w:spacing w:before="225"/>
      </w:pPr>
    </w:p>
    <w:p w14:paraId="3261B861">
      <w:pPr>
        <w:pStyle w:val="3"/>
        <w:ind w:left="795"/>
      </w:pPr>
      <w:r>
        <w:t>Low</w:t>
      </w:r>
      <w:r>
        <w:rPr>
          <w:spacing w:val="12"/>
        </w:rPr>
        <w:t xml:space="preserve"> </w:t>
      </w:r>
      <w:r>
        <w:t>fidelity</w:t>
      </w:r>
      <w:r>
        <w:rPr>
          <w:spacing w:val="12"/>
        </w:rPr>
        <w:t xml:space="preserve"> </w:t>
      </w:r>
      <w:r>
        <w:t>Prototypes:</w:t>
      </w:r>
      <w:r>
        <w:rPr>
          <w:spacing w:val="75"/>
        </w:rPr>
        <w:t xml:space="preserve"> </w:t>
      </w:r>
      <w:r>
        <w:t>Telepathic</w:t>
      </w:r>
      <w:r>
        <w:rPr>
          <w:spacing w:val="10"/>
        </w:rPr>
        <w:t xml:space="preserve"> </w:t>
      </w:r>
      <w:r>
        <w:t>Pairing</w:t>
      </w:r>
      <w:r>
        <w:rPr>
          <w:spacing w:val="14"/>
        </w:rPr>
        <w:t xml:space="preserve"> </w:t>
      </w:r>
      <w:r>
        <w:rPr>
          <w:spacing w:val="-2"/>
        </w:rPr>
        <w:t>Device</w:t>
      </w:r>
    </w:p>
    <w:p w14:paraId="11933FB6">
      <w:pPr>
        <w:pStyle w:val="6"/>
        <w:spacing w:before="179" w:line="266" w:lineRule="auto"/>
        <w:ind w:left="795" w:right="1152"/>
        <w:jc w:val="both"/>
      </w:pPr>
      <w:r>
        <w:rPr>
          <w:b/>
        </w:rPr>
        <w:t xml:space="preserve">Objective: </w:t>
      </w:r>
      <w:r>
        <w:t>Design a low fidelity prototype for a telepathic pairing device that eliminates the need for manual Bluetooth pairing by using brainwave technology.</w:t>
      </w:r>
    </w:p>
    <w:p w14:paraId="28F96206">
      <w:pPr>
        <w:pStyle w:val="3"/>
        <w:spacing w:before="149"/>
        <w:ind w:left="795"/>
        <w:jc w:val="both"/>
      </w:pPr>
      <w:r>
        <w:t>Material</w:t>
      </w:r>
      <w:r>
        <w:rPr>
          <w:spacing w:val="13"/>
        </w:rPr>
        <w:t xml:space="preserve"> </w:t>
      </w:r>
      <w:r>
        <w:rPr>
          <w:spacing w:val="-2"/>
        </w:rPr>
        <w:t>needed:</w:t>
      </w:r>
    </w:p>
    <w:p w14:paraId="0E8D90DC">
      <w:pPr>
        <w:pStyle w:val="6"/>
        <w:spacing w:before="181"/>
        <w:ind w:left="847"/>
      </w:pPr>
      <w:r>
        <w:t>Two</w:t>
      </w:r>
      <w:r>
        <w:rPr>
          <w:spacing w:val="11"/>
        </w:rPr>
        <w:t xml:space="preserve"> </w:t>
      </w:r>
      <w:r>
        <w:t>paper</w:t>
      </w:r>
      <w:r>
        <w:rPr>
          <w:spacing w:val="10"/>
        </w:rPr>
        <w:t xml:space="preserve"> </w:t>
      </w:r>
      <w:r>
        <w:t>cups,</w:t>
      </w:r>
      <w:r>
        <w:rPr>
          <w:spacing w:val="9"/>
        </w:rPr>
        <w:t xml:space="preserve"> </w:t>
      </w:r>
      <w:r>
        <w:t>string,</w:t>
      </w:r>
      <w:r>
        <w:rPr>
          <w:spacing w:val="9"/>
        </w:rPr>
        <w:t xml:space="preserve"> </w:t>
      </w:r>
      <w:r>
        <w:t>LED,</w:t>
      </w:r>
      <w:r>
        <w:rPr>
          <w:spacing w:val="14"/>
        </w:rPr>
        <w:t xml:space="preserve"> </w:t>
      </w:r>
      <w:r>
        <w:t>battery,</w:t>
      </w:r>
      <w:r>
        <w:rPr>
          <w:spacing w:val="13"/>
        </w:rPr>
        <w:t xml:space="preserve"> </w:t>
      </w:r>
      <w:r>
        <w:t>Aluminium</w:t>
      </w:r>
      <w:r>
        <w:rPr>
          <w:spacing w:val="12"/>
        </w:rPr>
        <w:t xml:space="preserve"> </w:t>
      </w:r>
      <w:r>
        <w:rPr>
          <w:spacing w:val="-2"/>
        </w:rPr>
        <w:t>foils.</w:t>
      </w:r>
    </w:p>
    <w:p w14:paraId="7296B4F0">
      <w:pPr>
        <w:pStyle w:val="6"/>
        <w:rPr>
          <w:sz w:val="20"/>
        </w:rPr>
      </w:pPr>
    </w:p>
    <w:p w14:paraId="599C2613">
      <w:pPr>
        <w:pStyle w:val="6"/>
        <w:rPr>
          <w:sz w:val="20"/>
        </w:rPr>
      </w:pPr>
    </w:p>
    <w:p w14:paraId="424AEAF3">
      <w:pPr>
        <w:pStyle w:val="6"/>
        <w:rPr>
          <w:sz w:val="20"/>
        </w:rPr>
      </w:pPr>
    </w:p>
    <w:p w14:paraId="6DFC179E">
      <w:pPr>
        <w:pStyle w:val="6"/>
        <w:rPr>
          <w:sz w:val="20"/>
        </w:rPr>
      </w:pPr>
    </w:p>
    <w:p w14:paraId="3CD0643F">
      <w:pPr>
        <w:pStyle w:val="6"/>
        <w:rPr>
          <w:sz w:val="20"/>
        </w:rPr>
      </w:pPr>
    </w:p>
    <w:p w14:paraId="14F7BB00">
      <w:pPr>
        <w:pStyle w:val="6"/>
        <w:spacing w:before="64"/>
        <w:rPr>
          <w:sz w:val="20"/>
        </w:rPr>
      </w:pPr>
      <w:r>
        <w:rPr>
          <w:sz w:val="20"/>
        </w:rPr>
        <mc:AlternateContent>
          <mc:Choice Requires="wps">
            <w:drawing>
              <wp:anchor distT="0" distB="0" distL="0" distR="0" simplePos="0" relativeHeight="251731968" behindDoc="1" locked="0" layoutInCell="1" allowOverlap="1">
                <wp:simplePos x="0" y="0"/>
                <wp:positionH relativeFrom="page">
                  <wp:posOffset>1172210</wp:posOffset>
                </wp:positionH>
                <wp:positionV relativeFrom="paragraph">
                  <wp:posOffset>210820</wp:posOffset>
                </wp:positionV>
                <wp:extent cx="5428615" cy="5715"/>
                <wp:effectExtent l="0" t="0" r="0" b="0"/>
                <wp:wrapTopAndBottom/>
                <wp:docPr id="153" name="Graphic 153"/>
                <wp:cNvGraphicFramePr/>
                <a:graphic xmlns:a="http://schemas.openxmlformats.org/drawingml/2006/main">
                  <a:graphicData uri="http://schemas.microsoft.com/office/word/2010/wordprocessingShape">
                    <wps:wsp>
                      <wps:cNvSpPr/>
                      <wps:spPr>
                        <a:xfrm>
                          <a:off x="0" y="0"/>
                          <a:ext cx="5428615" cy="5715"/>
                        </a:xfrm>
                        <a:custGeom>
                          <a:avLst/>
                          <a:gdLst/>
                          <a:ahLst/>
                          <a:cxnLst/>
                          <a:rect l="l" t="t" r="r" b="b"/>
                          <a:pathLst>
                            <a:path w="5428615" h="5715">
                              <a:moveTo>
                                <a:pt x="5428487" y="0"/>
                              </a:moveTo>
                              <a:lnTo>
                                <a:pt x="0" y="0"/>
                              </a:lnTo>
                              <a:lnTo>
                                <a:pt x="0" y="5333"/>
                              </a:lnTo>
                              <a:lnTo>
                                <a:pt x="5428487" y="5333"/>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53" o:spid="_x0000_s1026" o:spt="100" style="position:absolute;left:0pt;margin-left:92.3pt;margin-top:16.6pt;height:0.45pt;width:427.45pt;mso-position-horizontal-relative:page;mso-wrap-distance-bottom:0pt;mso-wrap-distance-top:0pt;z-index:-251584512;mso-width-relative:page;mso-height-relative:page;" fillcolor="#000000" filled="t" stroked="f" coordsize="5428615,5715" o:gfxdata="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gP&#10;uFXYAAAACgEAAA8AAAAAAAAAAQAgAAAAIgAAAGRycy9kb3ducmV2LnhtbFBLAQIUABQAAAAIAIdO&#10;4kCwD93FIwIAAOAEAAAOAAAAAAAAAAEAIAAAACcBAABkcnMvZTJvRG9jLnhtbFBLBQYAAAAABgAG&#10;AFkBAAC8BQAAAAA=&#10;" path="m5428487,0l0,0,0,5333,5428487,5333,5428487,0xe">
                <v:fill on="t" focussize="0,0"/>
                <v:stroke on="f"/>
                <v:imagedata o:title=""/>
                <o:lock v:ext="edit" aspectratio="f"/>
                <v:textbox inset="0mm,0mm,0mm,0mm"/>
                <w10:wrap type="topAndBottom"/>
              </v:shape>
            </w:pict>
          </mc:Fallback>
        </mc:AlternateContent>
      </w:r>
    </w:p>
    <w:p w14:paraId="6007BDDB">
      <w:pPr>
        <w:pStyle w:val="6"/>
        <w:spacing w:after="0"/>
        <w:rPr>
          <w:sz w:val="20"/>
        </w:rPr>
        <w:sectPr>
          <w:pgSz w:w="12240" w:h="15840"/>
          <w:pgMar w:top="1040" w:right="720" w:bottom="880" w:left="1080" w:header="623" w:footer="687" w:gutter="0"/>
          <w:cols w:space="720" w:num="1"/>
        </w:sectPr>
      </w:pPr>
    </w:p>
    <w:p w14:paraId="42A8A8DD">
      <w:pPr>
        <w:pStyle w:val="6"/>
        <w:spacing w:before="33"/>
      </w:pPr>
      <w:r>
        <mc:AlternateContent>
          <mc:Choice Requires="wpg">
            <w:drawing>
              <wp:anchor distT="0" distB="0" distL="0" distR="0" simplePos="0" relativeHeight="251695104" behindDoc="1" locked="0" layoutInCell="1" allowOverlap="1">
                <wp:simplePos x="0" y="0"/>
                <wp:positionH relativeFrom="page">
                  <wp:posOffset>699770</wp:posOffset>
                </wp:positionH>
                <wp:positionV relativeFrom="page">
                  <wp:posOffset>286385</wp:posOffset>
                </wp:positionV>
                <wp:extent cx="6456680" cy="9486265"/>
                <wp:effectExtent l="0" t="0" r="0" b="0"/>
                <wp:wrapNone/>
                <wp:docPr id="154" name="Group 154"/>
                <wp:cNvGraphicFramePr/>
                <a:graphic xmlns:a="http://schemas.openxmlformats.org/drawingml/2006/main">
                  <a:graphicData uri="http://schemas.microsoft.com/office/word/2010/wordprocessingGroup">
                    <wpg:wgp>
                      <wpg:cNvGrpSpPr/>
                      <wpg:grpSpPr>
                        <a:xfrm>
                          <a:off x="0" y="0"/>
                          <a:ext cx="6456680" cy="9486265"/>
                          <a:chOff x="0" y="0"/>
                          <a:chExt cx="6456680" cy="9486265"/>
                        </a:xfrm>
                      </wpg:grpSpPr>
                      <pic:pic xmlns:pic="http://schemas.openxmlformats.org/drawingml/2006/picture">
                        <pic:nvPicPr>
                          <pic:cNvPr id="155" name="Image 155"/>
                          <pic:cNvPicPr/>
                        </pic:nvPicPr>
                        <pic:blipFill>
                          <a:blip r:embed="rId11" cstate="print"/>
                          <a:stretch>
                            <a:fillRect/>
                          </a:stretch>
                        </pic:blipFill>
                        <pic:spPr>
                          <a:xfrm>
                            <a:off x="489966" y="9905"/>
                            <a:ext cx="1713738" cy="573785"/>
                          </a:xfrm>
                          <a:prstGeom prst="rect">
                            <a:avLst/>
                          </a:prstGeom>
                        </pic:spPr>
                      </pic:pic>
                      <wps:wsp>
                        <wps:cNvPr id="156" name="Graphic 156"/>
                        <wps:cNvSpPr/>
                        <wps:spPr>
                          <a:xfrm>
                            <a:off x="0" y="11"/>
                            <a:ext cx="6456680" cy="9486265"/>
                          </a:xfrm>
                          <a:custGeom>
                            <a:avLst/>
                            <a:gdLst/>
                            <a:ahLst/>
                            <a:cxnLst/>
                            <a:rect l="l" t="t" r="r" b="b"/>
                            <a:pathLst>
                              <a:path w="6456680" h="9486265">
                                <a:moveTo>
                                  <a:pt x="6456426" y="6096"/>
                                </a:moveTo>
                                <a:lnTo>
                                  <a:pt x="6450330" y="6096"/>
                                </a:lnTo>
                                <a:lnTo>
                                  <a:pt x="6450330" y="9480791"/>
                                </a:lnTo>
                                <a:lnTo>
                                  <a:pt x="5334" y="9480791"/>
                                </a:lnTo>
                                <a:lnTo>
                                  <a:pt x="5334" y="6096"/>
                                </a:lnTo>
                                <a:lnTo>
                                  <a:pt x="0" y="6096"/>
                                </a:lnTo>
                                <a:lnTo>
                                  <a:pt x="0" y="9480791"/>
                                </a:lnTo>
                                <a:lnTo>
                                  <a:pt x="0" y="9486125"/>
                                </a:lnTo>
                                <a:lnTo>
                                  <a:pt x="5334" y="9486125"/>
                                </a:lnTo>
                                <a:lnTo>
                                  <a:pt x="6450330" y="9486125"/>
                                </a:lnTo>
                                <a:lnTo>
                                  <a:pt x="6456426" y="9486125"/>
                                </a:lnTo>
                                <a:lnTo>
                                  <a:pt x="6456426" y="9480791"/>
                                </a:lnTo>
                                <a:lnTo>
                                  <a:pt x="6456426" y="6096"/>
                                </a:lnTo>
                                <a:close/>
                              </a:path>
                              <a:path w="6456680" h="9486265">
                                <a:moveTo>
                                  <a:pt x="6456426" y="0"/>
                                </a:moveTo>
                                <a:lnTo>
                                  <a:pt x="6450330" y="0"/>
                                </a:lnTo>
                                <a:lnTo>
                                  <a:pt x="5334" y="0"/>
                                </a:lnTo>
                                <a:lnTo>
                                  <a:pt x="0" y="0"/>
                                </a:lnTo>
                                <a:lnTo>
                                  <a:pt x="0" y="6083"/>
                                </a:lnTo>
                                <a:lnTo>
                                  <a:pt x="5334" y="6083"/>
                                </a:lnTo>
                                <a:lnTo>
                                  <a:pt x="6450330" y="6083"/>
                                </a:lnTo>
                                <a:lnTo>
                                  <a:pt x="6456426" y="6083"/>
                                </a:lnTo>
                                <a:lnTo>
                                  <a:pt x="645642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5.1pt;margin-top:22.55pt;height:746.95pt;width:508.4pt;mso-position-horizontal-relative:page;mso-position-vertical-relative:page;z-index:-251621376;mso-width-relative:page;mso-height-relative:page;" coordsize="6456680,9486265" o:gfxdata="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">
                <o:lock v:ext="edit" aspectratio="f"/>
                <v:shape id="Image 155" o:spid="_x0000_s1026" o:spt="75" type="#_x0000_t75" style="position:absolute;left:489966;top:9905;height:573785;width:1713738;" filled="f" o:preferrelative="t" stroked="f" coordsize="21600,21600" o:gfxdata="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TvJ5ugAAANwA&#10;AAAPAAAAAAAAAAEAIAAAACIAAABkcnMvZG93bnJldi54bWxQSwECFAAUAAAACACHTuJAMy8FnjsA&#10;AAA5AAAAEAAAAAAAAAABACAAAAAJAQAAZHJzL3NoYXBleG1sLnhtbFBLBQYAAAAABgAGAFsBAACz&#10;AwAAAAA=&#10;">
                  <v:fill on="f" focussize="0,0"/>
                  <v:stroke on="f"/>
                  <v:imagedata r:id="rId11" o:title=""/>
                  <o:lock v:ext="edit" aspectratio="f"/>
                </v:shape>
                <v:shape id="Graphic 156" o:spid="_x0000_s1026" o:spt="100" style="position:absolute;left:0;top:11;height:9486265;width:6456680;" fillcolor="#000000" filled="t" stroked="f" coordsize="6456680,9486265" o:gfxdata="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QwnWtwAAANwAAAAP&#10;AAAAAAAAAAEAIAAAACIAAABkcnMvZG93bnJldi54bWxQSwECFAAUAAAACACHTuJAMy8FnjsAAAA5&#10;AAAAEAAAAAAAAAABACAAAAAGAQAAZHJzL3NoYXBleG1sLnhtbFBLBQYAAAAABgAGAFsBAACwAwAA&#10;AAA=&#10;" path="m6456426,6096l6450330,6096,6450330,9480791,5334,9480791,5334,6096,0,6096,0,9480791,0,9486125,5334,9486125,6450330,9486125,6456426,9486125,6456426,9480791,6456426,6096xem6456426,0l6450330,0,5334,0,0,0,0,6083,5334,6083,6450330,6083,6456426,6083,6456426,0xe">
                  <v:fill on="t" focussize="0,0"/>
                  <v:stroke on="f"/>
                  <v:imagedata o:title=""/>
                  <o:lock v:ext="edit" aspectratio="f"/>
                  <v:textbox inset="0mm,0mm,0mm,0mm"/>
                </v:shape>
              </v:group>
            </w:pict>
          </mc:Fallback>
        </mc:AlternateContent>
      </w:r>
    </w:p>
    <w:p w14:paraId="1883CB8F">
      <w:pPr>
        <w:pStyle w:val="3"/>
      </w:pPr>
      <w:r>
        <w:rPr>
          <w:spacing w:val="-2"/>
        </w:rPr>
        <w:t>Steps:</w:t>
      </w:r>
    </w:p>
    <w:p w14:paraId="57CB17D0">
      <w:pPr>
        <w:pStyle w:val="11"/>
        <w:numPr>
          <w:ilvl w:val="1"/>
          <w:numId w:val="21"/>
        </w:numPr>
        <w:tabs>
          <w:tab w:val="left" w:pos="1472"/>
        </w:tabs>
        <w:spacing w:before="180" w:after="0" w:line="240" w:lineRule="auto"/>
        <w:ind w:left="1472" w:right="0" w:hanging="340"/>
        <w:jc w:val="left"/>
        <w:rPr>
          <w:rFonts w:ascii="Symbol" w:hAnsi="Symbol"/>
          <w:sz w:val="22"/>
        </w:rPr>
      </w:pPr>
      <w:r>
        <w:rPr>
          <w:sz w:val="22"/>
        </w:rPr>
        <w:t>Poke</w:t>
      </w:r>
      <w:r>
        <w:rPr>
          <w:spacing w:val="6"/>
          <w:sz w:val="22"/>
        </w:rPr>
        <w:t xml:space="preserve"> </w:t>
      </w:r>
      <w:r>
        <w:rPr>
          <w:sz w:val="22"/>
        </w:rPr>
        <w:t>a</w:t>
      </w:r>
      <w:r>
        <w:rPr>
          <w:spacing w:val="6"/>
          <w:sz w:val="22"/>
        </w:rPr>
        <w:t xml:space="preserve"> </w:t>
      </w:r>
      <w:r>
        <w:rPr>
          <w:sz w:val="22"/>
        </w:rPr>
        <w:t>small</w:t>
      </w:r>
      <w:r>
        <w:rPr>
          <w:spacing w:val="7"/>
          <w:sz w:val="22"/>
        </w:rPr>
        <w:t xml:space="preserve"> </w:t>
      </w:r>
      <w:r>
        <w:rPr>
          <w:sz w:val="22"/>
        </w:rPr>
        <w:t>hole</w:t>
      </w:r>
      <w:r>
        <w:rPr>
          <w:spacing w:val="4"/>
          <w:sz w:val="22"/>
        </w:rPr>
        <w:t xml:space="preserve"> </w:t>
      </w:r>
      <w:r>
        <w:rPr>
          <w:sz w:val="22"/>
        </w:rPr>
        <w:t>in</w:t>
      </w:r>
      <w:r>
        <w:rPr>
          <w:spacing w:val="7"/>
          <w:sz w:val="22"/>
        </w:rPr>
        <w:t xml:space="preserve"> </w:t>
      </w:r>
      <w:r>
        <w:rPr>
          <w:sz w:val="22"/>
        </w:rPr>
        <w:t>the</w:t>
      </w:r>
      <w:r>
        <w:rPr>
          <w:spacing w:val="6"/>
          <w:sz w:val="22"/>
        </w:rPr>
        <w:t xml:space="preserve"> </w:t>
      </w:r>
      <w:r>
        <w:rPr>
          <w:sz w:val="22"/>
        </w:rPr>
        <w:t>bottom</w:t>
      </w:r>
      <w:r>
        <w:rPr>
          <w:spacing w:val="6"/>
          <w:sz w:val="22"/>
        </w:rPr>
        <w:t xml:space="preserve"> </w:t>
      </w:r>
      <w:r>
        <w:rPr>
          <w:sz w:val="22"/>
        </w:rPr>
        <w:t>of</w:t>
      </w:r>
      <w:r>
        <w:rPr>
          <w:spacing w:val="6"/>
          <w:sz w:val="22"/>
        </w:rPr>
        <w:t xml:space="preserve"> </w:t>
      </w:r>
      <w:r>
        <w:rPr>
          <w:sz w:val="22"/>
        </w:rPr>
        <w:t>each</w:t>
      </w:r>
      <w:r>
        <w:rPr>
          <w:spacing w:val="6"/>
          <w:sz w:val="22"/>
        </w:rPr>
        <w:t xml:space="preserve"> </w:t>
      </w:r>
      <w:r>
        <w:rPr>
          <w:sz w:val="22"/>
        </w:rPr>
        <w:t>paper</w:t>
      </w:r>
      <w:r>
        <w:rPr>
          <w:spacing w:val="6"/>
          <w:sz w:val="22"/>
        </w:rPr>
        <w:t xml:space="preserve"> </w:t>
      </w:r>
      <w:r>
        <w:rPr>
          <w:spacing w:val="-5"/>
          <w:sz w:val="22"/>
        </w:rPr>
        <w:t>cup</w:t>
      </w:r>
    </w:p>
    <w:p w14:paraId="36F06CD1">
      <w:pPr>
        <w:pStyle w:val="11"/>
        <w:numPr>
          <w:ilvl w:val="1"/>
          <w:numId w:val="21"/>
        </w:numPr>
        <w:tabs>
          <w:tab w:val="left" w:pos="1472"/>
        </w:tabs>
        <w:spacing w:before="28" w:after="0" w:line="240" w:lineRule="auto"/>
        <w:ind w:left="1472" w:right="0" w:hanging="340"/>
        <w:jc w:val="left"/>
        <w:rPr>
          <w:rFonts w:ascii="Symbol" w:hAnsi="Symbol"/>
          <w:sz w:val="22"/>
        </w:rPr>
      </w:pPr>
      <w:r>
        <w:rPr>
          <w:sz w:val="22"/>
        </w:rPr>
        <w:t>Thread</w:t>
      </w:r>
      <w:r>
        <w:rPr>
          <w:spacing w:val="5"/>
          <w:sz w:val="22"/>
        </w:rPr>
        <w:t xml:space="preserve"> </w:t>
      </w:r>
      <w:r>
        <w:rPr>
          <w:sz w:val="22"/>
        </w:rPr>
        <w:t>the</w:t>
      </w:r>
      <w:r>
        <w:rPr>
          <w:spacing w:val="6"/>
          <w:sz w:val="22"/>
        </w:rPr>
        <w:t xml:space="preserve"> </w:t>
      </w:r>
      <w:r>
        <w:rPr>
          <w:sz w:val="22"/>
        </w:rPr>
        <w:t>string</w:t>
      </w:r>
      <w:r>
        <w:rPr>
          <w:spacing w:val="7"/>
          <w:sz w:val="22"/>
        </w:rPr>
        <w:t xml:space="preserve"> </w:t>
      </w:r>
      <w:r>
        <w:rPr>
          <w:sz w:val="22"/>
        </w:rPr>
        <w:t>through</w:t>
      </w:r>
      <w:r>
        <w:rPr>
          <w:spacing w:val="8"/>
          <w:sz w:val="22"/>
        </w:rPr>
        <w:t xml:space="preserve"> </w:t>
      </w:r>
      <w:r>
        <w:rPr>
          <w:sz w:val="22"/>
        </w:rPr>
        <w:t>the</w:t>
      </w:r>
      <w:r>
        <w:rPr>
          <w:spacing w:val="5"/>
          <w:sz w:val="22"/>
        </w:rPr>
        <w:t xml:space="preserve"> </w:t>
      </w:r>
      <w:r>
        <w:rPr>
          <w:sz w:val="22"/>
        </w:rPr>
        <w:t>holes</w:t>
      </w:r>
      <w:r>
        <w:rPr>
          <w:spacing w:val="8"/>
          <w:sz w:val="22"/>
        </w:rPr>
        <w:t xml:space="preserve"> </w:t>
      </w:r>
      <w:r>
        <w:rPr>
          <w:sz w:val="22"/>
        </w:rPr>
        <w:t>in</w:t>
      </w:r>
      <w:r>
        <w:rPr>
          <w:spacing w:val="8"/>
          <w:sz w:val="22"/>
        </w:rPr>
        <w:t xml:space="preserve"> </w:t>
      </w:r>
      <w:r>
        <w:rPr>
          <w:sz w:val="22"/>
        </w:rPr>
        <w:t>the</w:t>
      </w:r>
      <w:r>
        <w:rPr>
          <w:spacing w:val="8"/>
          <w:sz w:val="22"/>
        </w:rPr>
        <w:t xml:space="preserve"> </w:t>
      </w:r>
      <w:r>
        <w:rPr>
          <w:sz w:val="22"/>
        </w:rPr>
        <w:t>cups</w:t>
      </w:r>
      <w:r>
        <w:rPr>
          <w:spacing w:val="8"/>
          <w:sz w:val="22"/>
        </w:rPr>
        <w:t xml:space="preserve"> </w:t>
      </w:r>
      <w:r>
        <w:rPr>
          <w:sz w:val="22"/>
        </w:rPr>
        <w:t>and</w:t>
      </w:r>
      <w:r>
        <w:rPr>
          <w:spacing w:val="8"/>
          <w:sz w:val="22"/>
        </w:rPr>
        <w:t xml:space="preserve"> </w:t>
      </w:r>
      <w:r>
        <w:rPr>
          <w:sz w:val="22"/>
        </w:rPr>
        <w:t>tie</w:t>
      </w:r>
      <w:r>
        <w:rPr>
          <w:spacing w:val="8"/>
          <w:sz w:val="22"/>
        </w:rPr>
        <w:t xml:space="preserve"> </w:t>
      </w:r>
      <w:r>
        <w:rPr>
          <w:sz w:val="22"/>
        </w:rPr>
        <w:t>knouts</w:t>
      </w:r>
      <w:r>
        <w:rPr>
          <w:spacing w:val="8"/>
          <w:sz w:val="22"/>
        </w:rPr>
        <w:t xml:space="preserve"> </w:t>
      </w:r>
      <w:r>
        <w:rPr>
          <w:sz w:val="22"/>
        </w:rPr>
        <w:t>to</w:t>
      </w:r>
      <w:r>
        <w:rPr>
          <w:spacing w:val="7"/>
          <w:sz w:val="22"/>
        </w:rPr>
        <w:t xml:space="preserve"> </w:t>
      </w:r>
      <w:r>
        <w:rPr>
          <w:sz w:val="22"/>
        </w:rPr>
        <w:t>keep</w:t>
      </w:r>
      <w:r>
        <w:rPr>
          <w:spacing w:val="6"/>
          <w:sz w:val="22"/>
        </w:rPr>
        <w:t xml:space="preserve"> </w:t>
      </w:r>
      <w:r>
        <w:rPr>
          <w:sz w:val="22"/>
        </w:rPr>
        <w:t>them</w:t>
      </w:r>
      <w:r>
        <w:rPr>
          <w:spacing w:val="5"/>
          <w:sz w:val="22"/>
        </w:rPr>
        <w:t xml:space="preserve"> </w:t>
      </w:r>
      <w:r>
        <w:rPr>
          <w:sz w:val="22"/>
        </w:rPr>
        <w:t>in</w:t>
      </w:r>
      <w:r>
        <w:rPr>
          <w:spacing w:val="8"/>
          <w:sz w:val="22"/>
        </w:rPr>
        <w:t xml:space="preserve"> </w:t>
      </w:r>
      <w:r>
        <w:rPr>
          <w:spacing w:val="-2"/>
          <w:sz w:val="22"/>
        </w:rPr>
        <w:t>place.</w:t>
      </w:r>
    </w:p>
    <w:p w14:paraId="75771EE3">
      <w:pPr>
        <w:pStyle w:val="11"/>
        <w:numPr>
          <w:ilvl w:val="1"/>
          <w:numId w:val="21"/>
        </w:numPr>
        <w:tabs>
          <w:tab w:val="left" w:pos="1472"/>
        </w:tabs>
        <w:spacing w:before="30" w:after="0" w:line="240" w:lineRule="auto"/>
        <w:ind w:left="1472" w:right="0" w:hanging="340"/>
        <w:jc w:val="left"/>
        <w:rPr>
          <w:rFonts w:ascii="Symbol" w:hAnsi="Symbol"/>
          <w:sz w:val="22"/>
        </w:rPr>
      </w:pPr>
      <w:r>
        <w:rPr>
          <w:sz w:val="22"/>
        </w:rPr>
        <w:t>The</w:t>
      </w:r>
      <w:r>
        <w:rPr>
          <w:spacing w:val="10"/>
          <w:sz w:val="22"/>
        </w:rPr>
        <w:t xml:space="preserve"> </w:t>
      </w:r>
      <w:r>
        <w:rPr>
          <w:sz w:val="22"/>
        </w:rPr>
        <w:t>represents</w:t>
      </w:r>
      <w:r>
        <w:rPr>
          <w:spacing w:val="13"/>
          <w:sz w:val="22"/>
        </w:rPr>
        <w:t xml:space="preserve"> </w:t>
      </w:r>
      <w:r>
        <w:rPr>
          <w:sz w:val="22"/>
        </w:rPr>
        <w:t>the</w:t>
      </w:r>
      <w:r>
        <w:rPr>
          <w:spacing w:val="10"/>
          <w:sz w:val="22"/>
        </w:rPr>
        <w:t xml:space="preserve"> </w:t>
      </w:r>
      <w:r>
        <w:rPr>
          <w:sz w:val="22"/>
        </w:rPr>
        <w:t>telepathic</w:t>
      </w:r>
      <w:r>
        <w:rPr>
          <w:spacing w:val="10"/>
          <w:sz w:val="22"/>
        </w:rPr>
        <w:t xml:space="preserve"> </w:t>
      </w:r>
      <w:r>
        <w:rPr>
          <w:spacing w:val="-2"/>
          <w:sz w:val="22"/>
        </w:rPr>
        <w:t>connection.</w:t>
      </w:r>
    </w:p>
    <w:p w14:paraId="0E98718B">
      <w:pPr>
        <w:pStyle w:val="11"/>
        <w:numPr>
          <w:ilvl w:val="1"/>
          <w:numId w:val="21"/>
        </w:numPr>
        <w:tabs>
          <w:tab w:val="left" w:pos="1472"/>
        </w:tabs>
        <w:spacing w:before="29" w:after="0" w:line="240" w:lineRule="auto"/>
        <w:ind w:left="1472" w:right="0" w:hanging="340"/>
        <w:jc w:val="left"/>
        <w:rPr>
          <w:rFonts w:ascii="Symbol" w:hAnsi="Symbol"/>
          <w:sz w:val="22"/>
        </w:rPr>
      </w:pPr>
      <w:r>
        <w:rPr>
          <w:sz w:val="22"/>
        </w:rPr>
        <w:t>Attach</w:t>
      </w:r>
      <w:r>
        <w:rPr>
          <w:spacing w:val="5"/>
          <w:sz w:val="22"/>
        </w:rPr>
        <w:t xml:space="preserve"> </w:t>
      </w:r>
      <w:r>
        <w:rPr>
          <w:sz w:val="22"/>
        </w:rPr>
        <w:t>an</w:t>
      </w:r>
      <w:r>
        <w:rPr>
          <w:spacing w:val="8"/>
          <w:sz w:val="22"/>
        </w:rPr>
        <w:t xml:space="preserve"> </w:t>
      </w:r>
      <w:r>
        <w:rPr>
          <w:sz w:val="22"/>
        </w:rPr>
        <w:t>LED</w:t>
      </w:r>
      <w:r>
        <w:rPr>
          <w:spacing w:val="8"/>
          <w:sz w:val="22"/>
        </w:rPr>
        <w:t xml:space="preserve"> </w:t>
      </w:r>
      <w:r>
        <w:rPr>
          <w:sz w:val="22"/>
        </w:rPr>
        <w:t>to</w:t>
      </w:r>
      <w:r>
        <w:rPr>
          <w:spacing w:val="7"/>
          <w:sz w:val="22"/>
        </w:rPr>
        <w:t xml:space="preserve"> </w:t>
      </w:r>
      <w:r>
        <w:rPr>
          <w:sz w:val="22"/>
        </w:rPr>
        <w:t>the</w:t>
      </w:r>
      <w:r>
        <w:rPr>
          <w:spacing w:val="5"/>
          <w:sz w:val="22"/>
        </w:rPr>
        <w:t xml:space="preserve"> </w:t>
      </w:r>
      <w:r>
        <w:rPr>
          <w:sz w:val="22"/>
        </w:rPr>
        <w:t>end</w:t>
      </w:r>
      <w:r>
        <w:rPr>
          <w:spacing w:val="6"/>
          <w:sz w:val="22"/>
        </w:rPr>
        <w:t xml:space="preserve"> </w:t>
      </w:r>
      <w:r>
        <w:rPr>
          <w:sz w:val="22"/>
        </w:rPr>
        <w:t>of</w:t>
      </w:r>
      <w:r>
        <w:rPr>
          <w:spacing w:val="8"/>
          <w:sz w:val="22"/>
        </w:rPr>
        <w:t xml:space="preserve"> </w:t>
      </w:r>
      <w:r>
        <w:rPr>
          <w:sz w:val="22"/>
        </w:rPr>
        <w:t>the</w:t>
      </w:r>
      <w:r>
        <w:rPr>
          <w:spacing w:val="5"/>
          <w:sz w:val="22"/>
        </w:rPr>
        <w:t xml:space="preserve"> </w:t>
      </w:r>
      <w:r>
        <w:rPr>
          <w:sz w:val="22"/>
        </w:rPr>
        <w:t>string</w:t>
      </w:r>
      <w:r>
        <w:rPr>
          <w:spacing w:val="8"/>
          <w:sz w:val="22"/>
        </w:rPr>
        <w:t xml:space="preserve"> </w:t>
      </w:r>
      <w:r>
        <w:rPr>
          <w:sz w:val="22"/>
        </w:rPr>
        <w:t>inside</w:t>
      </w:r>
      <w:r>
        <w:rPr>
          <w:spacing w:val="6"/>
          <w:sz w:val="22"/>
        </w:rPr>
        <w:t xml:space="preserve"> </w:t>
      </w:r>
      <w:r>
        <w:rPr>
          <w:sz w:val="22"/>
        </w:rPr>
        <w:t>each</w:t>
      </w:r>
      <w:r>
        <w:rPr>
          <w:spacing w:val="8"/>
          <w:sz w:val="22"/>
        </w:rPr>
        <w:t xml:space="preserve"> </w:t>
      </w:r>
      <w:r>
        <w:rPr>
          <w:spacing w:val="-4"/>
          <w:sz w:val="22"/>
        </w:rPr>
        <w:t>cups.</w:t>
      </w:r>
    </w:p>
    <w:p w14:paraId="7255E1A2">
      <w:pPr>
        <w:pStyle w:val="11"/>
        <w:numPr>
          <w:ilvl w:val="1"/>
          <w:numId w:val="21"/>
        </w:numPr>
        <w:tabs>
          <w:tab w:val="left" w:pos="1472"/>
        </w:tabs>
        <w:spacing w:before="29" w:after="0" w:line="240" w:lineRule="auto"/>
        <w:ind w:left="1472" w:right="0" w:hanging="340"/>
        <w:jc w:val="left"/>
        <w:rPr>
          <w:rFonts w:ascii="Symbol" w:hAnsi="Symbol"/>
          <w:sz w:val="22"/>
        </w:rPr>
      </w:pPr>
      <w:r>
        <w:rPr>
          <w:sz w:val="22"/>
        </w:rPr>
        <w:t>Make</w:t>
      </w:r>
      <w:r>
        <w:rPr>
          <w:spacing w:val="13"/>
          <w:sz w:val="22"/>
        </w:rPr>
        <w:t xml:space="preserve"> </w:t>
      </w:r>
      <w:r>
        <w:rPr>
          <w:sz w:val="22"/>
        </w:rPr>
        <w:t>two</w:t>
      </w:r>
      <w:r>
        <w:rPr>
          <w:spacing w:val="10"/>
          <w:sz w:val="22"/>
        </w:rPr>
        <w:t xml:space="preserve"> </w:t>
      </w:r>
      <w:r>
        <w:rPr>
          <w:sz w:val="22"/>
        </w:rPr>
        <w:t>brainwave</w:t>
      </w:r>
      <w:r>
        <w:rPr>
          <w:spacing w:val="11"/>
          <w:sz w:val="22"/>
        </w:rPr>
        <w:t xml:space="preserve"> </w:t>
      </w:r>
      <w:r>
        <w:rPr>
          <w:sz w:val="22"/>
        </w:rPr>
        <w:t>sensor</w:t>
      </w:r>
      <w:r>
        <w:rPr>
          <w:spacing w:val="12"/>
          <w:sz w:val="22"/>
        </w:rPr>
        <w:t xml:space="preserve"> </w:t>
      </w:r>
      <w:r>
        <w:rPr>
          <w:sz w:val="22"/>
        </w:rPr>
        <w:t>using</w:t>
      </w:r>
      <w:r>
        <w:rPr>
          <w:spacing w:val="12"/>
          <w:sz w:val="22"/>
        </w:rPr>
        <w:t xml:space="preserve"> </w:t>
      </w:r>
      <w:r>
        <w:rPr>
          <w:sz w:val="22"/>
        </w:rPr>
        <w:t>aluminium</w:t>
      </w:r>
      <w:r>
        <w:rPr>
          <w:spacing w:val="12"/>
          <w:sz w:val="22"/>
        </w:rPr>
        <w:t xml:space="preserve"> </w:t>
      </w:r>
      <w:r>
        <w:rPr>
          <w:spacing w:val="-2"/>
          <w:sz w:val="22"/>
        </w:rPr>
        <w:t>foil.</w:t>
      </w:r>
    </w:p>
    <w:p w14:paraId="0B3148CB">
      <w:pPr>
        <w:pStyle w:val="11"/>
        <w:numPr>
          <w:ilvl w:val="1"/>
          <w:numId w:val="21"/>
        </w:numPr>
        <w:tabs>
          <w:tab w:val="left" w:pos="1472"/>
        </w:tabs>
        <w:spacing w:before="30" w:after="0" w:line="240" w:lineRule="auto"/>
        <w:ind w:left="1472" w:right="0" w:hanging="340"/>
        <w:jc w:val="left"/>
        <w:rPr>
          <w:rFonts w:ascii="Symbol" w:hAnsi="Symbol"/>
          <w:sz w:val="22"/>
        </w:rPr>
      </w:pPr>
      <w:r>
        <w:rPr>
          <w:sz w:val="22"/>
        </w:rPr>
        <w:t>Attach</w:t>
      </w:r>
      <w:r>
        <w:rPr>
          <w:spacing w:val="5"/>
          <w:sz w:val="22"/>
        </w:rPr>
        <w:t xml:space="preserve"> </w:t>
      </w:r>
      <w:r>
        <w:rPr>
          <w:sz w:val="22"/>
        </w:rPr>
        <w:t>one</w:t>
      </w:r>
      <w:r>
        <w:rPr>
          <w:spacing w:val="5"/>
          <w:sz w:val="22"/>
        </w:rPr>
        <w:t xml:space="preserve"> </w:t>
      </w:r>
      <w:r>
        <w:rPr>
          <w:sz w:val="22"/>
        </w:rPr>
        <w:t>end</w:t>
      </w:r>
      <w:r>
        <w:rPr>
          <w:spacing w:val="7"/>
          <w:sz w:val="22"/>
        </w:rPr>
        <w:t xml:space="preserve"> </w:t>
      </w:r>
      <w:r>
        <w:rPr>
          <w:sz w:val="22"/>
        </w:rPr>
        <w:t>of</w:t>
      </w:r>
      <w:r>
        <w:rPr>
          <w:spacing w:val="6"/>
          <w:sz w:val="22"/>
        </w:rPr>
        <w:t xml:space="preserve"> </w:t>
      </w:r>
      <w:r>
        <w:rPr>
          <w:sz w:val="22"/>
        </w:rPr>
        <w:t>a</w:t>
      </w:r>
      <w:r>
        <w:rPr>
          <w:spacing w:val="7"/>
          <w:sz w:val="22"/>
        </w:rPr>
        <w:t xml:space="preserve"> </w:t>
      </w:r>
      <w:r>
        <w:rPr>
          <w:sz w:val="22"/>
        </w:rPr>
        <w:t>wire</w:t>
      </w:r>
      <w:r>
        <w:rPr>
          <w:spacing w:val="7"/>
          <w:sz w:val="22"/>
        </w:rPr>
        <w:t xml:space="preserve"> </w:t>
      </w:r>
      <w:r>
        <w:rPr>
          <w:sz w:val="22"/>
        </w:rPr>
        <w:t>to</w:t>
      </w:r>
      <w:r>
        <w:rPr>
          <w:spacing w:val="6"/>
          <w:sz w:val="22"/>
        </w:rPr>
        <w:t xml:space="preserve"> </w:t>
      </w:r>
      <w:r>
        <w:rPr>
          <w:sz w:val="22"/>
        </w:rPr>
        <w:t>the</w:t>
      </w:r>
      <w:r>
        <w:rPr>
          <w:spacing w:val="8"/>
          <w:sz w:val="22"/>
        </w:rPr>
        <w:t xml:space="preserve"> </w:t>
      </w:r>
      <w:r>
        <w:rPr>
          <w:sz w:val="22"/>
        </w:rPr>
        <w:t>aluminium</w:t>
      </w:r>
      <w:r>
        <w:rPr>
          <w:spacing w:val="6"/>
          <w:sz w:val="22"/>
        </w:rPr>
        <w:t xml:space="preserve"> </w:t>
      </w:r>
      <w:r>
        <w:rPr>
          <w:sz w:val="22"/>
        </w:rPr>
        <w:t>foil</w:t>
      </w:r>
      <w:r>
        <w:rPr>
          <w:spacing w:val="8"/>
          <w:sz w:val="22"/>
        </w:rPr>
        <w:t xml:space="preserve"> </w:t>
      </w:r>
      <w:r>
        <w:rPr>
          <w:sz w:val="22"/>
        </w:rPr>
        <w:t>and</w:t>
      </w:r>
      <w:r>
        <w:rPr>
          <w:spacing w:val="8"/>
          <w:sz w:val="22"/>
        </w:rPr>
        <w:t xml:space="preserve"> </w:t>
      </w:r>
      <w:r>
        <w:rPr>
          <w:sz w:val="22"/>
        </w:rPr>
        <w:t>the</w:t>
      </w:r>
      <w:r>
        <w:rPr>
          <w:spacing w:val="5"/>
          <w:sz w:val="22"/>
        </w:rPr>
        <w:t xml:space="preserve"> </w:t>
      </w:r>
      <w:r>
        <w:rPr>
          <w:sz w:val="22"/>
        </w:rPr>
        <w:t>other</w:t>
      </w:r>
      <w:r>
        <w:rPr>
          <w:spacing w:val="5"/>
          <w:sz w:val="22"/>
        </w:rPr>
        <w:t xml:space="preserve"> </w:t>
      </w:r>
      <w:r>
        <w:rPr>
          <w:sz w:val="22"/>
        </w:rPr>
        <w:t>end</w:t>
      </w:r>
      <w:r>
        <w:rPr>
          <w:spacing w:val="5"/>
          <w:sz w:val="22"/>
        </w:rPr>
        <w:t xml:space="preserve"> </w:t>
      </w:r>
      <w:r>
        <w:rPr>
          <w:sz w:val="22"/>
        </w:rPr>
        <w:t>to</w:t>
      </w:r>
      <w:r>
        <w:rPr>
          <w:spacing w:val="6"/>
          <w:sz w:val="22"/>
        </w:rPr>
        <w:t xml:space="preserve"> </w:t>
      </w:r>
      <w:r>
        <w:rPr>
          <w:sz w:val="22"/>
        </w:rPr>
        <w:t>a</w:t>
      </w:r>
      <w:r>
        <w:rPr>
          <w:spacing w:val="5"/>
          <w:sz w:val="22"/>
        </w:rPr>
        <w:t xml:space="preserve"> </w:t>
      </w:r>
      <w:r>
        <w:rPr>
          <w:spacing w:val="-2"/>
          <w:sz w:val="22"/>
        </w:rPr>
        <w:t>battery.</w:t>
      </w:r>
    </w:p>
    <w:p w14:paraId="6DD7201B">
      <w:pPr>
        <w:pStyle w:val="11"/>
        <w:numPr>
          <w:ilvl w:val="1"/>
          <w:numId w:val="21"/>
        </w:numPr>
        <w:tabs>
          <w:tab w:val="left" w:pos="1472"/>
        </w:tabs>
        <w:spacing w:before="28" w:after="0" w:line="266" w:lineRule="auto"/>
        <w:ind w:left="1472" w:right="1152" w:hanging="340"/>
        <w:jc w:val="left"/>
        <w:rPr>
          <w:rFonts w:ascii="Symbol" w:hAnsi="Symbol"/>
          <w:sz w:val="22"/>
        </w:rPr>
      </w:pPr>
      <w:r>
        <w:rPr>
          <w:sz w:val="22"/>
        </w:rPr>
        <w:t>When user holds the aluminium foils, it completes the circuit allowing the LED to the</w:t>
      </w:r>
      <w:r>
        <w:rPr>
          <w:spacing w:val="40"/>
          <w:sz w:val="22"/>
        </w:rPr>
        <w:t xml:space="preserve"> </w:t>
      </w:r>
      <w:r>
        <w:rPr>
          <w:sz w:val="22"/>
        </w:rPr>
        <w:t>lights up.</w:t>
      </w:r>
    </w:p>
    <w:p w14:paraId="56DE406F">
      <w:pPr>
        <w:pStyle w:val="6"/>
        <w:tabs>
          <w:tab w:val="left" w:pos="2101"/>
          <w:tab w:val="left" w:pos="3127"/>
          <w:tab w:val="left" w:pos="3986"/>
          <w:tab w:val="left" w:pos="5503"/>
          <w:tab w:val="left" w:pos="7052"/>
          <w:tab w:val="left" w:pos="8594"/>
        </w:tabs>
        <w:spacing w:before="149" w:line="266" w:lineRule="auto"/>
        <w:ind w:left="1132" w:right="1150" w:hanging="1"/>
      </w:pPr>
      <w:r>
        <w:t>When two users touch the aluminium foil with their</w:t>
      </w:r>
      <w:r>
        <w:rPr>
          <w:spacing w:val="21"/>
        </w:rPr>
        <w:t xml:space="preserve"> </w:t>
      </w:r>
      <w:r>
        <w:t>figures completing</w:t>
      </w:r>
      <w:r>
        <w:rPr>
          <w:spacing w:val="21"/>
        </w:rPr>
        <w:t xml:space="preserve"> </w:t>
      </w:r>
      <w:r>
        <w:t>this</w:t>
      </w:r>
      <w:r>
        <w:rPr>
          <w:spacing w:val="80"/>
        </w:rPr>
        <w:t xml:space="preserve"> </w:t>
      </w:r>
      <w:r>
        <w:t>circuit , the</w:t>
      </w:r>
      <w:r>
        <w:rPr>
          <w:spacing w:val="40"/>
        </w:rPr>
        <w:t xml:space="preserve"> </w:t>
      </w:r>
      <w:r>
        <w:rPr>
          <w:spacing w:val="-5"/>
        </w:rPr>
        <w:t>LED</w:t>
      </w:r>
      <w:r>
        <w:tab/>
      </w:r>
      <w:r>
        <w:rPr>
          <w:spacing w:val="-4"/>
        </w:rPr>
        <w:t>light</w:t>
      </w:r>
      <w:r>
        <w:tab/>
      </w:r>
      <w:r>
        <w:rPr>
          <w:spacing w:val="-5"/>
        </w:rPr>
        <w:t>up</w:t>
      </w:r>
      <w:r>
        <w:tab/>
      </w:r>
      <w:r>
        <w:rPr>
          <w:spacing w:val="-2"/>
        </w:rPr>
        <w:t>indicating</w:t>
      </w:r>
      <w:r>
        <w:tab/>
      </w:r>
      <w:r>
        <w:rPr>
          <w:spacing w:val="-2"/>
        </w:rPr>
        <w:t>successful</w:t>
      </w:r>
      <w:r>
        <w:tab/>
      </w:r>
      <w:r>
        <w:rPr>
          <w:spacing w:val="-2"/>
        </w:rPr>
        <w:t>telepathic</w:t>
      </w:r>
      <w:r>
        <w:tab/>
      </w:r>
      <w:r>
        <w:rPr>
          <w:spacing w:val="-2"/>
        </w:rPr>
        <w:t>pairing.</w:t>
      </w:r>
    </w:p>
    <w:p w14:paraId="146A3814">
      <w:pPr>
        <w:pStyle w:val="6"/>
        <w:spacing w:before="179"/>
      </w:pPr>
    </w:p>
    <w:p w14:paraId="4E002520">
      <w:pPr>
        <w:pStyle w:val="3"/>
      </w:pPr>
      <w:r>
        <w:t>Medium</w:t>
      </w:r>
      <w:r>
        <w:rPr>
          <w:spacing w:val="10"/>
        </w:rPr>
        <w:t xml:space="preserve"> </w:t>
      </w:r>
      <w:r>
        <w:t>Fidelity:</w:t>
      </w:r>
      <w:r>
        <w:rPr>
          <w:spacing w:val="8"/>
        </w:rPr>
        <w:t xml:space="preserve"> </w:t>
      </w:r>
      <w:r>
        <w:t>Suitable</w:t>
      </w:r>
      <w:r>
        <w:rPr>
          <w:spacing w:val="9"/>
        </w:rPr>
        <w:t xml:space="preserve"> </w:t>
      </w:r>
      <w:r>
        <w:t>for</w:t>
      </w:r>
      <w:r>
        <w:rPr>
          <w:spacing w:val="10"/>
        </w:rPr>
        <w:t xml:space="preserve"> </w:t>
      </w:r>
      <w:r>
        <w:t>the</w:t>
      </w:r>
      <w:r>
        <w:rPr>
          <w:spacing w:val="9"/>
        </w:rPr>
        <w:t xml:space="preserve"> </w:t>
      </w:r>
      <w:r>
        <w:t>last</w:t>
      </w:r>
      <w:r>
        <w:rPr>
          <w:spacing w:val="9"/>
        </w:rPr>
        <w:t xml:space="preserve"> </w:t>
      </w:r>
      <w:r>
        <w:t>stage</w:t>
      </w:r>
      <w:r>
        <w:rPr>
          <w:spacing w:val="10"/>
        </w:rPr>
        <w:t xml:space="preserve"> </w:t>
      </w:r>
      <w:r>
        <w:t>of</w:t>
      </w:r>
      <w:r>
        <w:rPr>
          <w:spacing w:val="9"/>
        </w:rPr>
        <w:t xml:space="preserve"> </w:t>
      </w:r>
      <w:r>
        <w:t>prototype</w:t>
      </w:r>
      <w:r>
        <w:rPr>
          <w:spacing w:val="8"/>
        </w:rPr>
        <w:t xml:space="preserve"> </w:t>
      </w:r>
      <w:r>
        <w:rPr>
          <w:spacing w:val="-2"/>
        </w:rPr>
        <w:t>model</w:t>
      </w:r>
    </w:p>
    <w:p w14:paraId="683A8621">
      <w:pPr>
        <w:pStyle w:val="6"/>
        <w:spacing w:before="179" w:line="266" w:lineRule="auto"/>
        <w:ind w:left="794" w:right="1150" w:hanging="1"/>
      </w:pPr>
      <w:r>
        <w:rPr>
          <w:b/>
        </w:rPr>
        <w:t xml:space="preserve">Materials needed: </w:t>
      </w:r>
      <w:r>
        <w:t>Audio EEG sensor Bluetooth module , LED Lights , Breadboard and Jumper wires , power source</w:t>
      </w:r>
    </w:p>
    <w:p w14:paraId="4DEF2DC9">
      <w:pPr>
        <w:pStyle w:val="6"/>
      </w:pPr>
    </w:p>
    <w:p w14:paraId="34747F76">
      <w:pPr>
        <w:pStyle w:val="6"/>
        <w:spacing w:before="61"/>
      </w:pPr>
    </w:p>
    <w:p w14:paraId="4E6CB013">
      <w:pPr>
        <w:pStyle w:val="3"/>
        <w:tabs>
          <w:tab w:val="left" w:pos="9224"/>
        </w:tabs>
      </w:pPr>
      <w:r>
        <w:rPr>
          <w:spacing w:val="-2"/>
        </w:rPr>
        <w:t>Steps</w:t>
      </w:r>
      <w:r>
        <w:tab/>
      </w:r>
      <w:r>
        <w:rPr>
          <w:spacing w:val="-10"/>
        </w:rPr>
        <w:t>:</w:t>
      </w:r>
    </w:p>
    <w:p w14:paraId="52326ECD">
      <w:pPr>
        <w:pStyle w:val="6"/>
        <w:spacing w:before="208"/>
        <w:rPr>
          <w:b/>
        </w:rPr>
      </w:pPr>
    </w:p>
    <w:p w14:paraId="424C417F">
      <w:pPr>
        <w:pStyle w:val="11"/>
        <w:numPr>
          <w:ilvl w:val="1"/>
          <w:numId w:val="21"/>
        </w:numPr>
        <w:tabs>
          <w:tab w:val="left" w:pos="1470"/>
          <w:tab w:val="left" w:pos="1472"/>
        </w:tabs>
        <w:spacing w:before="0" w:after="0" w:line="264" w:lineRule="auto"/>
        <w:ind w:left="1472" w:right="1150" w:hanging="340"/>
        <w:jc w:val="both"/>
        <w:rPr>
          <w:rFonts w:ascii="Symbol" w:hAnsi="Symbol"/>
          <w:sz w:val="22"/>
        </w:rPr>
      </w:pPr>
      <w:r>
        <w:rPr>
          <w:b/>
          <w:sz w:val="22"/>
        </w:rPr>
        <w:t>Setup and connection:</w:t>
      </w:r>
      <w:r>
        <w:rPr>
          <w:b/>
          <w:spacing w:val="40"/>
          <w:sz w:val="22"/>
        </w:rPr>
        <w:t xml:space="preserve"> </w:t>
      </w:r>
      <w:r>
        <w:rPr>
          <w:sz w:val="22"/>
        </w:rPr>
        <w:t>connect the EEG sensor and Bluetooth module to the microcontroller using jumpers wires and a bread.</w:t>
      </w:r>
    </w:p>
    <w:p w14:paraId="3365A3B2">
      <w:pPr>
        <w:pStyle w:val="11"/>
        <w:numPr>
          <w:ilvl w:val="1"/>
          <w:numId w:val="21"/>
        </w:numPr>
        <w:tabs>
          <w:tab w:val="left" w:pos="1470"/>
          <w:tab w:val="left" w:pos="1472"/>
        </w:tabs>
        <w:spacing w:before="5" w:after="0" w:line="264" w:lineRule="auto"/>
        <w:ind w:left="1472" w:right="1150" w:hanging="340"/>
        <w:jc w:val="both"/>
        <w:rPr>
          <w:rFonts w:ascii="Symbol" w:hAnsi="Symbol"/>
          <w:sz w:val="22"/>
        </w:rPr>
      </w:pPr>
      <w:r>
        <w:rPr>
          <w:b/>
          <w:sz w:val="22"/>
        </w:rPr>
        <w:t xml:space="preserve">Programming: </w:t>
      </w:r>
      <w:r>
        <w:rPr>
          <w:sz w:val="22"/>
        </w:rPr>
        <w:t>write a program to read brainwave data from the EEG sensor and interpret it for</w:t>
      </w:r>
      <w:r>
        <w:rPr>
          <w:spacing w:val="22"/>
          <w:sz w:val="22"/>
        </w:rPr>
        <w:t xml:space="preserve"> </w:t>
      </w:r>
      <w:r>
        <w:rPr>
          <w:sz w:val="22"/>
        </w:rPr>
        <w:t>pairing process. Program the Bluetooth</w:t>
      </w:r>
      <w:r>
        <w:rPr>
          <w:spacing w:val="22"/>
          <w:sz w:val="22"/>
        </w:rPr>
        <w:t xml:space="preserve"> </w:t>
      </w:r>
      <w:r>
        <w:rPr>
          <w:sz w:val="22"/>
        </w:rPr>
        <w:t>module</w:t>
      </w:r>
      <w:r>
        <w:rPr>
          <w:spacing w:val="23"/>
          <w:sz w:val="22"/>
        </w:rPr>
        <w:t xml:space="preserve"> </w:t>
      </w:r>
      <w:r>
        <w:rPr>
          <w:sz w:val="22"/>
        </w:rPr>
        <w:t>to send pairing signal</w:t>
      </w:r>
      <w:r>
        <w:rPr>
          <w:spacing w:val="40"/>
          <w:sz w:val="22"/>
        </w:rPr>
        <w:t xml:space="preserve"> </w:t>
      </w:r>
      <w:r>
        <w:rPr>
          <w:sz w:val="22"/>
        </w:rPr>
        <w:t>to nearby device.</w:t>
      </w:r>
    </w:p>
    <w:p w14:paraId="5AD3A2B4">
      <w:pPr>
        <w:pStyle w:val="11"/>
        <w:numPr>
          <w:ilvl w:val="1"/>
          <w:numId w:val="21"/>
        </w:numPr>
        <w:tabs>
          <w:tab w:val="left" w:pos="1470"/>
          <w:tab w:val="left" w:pos="1472"/>
        </w:tabs>
        <w:spacing w:before="7" w:after="0" w:line="264" w:lineRule="auto"/>
        <w:ind w:left="1472" w:right="1149" w:hanging="340"/>
        <w:jc w:val="both"/>
        <w:rPr>
          <w:rFonts w:ascii="Symbol" w:hAnsi="Symbol"/>
          <w:sz w:val="22"/>
        </w:rPr>
      </w:pPr>
      <w:r>
        <w:rPr>
          <w:b/>
          <w:sz w:val="22"/>
        </w:rPr>
        <w:t xml:space="preserve">Enclosure design: </w:t>
      </w:r>
      <w:r>
        <w:rPr>
          <w:sz w:val="22"/>
        </w:rPr>
        <w:t>design a simple enclosure using 3D printer or cardboard to house</w:t>
      </w:r>
      <w:r>
        <w:rPr>
          <w:spacing w:val="80"/>
          <w:sz w:val="22"/>
        </w:rPr>
        <w:t xml:space="preserve"> </w:t>
      </w:r>
      <w:r>
        <w:rPr>
          <w:sz w:val="22"/>
        </w:rPr>
        <w:t>the components ensure there are opening for the sensor LED lights and any necessary buttons or switches.</w:t>
      </w:r>
    </w:p>
    <w:p w14:paraId="7B85ED86">
      <w:pPr>
        <w:pStyle w:val="11"/>
        <w:numPr>
          <w:ilvl w:val="1"/>
          <w:numId w:val="21"/>
        </w:numPr>
        <w:tabs>
          <w:tab w:val="left" w:pos="1470"/>
          <w:tab w:val="left" w:pos="1472"/>
        </w:tabs>
        <w:spacing w:before="5" w:after="0" w:line="266" w:lineRule="auto"/>
        <w:ind w:left="1472" w:right="1150" w:hanging="340"/>
        <w:jc w:val="both"/>
        <w:rPr>
          <w:rFonts w:ascii="Symbol" w:hAnsi="Symbol"/>
          <w:sz w:val="22"/>
        </w:rPr>
      </w:pPr>
      <w:r>
        <w:rPr>
          <w:b/>
          <w:sz w:val="22"/>
        </w:rPr>
        <w:t xml:space="preserve">Pairing process: </w:t>
      </w:r>
      <w:r>
        <w:rPr>
          <w:sz w:val="22"/>
        </w:rPr>
        <w:t>when the user concentrates on a specific thought the EEG sensor detects the brainwave pattern and sends a pairing signal via Bluetooth to nearby devices. LED lights provide feedback to the users during the pairing process.</w:t>
      </w:r>
    </w:p>
    <w:p w14:paraId="632BF32E">
      <w:pPr>
        <w:pStyle w:val="6"/>
        <w:spacing w:before="5"/>
      </w:pPr>
    </w:p>
    <w:p w14:paraId="244834ED">
      <w:pPr>
        <w:pStyle w:val="3"/>
        <w:tabs>
          <w:tab w:val="left" w:pos="9223"/>
        </w:tabs>
      </w:pPr>
      <w:r>
        <w:rPr>
          <w:spacing w:val="-2"/>
        </w:rPr>
        <w:t>Outcomes</w:t>
      </w:r>
      <w:r>
        <w:tab/>
      </w:r>
      <w:r>
        <w:rPr>
          <w:spacing w:val="-10"/>
        </w:rPr>
        <w:t>:</w:t>
      </w:r>
    </w:p>
    <w:p w14:paraId="61DFB8F8">
      <w:pPr>
        <w:pStyle w:val="6"/>
        <w:spacing w:before="208"/>
        <w:rPr>
          <w:b/>
        </w:rPr>
      </w:pPr>
    </w:p>
    <w:p w14:paraId="636AFBA7">
      <w:pPr>
        <w:pStyle w:val="6"/>
        <w:spacing w:line="266" w:lineRule="auto"/>
        <w:ind w:left="794" w:right="1151" w:firstLine="678"/>
        <w:jc w:val="both"/>
      </w:pPr>
      <w:r>
        <w:t>The low fidelity prototype demonstrates the concept of telepathic pairing for</w:t>
      </w:r>
      <w:r>
        <w:rPr>
          <w:spacing w:val="40"/>
        </w:rPr>
        <w:t xml:space="preserve"> </w:t>
      </w:r>
      <w:r>
        <w:t xml:space="preserve">Bluetooth device using simple materials, providing a tangible representation of the innovation </w:t>
      </w:r>
      <w:r>
        <w:rPr>
          <w:spacing w:val="-2"/>
        </w:rPr>
        <w:t>idea.</w:t>
      </w:r>
    </w:p>
    <w:p w14:paraId="2D26CC3D">
      <w:pPr>
        <w:pStyle w:val="6"/>
        <w:spacing w:before="148" w:line="266" w:lineRule="auto"/>
        <w:ind w:left="794" w:right="1150" w:firstLine="677"/>
        <w:jc w:val="both"/>
      </w:pPr>
      <w:r>
        <w:t>The middle fidelity prototype demonstrates the feasibility of using brainwave technology for Bluetooth pairing, providing a more polished and functional representation of the innovation idea compared to the low fidelity prototype.</w:t>
      </w:r>
    </w:p>
    <w:p w14:paraId="37D110FC">
      <w:pPr>
        <w:pStyle w:val="6"/>
        <w:spacing w:before="242"/>
        <w:rPr>
          <w:sz w:val="20"/>
        </w:rPr>
      </w:pPr>
      <w:r>
        <w:rPr>
          <w:sz w:val="20"/>
        </w:rPr>
        <mc:AlternateContent>
          <mc:Choice Requires="wps">
            <w:drawing>
              <wp:anchor distT="0" distB="0" distL="0" distR="0" simplePos="0" relativeHeight="251732992" behindDoc="1" locked="0" layoutInCell="1" allowOverlap="1">
                <wp:simplePos x="0" y="0"/>
                <wp:positionH relativeFrom="page">
                  <wp:posOffset>1172210</wp:posOffset>
                </wp:positionH>
                <wp:positionV relativeFrom="paragraph">
                  <wp:posOffset>323850</wp:posOffset>
                </wp:positionV>
                <wp:extent cx="5428615" cy="6350"/>
                <wp:effectExtent l="0" t="0" r="0" b="0"/>
                <wp:wrapTopAndBottom/>
                <wp:docPr id="157" name="Graphic 157"/>
                <wp:cNvGraphicFramePr/>
                <a:graphic xmlns:a="http://schemas.openxmlformats.org/drawingml/2006/main">
                  <a:graphicData uri="http://schemas.microsoft.com/office/word/2010/wordprocessingShape">
                    <wps:wsp>
                      <wps:cNvSpPr/>
                      <wps:spPr>
                        <a:xfrm>
                          <a:off x="0" y="0"/>
                          <a:ext cx="5428615" cy="6350"/>
                        </a:xfrm>
                        <a:custGeom>
                          <a:avLst/>
                          <a:gdLst/>
                          <a:ahLst/>
                          <a:cxnLst/>
                          <a:rect l="l" t="t" r="r" b="b"/>
                          <a:pathLst>
                            <a:path w="5428615" h="6350">
                              <a:moveTo>
                                <a:pt x="5428487" y="0"/>
                              </a:moveTo>
                              <a:lnTo>
                                <a:pt x="0" y="0"/>
                              </a:lnTo>
                              <a:lnTo>
                                <a:pt x="0" y="6095"/>
                              </a:lnTo>
                              <a:lnTo>
                                <a:pt x="5428487" y="6095"/>
                              </a:lnTo>
                              <a:lnTo>
                                <a:pt x="5428487" y="0"/>
                              </a:lnTo>
                              <a:close/>
                            </a:path>
                          </a:pathLst>
                        </a:custGeom>
                        <a:solidFill>
                          <a:srgbClr val="000000"/>
                        </a:solidFill>
                      </wps:spPr>
                      <wps:bodyPr wrap="square" lIns="0" tIns="0" rIns="0" bIns="0" rtlCol="0">
                        <a:noAutofit/>
                      </wps:bodyPr>
                    </wps:wsp>
                  </a:graphicData>
                </a:graphic>
              </wp:anchor>
            </w:drawing>
          </mc:Choice>
          <mc:Fallback>
            <w:pict>
              <v:shape id="Graphic 157" o:spid="_x0000_s1026" o:spt="100" style="position:absolute;left:0pt;margin-left:92.3pt;margin-top:25.5pt;height:0.5pt;width:427.45pt;mso-position-horizontal-relative:page;mso-wrap-distance-bottom:0pt;mso-wrap-distance-top:0pt;z-index:-251583488;mso-width-relative:page;mso-height-relative:page;" fillcolor="#000000" filled="t" stroked="f" coordsize="5428615,6350" o:gfxdata="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RY2h8&#10;1gAAAAoBAAAPAAAAAAAAAAEAIAAAACIAAABkcnMvZG93bnJldi54bWxQSwECFAAUAAAACACHTuJA&#10;srgtTiMCAADgBAAADgAAAAAAAAABACAAAAAlAQAAZHJzL2Uyb0RvYy54bWxQSwUGAAAAAAYABgBZ&#10;AQAAugUAAAAA&#10;" path="m5428487,0l0,0,0,6095,5428487,6095,5428487,0xe">
                <v:fill on="t" focussize="0,0"/>
                <v:stroke on="f"/>
                <v:imagedata o:title=""/>
                <o:lock v:ext="edit" aspectratio="f"/>
                <v:textbox inset="0mm,0mm,0mm,0mm"/>
                <w10:wrap type="topAndBottom"/>
              </v:shape>
            </w:pict>
          </mc:Fallback>
        </mc:AlternateContent>
      </w:r>
    </w:p>
    <w:sectPr>
      <w:pgSz w:w="12240" w:h="15840"/>
      <w:pgMar w:top="1040" w:right="720" w:bottom="880" w:left="1080" w:header="623" w:footer="68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1"/>
    <w:family w:val="swiss"/>
    <w:pitch w:val="default"/>
    <w:sig w:usb0="E1002EFF" w:usb1="C000605B" w:usb2="00000029" w:usb3="00000000" w:csb0="200101FF" w:csb1="20280000"/>
  </w:font>
  <w:font w:name="Arial">
    <w:panose1 w:val="020B0604020202020204"/>
    <w:charset w:val="01"/>
    <w:family w:val="swiss"/>
    <w:pitch w:val="default"/>
    <w:sig w:usb0="E0002EFF" w:usb1="C000785B"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Calibri Light">
    <w:panose1 w:val="020F0302020204030204"/>
    <w:charset w:val="01"/>
    <w:family w:val="roman"/>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18275E">
    <w:pPr>
      <w:pStyle w:val="6"/>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5974715</wp:posOffset>
              </wp:positionH>
              <wp:positionV relativeFrom="page">
                <wp:posOffset>9487535</wp:posOffset>
              </wp:positionV>
              <wp:extent cx="652780" cy="156845"/>
              <wp:effectExtent l="0" t="0" r="0" b="0"/>
              <wp:wrapNone/>
              <wp:docPr id="12" name="Textbox 12"/>
              <wp:cNvGraphicFramePr/>
              <a:graphic xmlns:a="http://schemas.openxmlformats.org/drawingml/2006/main">
                <a:graphicData uri="http://schemas.microsoft.com/office/word/2010/wordprocessingShape">
                  <wps:wsp>
                    <wps:cNvSpPr txBox="1"/>
                    <wps:spPr>
                      <a:xfrm>
                        <a:off x="0" y="0"/>
                        <a:ext cx="652780" cy="156845"/>
                      </a:xfrm>
                      <a:prstGeom prst="rect">
                        <a:avLst/>
                      </a:prstGeom>
                    </wps:spPr>
                    <wps:txbx>
                      <w:txbxContent>
                        <w:p w14:paraId="60358656">
                          <w:pPr>
                            <w:spacing w:before="0" w:line="229" w:lineRule="exact"/>
                            <w:ind w:left="20" w:right="0" w:firstLine="0"/>
                            <w:jc w:val="left"/>
                            <w:rPr>
                              <w:sz w:val="20"/>
                            </w:rPr>
                          </w:pPr>
                          <w:r>
                            <w:rPr>
                              <w:sz w:val="20"/>
                            </w:rPr>
                            <w:t>Page</w:t>
                          </w:r>
                          <w:r>
                            <w:rPr>
                              <w:spacing w:val="1"/>
                              <w:sz w:val="20"/>
                            </w:rPr>
                            <w:t xml:space="preserve"> </w:t>
                          </w:r>
                          <w:r>
                            <w:rPr>
                              <w:sz w:val="20"/>
                            </w:rPr>
                            <w:t>No:</w:t>
                          </w:r>
                          <w:r>
                            <w:rPr>
                              <w:spacing w:val="2"/>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470.45pt;margin-top:747.05pt;height:12.35pt;width:51.4pt;mso-position-horizontal-relative:page;mso-position-vertical-relative:page;z-index:-251653120;mso-width-relative:page;mso-height-relative:page;" filled="f" stroked="f" coordsize="21600,21600" o:gfxdata="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AHbvNwAAAAOAQAADwAAAAAAAAABACAAAAAiAAAAZHJzL2Rvd25yZXYueG1sUEsBAhQAFAAA&#10;AAgAh07iQJ27QGWyAQAAdQMAAA4AAAAAAAAAAQAgAAAAKwEAAGRycy9lMm9Eb2MueG1sUEsFBgAA&#10;AAAGAAYAWQEAAE8FAAAAAA==&#10;">
              <v:fill on="f" focussize="0,0"/>
              <v:stroke on="f"/>
              <v:imagedata o:title=""/>
              <o:lock v:ext="edit" aspectratio="f"/>
              <v:textbox inset="0mm,0mm,0mm,0mm">
                <w:txbxContent>
                  <w:p w14:paraId="60358656">
                    <w:pPr>
                      <w:spacing w:before="0" w:line="229" w:lineRule="exact"/>
                      <w:ind w:left="20" w:right="0" w:firstLine="0"/>
                      <w:jc w:val="left"/>
                      <w:rPr>
                        <w:sz w:val="20"/>
                      </w:rPr>
                    </w:pPr>
                    <w:r>
                      <w:rPr>
                        <w:sz w:val="20"/>
                      </w:rPr>
                      <w:t>Page</w:t>
                    </w:r>
                    <w:r>
                      <w:rPr>
                        <w:spacing w:val="1"/>
                        <w:sz w:val="20"/>
                      </w:rPr>
                      <w:t xml:space="preserve"> </w:t>
                    </w:r>
                    <w:r>
                      <w:rPr>
                        <w:sz w:val="20"/>
                      </w:rPr>
                      <w:t>No:</w:t>
                    </w:r>
                    <w:r>
                      <w:rPr>
                        <w:spacing w:val="2"/>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D0356A">
    <w:pPr>
      <w:pStyle w:val="6"/>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4975860</wp:posOffset>
              </wp:positionH>
              <wp:positionV relativeFrom="page">
                <wp:posOffset>381635</wp:posOffset>
              </wp:positionV>
              <wp:extent cx="2079625" cy="303530"/>
              <wp:effectExtent l="0" t="0" r="0" b="0"/>
              <wp:wrapNone/>
              <wp:docPr id="10" name="Textbox 10"/>
              <wp:cNvGraphicFramePr/>
              <a:graphic xmlns:a="http://schemas.openxmlformats.org/drawingml/2006/main">
                <a:graphicData uri="http://schemas.microsoft.com/office/word/2010/wordprocessingShape">
                  <wps:wsp>
                    <wps:cNvSpPr txBox="1"/>
                    <wps:spPr>
                      <a:xfrm>
                        <a:off x="0" y="0"/>
                        <a:ext cx="2079625" cy="303530"/>
                      </a:xfrm>
                      <a:prstGeom prst="rect">
                        <a:avLst/>
                      </a:prstGeom>
                    </wps:spPr>
                    <wps:txbx>
                      <w:txbxContent>
                        <w:p w14:paraId="5D894BDD">
                          <w:pPr>
                            <w:spacing w:before="0" w:line="222" w:lineRule="exact"/>
                            <w:ind w:left="0" w:right="18" w:firstLine="0"/>
                            <w:jc w:val="right"/>
                            <w:rPr>
                              <w:b/>
                              <w:sz w:val="20"/>
                            </w:rPr>
                          </w:pPr>
                          <w:r>
                            <w:rPr>
                              <w:b/>
                              <w:sz w:val="20"/>
                            </w:rPr>
                            <w:t>Faculty</w:t>
                          </w:r>
                          <w:r>
                            <w:rPr>
                              <w:b/>
                              <w:spacing w:val="2"/>
                              <w:sz w:val="20"/>
                            </w:rPr>
                            <w:t xml:space="preserve"> </w:t>
                          </w:r>
                          <w:r>
                            <w:rPr>
                              <w:b/>
                              <w:sz w:val="20"/>
                            </w:rPr>
                            <w:t>of</w:t>
                          </w:r>
                          <w:r>
                            <w:rPr>
                              <w:b/>
                              <w:spacing w:val="1"/>
                              <w:sz w:val="20"/>
                            </w:rPr>
                            <w:t xml:space="preserve"> </w:t>
                          </w:r>
                          <w:r>
                            <w:rPr>
                              <w:b/>
                              <w:sz w:val="20"/>
                            </w:rPr>
                            <w:t>Engineering</w:t>
                          </w:r>
                          <w:r>
                            <w:rPr>
                              <w:b/>
                              <w:spacing w:val="5"/>
                              <w:sz w:val="20"/>
                            </w:rPr>
                            <w:t xml:space="preserve"> </w:t>
                          </w:r>
                          <w:r>
                            <w:rPr>
                              <w:b/>
                              <w:sz w:val="20"/>
                            </w:rPr>
                            <w:t>and</w:t>
                          </w:r>
                          <w:r>
                            <w:rPr>
                              <w:b/>
                              <w:spacing w:val="2"/>
                              <w:sz w:val="20"/>
                            </w:rPr>
                            <w:t xml:space="preserve"> </w:t>
                          </w:r>
                          <w:r>
                            <w:rPr>
                              <w:b/>
                              <w:spacing w:val="-2"/>
                              <w:sz w:val="20"/>
                            </w:rPr>
                            <w:t>Technology</w:t>
                          </w:r>
                        </w:p>
                        <w:p w14:paraId="6266FAAA">
                          <w:pPr>
                            <w:spacing w:before="0" w:line="237" w:lineRule="exact"/>
                            <w:ind w:left="0" w:right="18" w:firstLine="0"/>
                            <w:jc w:val="right"/>
                            <w:rPr>
                              <w:b/>
                              <w:sz w:val="20"/>
                            </w:rPr>
                          </w:pPr>
                          <w:r>
                            <w:rPr>
                              <w:b/>
                              <w:spacing w:val="-2"/>
                              <w:w w:val="105"/>
                              <w:sz w:val="20"/>
                            </w:rPr>
                            <w:t>(303105152)</w:t>
                          </w:r>
                        </w:p>
                      </w:txbxContent>
                    </wps:txbx>
                    <wps:bodyPr wrap="square" lIns="0" tIns="0" rIns="0" bIns="0" rtlCol="0">
                      <a:noAutofit/>
                    </wps:bodyPr>
                  </wps:wsp>
                </a:graphicData>
              </a:graphic>
            </wp:anchor>
          </w:drawing>
        </mc:Choice>
        <mc:Fallback>
          <w:pict>
            <v:shape id="Textbox 10" o:spid="_x0000_s1026" o:spt="202" type="#_x0000_t202" style="position:absolute;left:0pt;margin-left:391.8pt;margin-top:30.05pt;height:23.9pt;width:163.75pt;mso-position-horizontal-relative:page;mso-position-vertical-relative:page;z-index:-251654144;mso-width-relative:page;mso-height-relative:page;" filled="f" stroked="f" coordsize="21600,21600" o:gfxdata="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X9WVKNgAAAALAQAADwAAAAAAAAABACAAAAAiAAAAZHJzL2Rvd25yZXYueG1sUEsBAhQAFAAAAAgA&#10;h07iQHRSO+ezAQAAdgMAAA4AAAAAAAAAAQAgAAAAJwEAAGRycy9lMm9Eb2MueG1sUEsFBgAAAAAG&#10;AAYAWQEAAEwFAAAAAA==&#10;">
              <v:fill on="f" focussize="0,0"/>
              <v:stroke on="f"/>
              <v:imagedata o:title=""/>
              <o:lock v:ext="edit" aspectratio="f"/>
              <v:textbox inset="0mm,0mm,0mm,0mm">
                <w:txbxContent>
                  <w:p w14:paraId="5D894BDD">
                    <w:pPr>
                      <w:spacing w:before="0" w:line="222" w:lineRule="exact"/>
                      <w:ind w:left="0" w:right="18" w:firstLine="0"/>
                      <w:jc w:val="right"/>
                      <w:rPr>
                        <w:b/>
                        <w:sz w:val="20"/>
                      </w:rPr>
                    </w:pPr>
                    <w:r>
                      <w:rPr>
                        <w:b/>
                        <w:sz w:val="20"/>
                      </w:rPr>
                      <w:t>Faculty</w:t>
                    </w:r>
                    <w:r>
                      <w:rPr>
                        <w:b/>
                        <w:spacing w:val="2"/>
                        <w:sz w:val="20"/>
                      </w:rPr>
                      <w:t xml:space="preserve"> </w:t>
                    </w:r>
                    <w:r>
                      <w:rPr>
                        <w:b/>
                        <w:sz w:val="20"/>
                      </w:rPr>
                      <w:t>of</w:t>
                    </w:r>
                    <w:r>
                      <w:rPr>
                        <w:b/>
                        <w:spacing w:val="1"/>
                        <w:sz w:val="20"/>
                      </w:rPr>
                      <w:t xml:space="preserve"> </w:t>
                    </w:r>
                    <w:r>
                      <w:rPr>
                        <w:b/>
                        <w:sz w:val="20"/>
                      </w:rPr>
                      <w:t>Engineering</w:t>
                    </w:r>
                    <w:r>
                      <w:rPr>
                        <w:b/>
                        <w:spacing w:val="5"/>
                        <w:sz w:val="20"/>
                      </w:rPr>
                      <w:t xml:space="preserve"> </w:t>
                    </w:r>
                    <w:r>
                      <w:rPr>
                        <w:b/>
                        <w:sz w:val="20"/>
                      </w:rPr>
                      <w:t>and</w:t>
                    </w:r>
                    <w:r>
                      <w:rPr>
                        <w:b/>
                        <w:spacing w:val="2"/>
                        <w:sz w:val="20"/>
                      </w:rPr>
                      <w:t xml:space="preserve"> </w:t>
                    </w:r>
                    <w:r>
                      <w:rPr>
                        <w:b/>
                        <w:spacing w:val="-2"/>
                        <w:sz w:val="20"/>
                      </w:rPr>
                      <w:t>Technology</w:t>
                    </w:r>
                  </w:p>
                  <w:p w14:paraId="6266FAAA">
                    <w:pPr>
                      <w:spacing w:before="0" w:line="237" w:lineRule="exact"/>
                      <w:ind w:left="0" w:right="18" w:firstLine="0"/>
                      <w:jc w:val="right"/>
                      <w:rPr>
                        <w:b/>
                        <w:sz w:val="20"/>
                      </w:rPr>
                    </w:pPr>
                    <w:r>
                      <w:rPr>
                        <w:b/>
                        <w:spacing w:val="-2"/>
                        <w:w w:val="105"/>
                        <w:sz w:val="20"/>
                      </w:rPr>
                      <w:t>(303105152)</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1020" w:hanging="226"/>
        <w:jc w:val="left"/>
      </w:pPr>
      <w:rPr>
        <w:rFonts w:hint="default" w:ascii="Calibri" w:hAnsi="Calibri" w:eastAsia="Calibri" w:cs="Calibri"/>
        <w:b/>
        <w:bCs/>
        <w:i w:val="0"/>
        <w:iCs w:val="0"/>
        <w:spacing w:val="-1"/>
        <w:w w:val="102"/>
        <w:sz w:val="22"/>
        <w:szCs w:val="22"/>
        <w:lang w:val="en-US" w:eastAsia="en-US" w:bidi="ar-SA"/>
      </w:rPr>
    </w:lvl>
    <w:lvl w:ilvl="1" w:tentative="0">
      <w:start w:val="0"/>
      <w:numFmt w:val="bullet"/>
      <w:lvlText w:val=""/>
      <w:lvlJc w:val="left"/>
      <w:pPr>
        <w:ind w:left="1472" w:hanging="340"/>
      </w:pPr>
      <w:rPr>
        <w:rFonts w:hint="default" w:ascii="Symbol" w:hAnsi="Symbol" w:eastAsia="Symbol" w:cs="Symbol"/>
        <w:b w:val="0"/>
        <w:bCs w:val="0"/>
        <w:i w:val="0"/>
        <w:iCs w:val="0"/>
        <w:spacing w:val="0"/>
        <w:w w:val="99"/>
        <w:sz w:val="19"/>
        <w:szCs w:val="19"/>
        <w:lang w:val="en-US" w:eastAsia="en-US" w:bidi="ar-SA"/>
      </w:rPr>
    </w:lvl>
    <w:lvl w:ilvl="2" w:tentative="0">
      <w:start w:val="0"/>
      <w:numFmt w:val="bullet"/>
      <w:lvlText w:val="o"/>
      <w:lvlJc w:val="left"/>
      <w:pPr>
        <w:ind w:left="2149" w:hanging="339"/>
      </w:pPr>
      <w:rPr>
        <w:rFonts w:hint="default" w:ascii="Courier New" w:hAnsi="Courier New" w:eastAsia="Courier New" w:cs="Courier New"/>
        <w:b w:val="0"/>
        <w:bCs w:val="0"/>
        <w:i w:val="0"/>
        <w:iCs w:val="0"/>
        <w:spacing w:val="0"/>
        <w:w w:val="99"/>
        <w:sz w:val="19"/>
        <w:szCs w:val="19"/>
        <w:lang w:val="en-US" w:eastAsia="en-US" w:bidi="ar-SA"/>
      </w:rPr>
    </w:lvl>
    <w:lvl w:ilvl="3" w:tentative="0">
      <w:start w:val="0"/>
      <w:numFmt w:val="bullet"/>
      <w:lvlText w:val="•"/>
      <w:lvlJc w:val="left"/>
      <w:pPr>
        <w:ind w:left="3177" w:hanging="339"/>
      </w:pPr>
      <w:rPr>
        <w:rFonts w:hint="default"/>
        <w:lang w:val="en-US" w:eastAsia="en-US" w:bidi="ar-SA"/>
      </w:rPr>
    </w:lvl>
    <w:lvl w:ilvl="4" w:tentative="0">
      <w:start w:val="0"/>
      <w:numFmt w:val="bullet"/>
      <w:lvlText w:val="•"/>
      <w:lvlJc w:val="left"/>
      <w:pPr>
        <w:ind w:left="4215" w:hanging="339"/>
      </w:pPr>
      <w:rPr>
        <w:rFonts w:hint="default"/>
        <w:lang w:val="en-US" w:eastAsia="en-US" w:bidi="ar-SA"/>
      </w:rPr>
    </w:lvl>
    <w:lvl w:ilvl="5" w:tentative="0">
      <w:start w:val="0"/>
      <w:numFmt w:val="bullet"/>
      <w:lvlText w:val="•"/>
      <w:lvlJc w:val="left"/>
      <w:pPr>
        <w:ind w:left="5252" w:hanging="339"/>
      </w:pPr>
      <w:rPr>
        <w:rFonts w:hint="default"/>
        <w:lang w:val="en-US" w:eastAsia="en-US" w:bidi="ar-SA"/>
      </w:rPr>
    </w:lvl>
    <w:lvl w:ilvl="6" w:tentative="0">
      <w:start w:val="0"/>
      <w:numFmt w:val="bullet"/>
      <w:lvlText w:val="•"/>
      <w:lvlJc w:val="left"/>
      <w:pPr>
        <w:ind w:left="6290" w:hanging="339"/>
      </w:pPr>
      <w:rPr>
        <w:rFonts w:hint="default"/>
        <w:lang w:val="en-US" w:eastAsia="en-US" w:bidi="ar-SA"/>
      </w:rPr>
    </w:lvl>
    <w:lvl w:ilvl="7" w:tentative="0">
      <w:start w:val="0"/>
      <w:numFmt w:val="bullet"/>
      <w:lvlText w:val="•"/>
      <w:lvlJc w:val="left"/>
      <w:pPr>
        <w:ind w:left="7327" w:hanging="339"/>
      </w:pPr>
      <w:rPr>
        <w:rFonts w:hint="default"/>
        <w:lang w:val="en-US" w:eastAsia="en-US" w:bidi="ar-SA"/>
      </w:rPr>
    </w:lvl>
    <w:lvl w:ilvl="8" w:tentative="0">
      <w:start w:val="0"/>
      <w:numFmt w:val="bullet"/>
      <w:lvlText w:val="•"/>
      <w:lvlJc w:val="left"/>
      <w:pPr>
        <w:ind w:left="8365" w:hanging="339"/>
      </w:pPr>
      <w:rPr>
        <w:rFonts w:hint="default"/>
        <w:lang w:val="en-US" w:eastAsia="en-US" w:bidi="ar-SA"/>
      </w:rPr>
    </w:lvl>
  </w:abstractNum>
  <w:abstractNum w:abstractNumId="1">
    <w:nsid w:val="9C8AC8EF"/>
    <w:multiLevelType w:val="multilevel"/>
    <w:tmpl w:val="9C8AC8EF"/>
    <w:lvl w:ilvl="0" w:tentative="0">
      <w:start w:val="1"/>
      <w:numFmt w:val="lowerLetter"/>
      <w:lvlText w:val="%1)"/>
      <w:lvlJc w:val="left"/>
      <w:pPr>
        <w:ind w:left="1810" w:hanging="339"/>
        <w:jc w:val="left"/>
      </w:pPr>
      <w:rPr>
        <w:rFonts w:hint="default" w:ascii="Calibri" w:hAnsi="Calibri" w:eastAsia="Calibri" w:cs="Calibri"/>
        <w:b/>
        <w:bCs/>
        <w:i w:val="0"/>
        <w:iCs w:val="0"/>
        <w:spacing w:val="0"/>
        <w:w w:val="102"/>
        <w:sz w:val="22"/>
        <w:szCs w:val="22"/>
        <w:lang w:val="en-US" w:eastAsia="en-US" w:bidi="ar-SA"/>
      </w:rPr>
    </w:lvl>
    <w:lvl w:ilvl="1" w:tentative="0">
      <w:start w:val="0"/>
      <w:numFmt w:val="bullet"/>
      <w:lvlText w:val=""/>
      <w:lvlJc w:val="left"/>
      <w:pPr>
        <w:ind w:left="2599" w:hanging="339"/>
      </w:pPr>
      <w:rPr>
        <w:rFonts w:hint="default" w:ascii="Symbol" w:hAnsi="Symbol" w:eastAsia="Symbol" w:cs="Symbol"/>
        <w:b w:val="0"/>
        <w:bCs w:val="0"/>
        <w:i w:val="0"/>
        <w:iCs w:val="0"/>
        <w:spacing w:val="0"/>
        <w:w w:val="102"/>
        <w:sz w:val="22"/>
        <w:szCs w:val="22"/>
        <w:lang w:val="en-US" w:eastAsia="en-US" w:bidi="ar-SA"/>
      </w:rPr>
    </w:lvl>
    <w:lvl w:ilvl="2" w:tentative="0">
      <w:start w:val="0"/>
      <w:numFmt w:val="bullet"/>
      <w:lvlText w:val="•"/>
      <w:lvlJc w:val="left"/>
      <w:pPr>
        <w:ind w:left="2480" w:hanging="339"/>
      </w:pPr>
      <w:rPr>
        <w:rFonts w:hint="default"/>
        <w:lang w:val="en-US" w:eastAsia="en-US" w:bidi="ar-SA"/>
      </w:rPr>
    </w:lvl>
    <w:lvl w:ilvl="3" w:tentative="0">
      <w:start w:val="0"/>
      <w:numFmt w:val="bullet"/>
      <w:lvlText w:val="•"/>
      <w:lvlJc w:val="left"/>
      <w:pPr>
        <w:ind w:left="2600" w:hanging="339"/>
      </w:pPr>
      <w:rPr>
        <w:rFonts w:hint="default"/>
        <w:lang w:val="en-US" w:eastAsia="en-US" w:bidi="ar-SA"/>
      </w:rPr>
    </w:lvl>
    <w:lvl w:ilvl="4" w:tentative="0">
      <w:start w:val="0"/>
      <w:numFmt w:val="bullet"/>
      <w:lvlText w:val="•"/>
      <w:lvlJc w:val="left"/>
      <w:pPr>
        <w:ind w:left="3720" w:hanging="339"/>
      </w:pPr>
      <w:rPr>
        <w:rFonts w:hint="default"/>
        <w:lang w:val="en-US" w:eastAsia="en-US" w:bidi="ar-SA"/>
      </w:rPr>
    </w:lvl>
    <w:lvl w:ilvl="5" w:tentative="0">
      <w:start w:val="0"/>
      <w:numFmt w:val="bullet"/>
      <w:lvlText w:val="•"/>
      <w:lvlJc w:val="left"/>
      <w:pPr>
        <w:ind w:left="4840" w:hanging="339"/>
      </w:pPr>
      <w:rPr>
        <w:rFonts w:hint="default"/>
        <w:lang w:val="en-US" w:eastAsia="en-US" w:bidi="ar-SA"/>
      </w:rPr>
    </w:lvl>
    <w:lvl w:ilvl="6" w:tentative="0">
      <w:start w:val="0"/>
      <w:numFmt w:val="bullet"/>
      <w:lvlText w:val="•"/>
      <w:lvlJc w:val="left"/>
      <w:pPr>
        <w:ind w:left="5960" w:hanging="339"/>
      </w:pPr>
      <w:rPr>
        <w:rFonts w:hint="default"/>
        <w:lang w:val="en-US" w:eastAsia="en-US" w:bidi="ar-SA"/>
      </w:rPr>
    </w:lvl>
    <w:lvl w:ilvl="7" w:tentative="0">
      <w:start w:val="0"/>
      <w:numFmt w:val="bullet"/>
      <w:lvlText w:val="•"/>
      <w:lvlJc w:val="left"/>
      <w:pPr>
        <w:ind w:left="7080" w:hanging="339"/>
      </w:pPr>
      <w:rPr>
        <w:rFonts w:hint="default"/>
        <w:lang w:val="en-US" w:eastAsia="en-US" w:bidi="ar-SA"/>
      </w:rPr>
    </w:lvl>
    <w:lvl w:ilvl="8" w:tentative="0">
      <w:start w:val="0"/>
      <w:numFmt w:val="bullet"/>
      <w:lvlText w:val="•"/>
      <w:lvlJc w:val="left"/>
      <w:pPr>
        <w:ind w:left="8200" w:hanging="339"/>
      </w:pPr>
      <w:rPr>
        <w:rFonts w:hint="default"/>
        <w:lang w:val="en-US" w:eastAsia="en-US" w:bidi="ar-SA"/>
      </w:rPr>
    </w:lvl>
  </w:abstractNum>
  <w:abstractNum w:abstractNumId="2">
    <w:nsid w:val="B5E306ED"/>
    <w:multiLevelType w:val="multilevel"/>
    <w:tmpl w:val="B5E306ED"/>
    <w:lvl w:ilvl="0" w:tentative="0">
      <w:start w:val="1"/>
      <w:numFmt w:val="decimal"/>
      <w:lvlText w:val="%1."/>
      <w:lvlJc w:val="left"/>
      <w:pPr>
        <w:ind w:left="1472" w:hanging="340"/>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o"/>
      <w:lvlJc w:val="left"/>
      <w:pPr>
        <w:ind w:left="2149" w:hanging="339"/>
      </w:pPr>
      <w:rPr>
        <w:rFonts w:hint="default" w:ascii="Courier New" w:hAnsi="Courier New" w:eastAsia="Courier New" w:cs="Courier New"/>
        <w:b w:val="0"/>
        <w:bCs w:val="0"/>
        <w:i w:val="0"/>
        <w:iCs w:val="0"/>
        <w:spacing w:val="0"/>
        <w:w w:val="99"/>
        <w:sz w:val="19"/>
        <w:szCs w:val="19"/>
        <w:lang w:val="en-US" w:eastAsia="en-US" w:bidi="ar-SA"/>
      </w:rPr>
    </w:lvl>
    <w:lvl w:ilvl="2" w:tentative="0">
      <w:start w:val="0"/>
      <w:numFmt w:val="bullet"/>
      <w:lvlText w:val="•"/>
      <w:lvlJc w:val="left"/>
      <w:pPr>
        <w:ind w:left="3062" w:hanging="339"/>
      </w:pPr>
      <w:rPr>
        <w:rFonts w:hint="default"/>
        <w:lang w:val="en-US" w:eastAsia="en-US" w:bidi="ar-SA"/>
      </w:rPr>
    </w:lvl>
    <w:lvl w:ilvl="3" w:tentative="0">
      <w:start w:val="0"/>
      <w:numFmt w:val="bullet"/>
      <w:lvlText w:val="•"/>
      <w:lvlJc w:val="left"/>
      <w:pPr>
        <w:ind w:left="3984" w:hanging="339"/>
      </w:pPr>
      <w:rPr>
        <w:rFonts w:hint="default"/>
        <w:lang w:val="en-US" w:eastAsia="en-US" w:bidi="ar-SA"/>
      </w:rPr>
    </w:lvl>
    <w:lvl w:ilvl="4" w:tentative="0">
      <w:start w:val="0"/>
      <w:numFmt w:val="bullet"/>
      <w:lvlText w:val="•"/>
      <w:lvlJc w:val="left"/>
      <w:pPr>
        <w:ind w:left="4906" w:hanging="339"/>
      </w:pPr>
      <w:rPr>
        <w:rFonts w:hint="default"/>
        <w:lang w:val="en-US" w:eastAsia="en-US" w:bidi="ar-SA"/>
      </w:rPr>
    </w:lvl>
    <w:lvl w:ilvl="5" w:tentative="0">
      <w:start w:val="0"/>
      <w:numFmt w:val="bullet"/>
      <w:lvlText w:val="•"/>
      <w:lvlJc w:val="left"/>
      <w:pPr>
        <w:ind w:left="5828" w:hanging="339"/>
      </w:pPr>
      <w:rPr>
        <w:rFonts w:hint="default"/>
        <w:lang w:val="en-US" w:eastAsia="en-US" w:bidi="ar-SA"/>
      </w:rPr>
    </w:lvl>
    <w:lvl w:ilvl="6" w:tentative="0">
      <w:start w:val="0"/>
      <w:numFmt w:val="bullet"/>
      <w:lvlText w:val="•"/>
      <w:lvlJc w:val="left"/>
      <w:pPr>
        <w:ind w:left="6751" w:hanging="339"/>
      </w:pPr>
      <w:rPr>
        <w:rFonts w:hint="default"/>
        <w:lang w:val="en-US" w:eastAsia="en-US" w:bidi="ar-SA"/>
      </w:rPr>
    </w:lvl>
    <w:lvl w:ilvl="7" w:tentative="0">
      <w:start w:val="0"/>
      <w:numFmt w:val="bullet"/>
      <w:lvlText w:val="•"/>
      <w:lvlJc w:val="left"/>
      <w:pPr>
        <w:ind w:left="7673" w:hanging="339"/>
      </w:pPr>
      <w:rPr>
        <w:rFonts w:hint="default"/>
        <w:lang w:val="en-US" w:eastAsia="en-US" w:bidi="ar-SA"/>
      </w:rPr>
    </w:lvl>
    <w:lvl w:ilvl="8" w:tentative="0">
      <w:start w:val="0"/>
      <w:numFmt w:val="bullet"/>
      <w:lvlText w:val="•"/>
      <w:lvlJc w:val="left"/>
      <w:pPr>
        <w:ind w:left="8595" w:hanging="339"/>
      </w:pPr>
      <w:rPr>
        <w:rFonts w:hint="default"/>
        <w:lang w:val="en-US" w:eastAsia="en-US" w:bidi="ar-SA"/>
      </w:rPr>
    </w:lvl>
  </w:abstractNum>
  <w:abstractNum w:abstractNumId="3">
    <w:nsid w:val="BF205925"/>
    <w:multiLevelType w:val="multilevel"/>
    <w:tmpl w:val="BF205925"/>
    <w:lvl w:ilvl="0" w:tentative="0">
      <w:start w:val="1"/>
      <w:numFmt w:val="decimal"/>
      <w:lvlText w:val="%1."/>
      <w:lvlJc w:val="left"/>
      <w:pPr>
        <w:ind w:left="1472" w:hanging="340"/>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o"/>
      <w:lvlJc w:val="left"/>
      <w:pPr>
        <w:ind w:left="2149" w:hanging="339"/>
      </w:pPr>
      <w:rPr>
        <w:rFonts w:hint="default" w:ascii="Courier New" w:hAnsi="Courier New" w:eastAsia="Courier New" w:cs="Courier New"/>
        <w:b w:val="0"/>
        <w:bCs w:val="0"/>
        <w:i w:val="0"/>
        <w:iCs w:val="0"/>
        <w:spacing w:val="0"/>
        <w:w w:val="99"/>
        <w:sz w:val="19"/>
        <w:szCs w:val="19"/>
        <w:lang w:val="en-US" w:eastAsia="en-US" w:bidi="ar-SA"/>
      </w:rPr>
    </w:lvl>
    <w:lvl w:ilvl="2" w:tentative="0">
      <w:start w:val="0"/>
      <w:numFmt w:val="bullet"/>
      <w:lvlText w:val="•"/>
      <w:lvlJc w:val="left"/>
      <w:pPr>
        <w:ind w:left="3062" w:hanging="339"/>
      </w:pPr>
      <w:rPr>
        <w:rFonts w:hint="default"/>
        <w:lang w:val="en-US" w:eastAsia="en-US" w:bidi="ar-SA"/>
      </w:rPr>
    </w:lvl>
    <w:lvl w:ilvl="3" w:tentative="0">
      <w:start w:val="0"/>
      <w:numFmt w:val="bullet"/>
      <w:lvlText w:val="•"/>
      <w:lvlJc w:val="left"/>
      <w:pPr>
        <w:ind w:left="3984" w:hanging="339"/>
      </w:pPr>
      <w:rPr>
        <w:rFonts w:hint="default"/>
        <w:lang w:val="en-US" w:eastAsia="en-US" w:bidi="ar-SA"/>
      </w:rPr>
    </w:lvl>
    <w:lvl w:ilvl="4" w:tentative="0">
      <w:start w:val="0"/>
      <w:numFmt w:val="bullet"/>
      <w:lvlText w:val="•"/>
      <w:lvlJc w:val="left"/>
      <w:pPr>
        <w:ind w:left="4906" w:hanging="339"/>
      </w:pPr>
      <w:rPr>
        <w:rFonts w:hint="default"/>
        <w:lang w:val="en-US" w:eastAsia="en-US" w:bidi="ar-SA"/>
      </w:rPr>
    </w:lvl>
    <w:lvl w:ilvl="5" w:tentative="0">
      <w:start w:val="0"/>
      <w:numFmt w:val="bullet"/>
      <w:lvlText w:val="•"/>
      <w:lvlJc w:val="left"/>
      <w:pPr>
        <w:ind w:left="5828" w:hanging="339"/>
      </w:pPr>
      <w:rPr>
        <w:rFonts w:hint="default"/>
        <w:lang w:val="en-US" w:eastAsia="en-US" w:bidi="ar-SA"/>
      </w:rPr>
    </w:lvl>
    <w:lvl w:ilvl="6" w:tentative="0">
      <w:start w:val="0"/>
      <w:numFmt w:val="bullet"/>
      <w:lvlText w:val="•"/>
      <w:lvlJc w:val="left"/>
      <w:pPr>
        <w:ind w:left="6751" w:hanging="339"/>
      </w:pPr>
      <w:rPr>
        <w:rFonts w:hint="default"/>
        <w:lang w:val="en-US" w:eastAsia="en-US" w:bidi="ar-SA"/>
      </w:rPr>
    </w:lvl>
    <w:lvl w:ilvl="7" w:tentative="0">
      <w:start w:val="0"/>
      <w:numFmt w:val="bullet"/>
      <w:lvlText w:val="•"/>
      <w:lvlJc w:val="left"/>
      <w:pPr>
        <w:ind w:left="7673" w:hanging="339"/>
      </w:pPr>
      <w:rPr>
        <w:rFonts w:hint="default"/>
        <w:lang w:val="en-US" w:eastAsia="en-US" w:bidi="ar-SA"/>
      </w:rPr>
    </w:lvl>
    <w:lvl w:ilvl="8" w:tentative="0">
      <w:start w:val="0"/>
      <w:numFmt w:val="bullet"/>
      <w:lvlText w:val="•"/>
      <w:lvlJc w:val="left"/>
      <w:pPr>
        <w:ind w:left="8595" w:hanging="339"/>
      </w:pPr>
      <w:rPr>
        <w:rFonts w:hint="default"/>
        <w:lang w:val="en-US" w:eastAsia="en-US" w:bidi="ar-SA"/>
      </w:rPr>
    </w:lvl>
  </w:abstractNum>
  <w:abstractNum w:abstractNumId="4">
    <w:nsid w:val="C8879AEF"/>
    <w:multiLevelType w:val="multilevel"/>
    <w:tmpl w:val="C8879AEF"/>
    <w:lvl w:ilvl="0" w:tentative="0">
      <w:start w:val="0"/>
      <w:numFmt w:val="bullet"/>
      <w:lvlText w:val=""/>
      <w:lvlJc w:val="left"/>
      <w:pPr>
        <w:ind w:left="2149" w:hanging="339"/>
      </w:pPr>
      <w:rPr>
        <w:rFonts w:hint="default" w:ascii="Symbol" w:hAnsi="Symbol" w:eastAsia="Symbol" w:cs="Symbol"/>
        <w:b w:val="0"/>
        <w:bCs w:val="0"/>
        <w:i w:val="0"/>
        <w:iCs w:val="0"/>
        <w:spacing w:val="0"/>
        <w:w w:val="102"/>
        <w:sz w:val="22"/>
        <w:szCs w:val="22"/>
        <w:lang w:val="en-US" w:eastAsia="en-US" w:bidi="ar-SA"/>
      </w:rPr>
    </w:lvl>
    <w:lvl w:ilvl="1" w:tentative="0">
      <w:start w:val="0"/>
      <w:numFmt w:val="bullet"/>
      <w:lvlText w:val="•"/>
      <w:lvlJc w:val="left"/>
      <w:pPr>
        <w:ind w:left="2970" w:hanging="339"/>
      </w:pPr>
      <w:rPr>
        <w:rFonts w:hint="default"/>
        <w:lang w:val="en-US" w:eastAsia="en-US" w:bidi="ar-SA"/>
      </w:rPr>
    </w:lvl>
    <w:lvl w:ilvl="2" w:tentative="0">
      <w:start w:val="0"/>
      <w:numFmt w:val="bullet"/>
      <w:lvlText w:val="•"/>
      <w:lvlJc w:val="left"/>
      <w:pPr>
        <w:ind w:left="3800" w:hanging="339"/>
      </w:pPr>
      <w:rPr>
        <w:rFonts w:hint="default"/>
        <w:lang w:val="en-US" w:eastAsia="en-US" w:bidi="ar-SA"/>
      </w:rPr>
    </w:lvl>
    <w:lvl w:ilvl="3" w:tentative="0">
      <w:start w:val="0"/>
      <w:numFmt w:val="bullet"/>
      <w:lvlText w:val="•"/>
      <w:lvlJc w:val="left"/>
      <w:pPr>
        <w:ind w:left="4630" w:hanging="339"/>
      </w:pPr>
      <w:rPr>
        <w:rFonts w:hint="default"/>
        <w:lang w:val="en-US" w:eastAsia="en-US" w:bidi="ar-SA"/>
      </w:rPr>
    </w:lvl>
    <w:lvl w:ilvl="4" w:tentative="0">
      <w:start w:val="0"/>
      <w:numFmt w:val="bullet"/>
      <w:lvlText w:val="•"/>
      <w:lvlJc w:val="left"/>
      <w:pPr>
        <w:ind w:left="5460" w:hanging="339"/>
      </w:pPr>
      <w:rPr>
        <w:rFonts w:hint="default"/>
        <w:lang w:val="en-US" w:eastAsia="en-US" w:bidi="ar-SA"/>
      </w:rPr>
    </w:lvl>
    <w:lvl w:ilvl="5" w:tentative="0">
      <w:start w:val="0"/>
      <w:numFmt w:val="bullet"/>
      <w:lvlText w:val="•"/>
      <w:lvlJc w:val="left"/>
      <w:pPr>
        <w:ind w:left="6290" w:hanging="339"/>
      </w:pPr>
      <w:rPr>
        <w:rFonts w:hint="default"/>
        <w:lang w:val="en-US" w:eastAsia="en-US" w:bidi="ar-SA"/>
      </w:rPr>
    </w:lvl>
    <w:lvl w:ilvl="6" w:tentative="0">
      <w:start w:val="0"/>
      <w:numFmt w:val="bullet"/>
      <w:lvlText w:val="•"/>
      <w:lvlJc w:val="left"/>
      <w:pPr>
        <w:ind w:left="7120" w:hanging="339"/>
      </w:pPr>
      <w:rPr>
        <w:rFonts w:hint="default"/>
        <w:lang w:val="en-US" w:eastAsia="en-US" w:bidi="ar-SA"/>
      </w:rPr>
    </w:lvl>
    <w:lvl w:ilvl="7" w:tentative="0">
      <w:start w:val="0"/>
      <w:numFmt w:val="bullet"/>
      <w:lvlText w:val="•"/>
      <w:lvlJc w:val="left"/>
      <w:pPr>
        <w:ind w:left="7950" w:hanging="339"/>
      </w:pPr>
      <w:rPr>
        <w:rFonts w:hint="default"/>
        <w:lang w:val="en-US" w:eastAsia="en-US" w:bidi="ar-SA"/>
      </w:rPr>
    </w:lvl>
    <w:lvl w:ilvl="8" w:tentative="0">
      <w:start w:val="0"/>
      <w:numFmt w:val="bullet"/>
      <w:lvlText w:val="•"/>
      <w:lvlJc w:val="left"/>
      <w:pPr>
        <w:ind w:left="8780" w:hanging="339"/>
      </w:pPr>
      <w:rPr>
        <w:rFonts w:hint="default"/>
        <w:lang w:val="en-US" w:eastAsia="en-US" w:bidi="ar-SA"/>
      </w:rPr>
    </w:lvl>
  </w:abstractNum>
  <w:abstractNum w:abstractNumId="5">
    <w:nsid w:val="CF092B84"/>
    <w:multiLevelType w:val="multilevel"/>
    <w:tmpl w:val="CF092B84"/>
    <w:lvl w:ilvl="0" w:tentative="0">
      <w:start w:val="1"/>
      <w:numFmt w:val="decimal"/>
      <w:lvlText w:val="%1."/>
      <w:lvlJc w:val="left"/>
      <w:pPr>
        <w:ind w:left="1472" w:hanging="340"/>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
      <w:lvlJc w:val="left"/>
      <w:pPr>
        <w:ind w:left="2376" w:hanging="340"/>
      </w:pPr>
      <w:rPr>
        <w:rFonts w:hint="default"/>
        <w:lang w:val="en-US" w:eastAsia="en-US" w:bidi="ar-SA"/>
      </w:rPr>
    </w:lvl>
    <w:lvl w:ilvl="2" w:tentative="0">
      <w:start w:val="0"/>
      <w:numFmt w:val="bullet"/>
      <w:lvlText w:val="•"/>
      <w:lvlJc w:val="left"/>
      <w:pPr>
        <w:ind w:left="3272" w:hanging="340"/>
      </w:pPr>
      <w:rPr>
        <w:rFonts w:hint="default"/>
        <w:lang w:val="en-US" w:eastAsia="en-US" w:bidi="ar-SA"/>
      </w:rPr>
    </w:lvl>
    <w:lvl w:ilvl="3" w:tentative="0">
      <w:start w:val="0"/>
      <w:numFmt w:val="bullet"/>
      <w:lvlText w:val="•"/>
      <w:lvlJc w:val="left"/>
      <w:pPr>
        <w:ind w:left="4168" w:hanging="340"/>
      </w:pPr>
      <w:rPr>
        <w:rFonts w:hint="default"/>
        <w:lang w:val="en-US" w:eastAsia="en-US" w:bidi="ar-SA"/>
      </w:rPr>
    </w:lvl>
    <w:lvl w:ilvl="4" w:tentative="0">
      <w:start w:val="0"/>
      <w:numFmt w:val="bullet"/>
      <w:lvlText w:val="•"/>
      <w:lvlJc w:val="left"/>
      <w:pPr>
        <w:ind w:left="5064" w:hanging="340"/>
      </w:pPr>
      <w:rPr>
        <w:rFonts w:hint="default"/>
        <w:lang w:val="en-US" w:eastAsia="en-US" w:bidi="ar-SA"/>
      </w:rPr>
    </w:lvl>
    <w:lvl w:ilvl="5" w:tentative="0">
      <w:start w:val="0"/>
      <w:numFmt w:val="bullet"/>
      <w:lvlText w:val="•"/>
      <w:lvlJc w:val="left"/>
      <w:pPr>
        <w:ind w:left="5960" w:hanging="340"/>
      </w:pPr>
      <w:rPr>
        <w:rFonts w:hint="default"/>
        <w:lang w:val="en-US" w:eastAsia="en-US" w:bidi="ar-SA"/>
      </w:rPr>
    </w:lvl>
    <w:lvl w:ilvl="6" w:tentative="0">
      <w:start w:val="0"/>
      <w:numFmt w:val="bullet"/>
      <w:lvlText w:val="•"/>
      <w:lvlJc w:val="left"/>
      <w:pPr>
        <w:ind w:left="6856" w:hanging="340"/>
      </w:pPr>
      <w:rPr>
        <w:rFonts w:hint="default"/>
        <w:lang w:val="en-US" w:eastAsia="en-US" w:bidi="ar-SA"/>
      </w:rPr>
    </w:lvl>
    <w:lvl w:ilvl="7" w:tentative="0">
      <w:start w:val="0"/>
      <w:numFmt w:val="bullet"/>
      <w:lvlText w:val="•"/>
      <w:lvlJc w:val="left"/>
      <w:pPr>
        <w:ind w:left="7752" w:hanging="340"/>
      </w:pPr>
      <w:rPr>
        <w:rFonts w:hint="default"/>
        <w:lang w:val="en-US" w:eastAsia="en-US" w:bidi="ar-SA"/>
      </w:rPr>
    </w:lvl>
    <w:lvl w:ilvl="8" w:tentative="0">
      <w:start w:val="0"/>
      <w:numFmt w:val="bullet"/>
      <w:lvlText w:val="•"/>
      <w:lvlJc w:val="left"/>
      <w:pPr>
        <w:ind w:left="8648" w:hanging="340"/>
      </w:pPr>
      <w:rPr>
        <w:rFonts w:hint="default"/>
        <w:lang w:val="en-US" w:eastAsia="en-US" w:bidi="ar-SA"/>
      </w:rPr>
    </w:lvl>
  </w:abstractNum>
  <w:abstractNum w:abstractNumId="6">
    <w:nsid w:val="D7F9FE59"/>
    <w:multiLevelType w:val="multilevel"/>
    <w:tmpl w:val="D7F9FE59"/>
    <w:lvl w:ilvl="0" w:tentative="0">
      <w:start w:val="0"/>
      <w:numFmt w:val="bullet"/>
      <w:lvlText w:val=""/>
      <w:lvlJc w:val="left"/>
      <w:pPr>
        <w:ind w:left="1472" w:hanging="339"/>
      </w:pPr>
      <w:rPr>
        <w:rFonts w:hint="default" w:ascii="Symbol" w:hAnsi="Symbol" w:eastAsia="Symbol" w:cs="Symbol"/>
        <w:b w:val="0"/>
        <w:bCs w:val="0"/>
        <w:i w:val="0"/>
        <w:iCs w:val="0"/>
        <w:spacing w:val="0"/>
        <w:w w:val="102"/>
        <w:sz w:val="22"/>
        <w:szCs w:val="22"/>
        <w:lang w:val="en-US" w:eastAsia="en-US" w:bidi="ar-SA"/>
      </w:rPr>
    </w:lvl>
    <w:lvl w:ilvl="1" w:tentative="0">
      <w:start w:val="0"/>
      <w:numFmt w:val="bullet"/>
      <w:lvlText w:val="•"/>
      <w:lvlJc w:val="left"/>
      <w:pPr>
        <w:ind w:left="2376" w:hanging="339"/>
      </w:pPr>
      <w:rPr>
        <w:rFonts w:hint="default"/>
        <w:lang w:val="en-US" w:eastAsia="en-US" w:bidi="ar-SA"/>
      </w:rPr>
    </w:lvl>
    <w:lvl w:ilvl="2" w:tentative="0">
      <w:start w:val="0"/>
      <w:numFmt w:val="bullet"/>
      <w:lvlText w:val="•"/>
      <w:lvlJc w:val="left"/>
      <w:pPr>
        <w:ind w:left="3272" w:hanging="339"/>
      </w:pPr>
      <w:rPr>
        <w:rFonts w:hint="default"/>
        <w:lang w:val="en-US" w:eastAsia="en-US" w:bidi="ar-SA"/>
      </w:rPr>
    </w:lvl>
    <w:lvl w:ilvl="3" w:tentative="0">
      <w:start w:val="0"/>
      <w:numFmt w:val="bullet"/>
      <w:lvlText w:val="•"/>
      <w:lvlJc w:val="left"/>
      <w:pPr>
        <w:ind w:left="4168" w:hanging="339"/>
      </w:pPr>
      <w:rPr>
        <w:rFonts w:hint="default"/>
        <w:lang w:val="en-US" w:eastAsia="en-US" w:bidi="ar-SA"/>
      </w:rPr>
    </w:lvl>
    <w:lvl w:ilvl="4" w:tentative="0">
      <w:start w:val="0"/>
      <w:numFmt w:val="bullet"/>
      <w:lvlText w:val="•"/>
      <w:lvlJc w:val="left"/>
      <w:pPr>
        <w:ind w:left="5064" w:hanging="339"/>
      </w:pPr>
      <w:rPr>
        <w:rFonts w:hint="default"/>
        <w:lang w:val="en-US" w:eastAsia="en-US" w:bidi="ar-SA"/>
      </w:rPr>
    </w:lvl>
    <w:lvl w:ilvl="5" w:tentative="0">
      <w:start w:val="0"/>
      <w:numFmt w:val="bullet"/>
      <w:lvlText w:val="•"/>
      <w:lvlJc w:val="left"/>
      <w:pPr>
        <w:ind w:left="5960" w:hanging="339"/>
      </w:pPr>
      <w:rPr>
        <w:rFonts w:hint="default"/>
        <w:lang w:val="en-US" w:eastAsia="en-US" w:bidi="ar-SA"/>
      </w:rPr>
    </w:lvl>
    <w:lvl w:ilvl="6" w:tentative="0">
      <w:start w:val="0"/>
      <w:numFmt w:val="bullet"/>
      <w:lvlText w:val="•"/>
      <w:lvlJc w:val="left"/>
      <w:pPr>
        <w:ind w:left="6856" w:hanging="339"/>
      </w:pPr>
      <w:rPr>
        <w:rFonts w:hint="default"/>
        <w:lang w:val="en-US" w:eastAsia="en-US" w:bidi="ar-SA"/>
      </w:rPr>
    </w:lvl>
    <w:lvl w:ilvl="7" w:tentative="0">
      <w:start w:val="0"/>
      <w:numFmt w:val="bullet"/>
      <w:lvlText w:val="•"/>
      <w:lvlJc w:val="left"/>
      <w:pPr>
        <w:ind w:left="7752" w:hanging="339"/>
      </w:pPr>
      <w:rPr>
        <w:rFonts w:hint="default"/>
        <w:lang w:val="en-US" w:eastAsia="en-US" w:bidi="ar-SA"/>
      </w:rPr>
    </w:lvl>
    <w:lvl w:ilvl="8" w:tentative="0">
      <w:start w:val="0"/>
      <w:numFmt w:val="bullet"/>
      <w:lvlText w:val="•"/>
      <w:lvlJc w:val="left"/>
      <w:pPr>
        <w:ind w:left="8648" w:hanging="339"/>
      </w:pPr>
      <w:rPr>
        <w:rFonts w:hint="default"/>
        <w:lang w:val="en-US" w:eastAsia="en-US" w:bidi="ar-SA"/>
      </w:rPr>
    </w:lvl>
  </w:abstractNum>
  <w:abstractNum w:abstractNumId="7">
    <w:nsid w:val="DCBA6B53"/>
    <w:multiLevelType w:val="multilevel"/>
    <w:tmpl w:val="DCBA6B53"/>
    <w:lvl w:ilvl="0" w:tentative="0">
      <w:start w:val="1"/>
      <w:numFmt w:val="decimal"/>
      <w:lvlText w:val="%1."/>
      <w:lvlJc w:val="left"/>
      <w:pPr>
        <w:ind w:left="2150" w:hanging="340"/>
        <w:jc w:val="left"/>
      </w:pPr>
      <w:rPr>
        <w:rFonts w:hint="default" w:ascii="Calibri" w:hAnsi="Calibri" w:eastAsia="Calibri" w:cs="Calibri"/>
        <w:b/>
        <w:bCs/>
        <w:i w:val="0"/>
        <w:iCs w:val="0"/>
        <w:spacing w:val="-1"/>
        <w:w w:val="102"/>
        <w:sz w:val="22"/>
        <w:szCs w:val="22"/>
        <w:lang w:val="en-US" w:eastAsia="en-US" w:bidi="ar-SA"/>
      </w:rPr>
    </w:lvl>
    <w:lvl w:ilvl="1" w:tentative="0">
      <w:start w:val="0"/>
      <w:numFmt w:val="bullet"/>
      <w:lvlText w:val=""/>
      <w:lvlJc w:val="left"/>
      <w:pPr>
        <w:ind w:left="2827" w:hanging="339"/>
      </w:pPr>
      <w:rPr>
        <w:rFonts w:hint="default" w:ascii="Symbol" w:hAnsi="Symbol" w:eastAsia="Symbol" w:cs="Symbol"/>
        <w:b w:val="0"/>
        <w:bCs w:val="0"/>
        <w:i w:val="0"/>
        <w:iCs w:val="0"/>
        <w:spacing w:val="0"/>
        <w:w w:val="102"/>
        <w:sz w:val="22"/>
        <w:szCs w:val="22"/>
        <w:lang w:val="en-US" w:eastAsia="en-US" w:bidi="ar-SA"/>
      </w:rPr>
    </w:lvl>
    <w:lvl w:ilvl="2" w:tentative="0">
      <w:start w:val="0"/>
      <w:numFmt w:val="bullet"/>
      <w:lvlText w:val="•"/>
      <w:lvlJc w:val="left"/>
      <w:pPr>
        <w:ind w:left="3666" w:hanging="339"/>
      </w:pPr>
      <w:rPr>
        <w:rFonts w:hint="default"/>
        <w:lang w:val="en-US" w:eastAsia="en-US" w:bidi="ar-SA"/>
      </w:rPr>
    </w:lvl>
    <w:lvl w:ilvl="3" w:tentative="0">
      <w:start w:val="0"/>
      <w:numFmt w:val="bullet"/>
      <w:lvlText w:val="•"/>
      <w:lvlJc w:val="left"/>
      <w:pPr>
        <w:ind w:left="4513" w:hanging="339"/>
      </w:pPr>
      <w:rPr>
        <w:rFonts w:hint="default"/>
        <w:lang w:val="en-US" w:eastAsia="en-US" w:bidi="ar-SA"/>
      </w:rPr>
    </w:lvl>
    <w:lvl w:ilvl="4" w:tentative="0">
      <w:start w:val="0"/>
      <w:numFmt w:val="bullet"/>
      <w:lvlText w:val="•"/>
      <w:lvlJc w:val="left"/>
      <w:pPr>
        <w:ind w:left="5360" w:hanging="339"/>
      </w:pPr>
      <w:rPr>
        <w:rFonts w:hint="default"/>
        <w:lang w:val="en-US" w:eastAsia="en-US" w:bidi="ar-SA"/>
      </w:rPr>
    </w:lvl>
    <w:lvl w:ilvl="5" w:tentative="0">
      <w:start w:val="0"/>
      <w:numFmt w:val="bullet"/>
      <w:lvlText w:val="•"/>
      <w:lvlJc w:val="left"/>
      <w:pPr>
        <w:ind w:left="6206" w:hanging="339"/>
      </w:pPr>
      <w:rPr>
        <w:rFonts w:hint="default"/>
        <w:lang w:val="en-US" w:eastAsia="en-US" w:bidi="ar-SA"/>
      </w:rPr>
    </w:lvl>
    <w:lvl w:ilvl="6" w:tentative="0">
      <w:start w:val="0"/>
      <w:numFmt w:val="bullet"/>
      <w:lvlText w:val="•"/>
      <w:lvlJc w:val="left"/>
      <w:pPr>
        <w:ind w:left="7053" w:hanging="339"/>
      </w:pPr>
      <w:rPr>
        <w:rFonts w:hint="default"/>
        <w:lang w:val="en-US" w:eastAsia="en-US" w:bidi="ar-SA"/>
      </w:rPr>
    </w:lvl>
    <w:lvl w:ilvl="7" w:tentative="0">
      <w:start w:val="0"/>
      <w:numFmt w:val="bullet"/>
      <w:lvlText w:val="•"/>
      <w:lvlJc w:val="left"/>
      <w:pPr>
        <w:ind w:left="7900" w:hanging="339"/>
      </w:pPr>
      <w:rPr>
        <w:rFonts w:hint="default"/>
        <w:lang w:val="en-US" w:eastAsia="en-US" w:bidi="ar-SA"/>
      </w:rPr>
    </w:lvl>
    <w:lvl w:ilvl="8" w:tentative="0">
      <w:start w:val="0"/>
      <w:numFmt w:val="bullet"/>
      <w:lvlText w:val="•"/>
      <w:lvlJc w:val="left"/>
      <w:pPr>
        <w:ind w:left="8746" w:hanging="339"/>
      </w:pPr>
      <w:rPr>
        <w:rFonts w:hint="default"/>
        <w:lang w:val="en-US" w:eastAsia="en-US" w:bidi="ar-SA"/>
      </w:rPr>
    </w:lvl>
  </w:abstractNum>
  <w:abstractNum w:abstractNumId="8">
    <w:nsid w:val="F4B5D9F5"/>
    <w:multiLevelType w:val="multilevel"/>
    <w:tmpl w:val="F4B5D9F5"/>
    <w:lvl w:ilvl="0" w:tentative="0">
      <w:start w:val="1"/>
      <w:numFmt w:val="decimal"/>
      <w:lvlText w:val="%1."/>
      <w:lvlJc w:val="left"/>
      <w:pPr>
        <w:ind w:left="2200" w:hanging="390"/>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
      <w:lvlJc w:val="left"/>
      <w:pPr>
        <w:ind w:left="3024" w:hanging="390"/>
      </w:pPr>
      <w:rPr>
        <w:rFonts w:hint="default"/>
        <w:lang w:val="en-US" w:eastAsia="en-US" w:bidi="ar-SA"/>
      </w:rPr>
    </w:lvl>
    <w:lvl w:ilvl="2" w:tentative="0">
      <w:start w:val="0"/>
      <w:numFmt w:val="bullet"/>
      <w:lvlText w:val="•"/>
      <w:lvlJc w:val="left"/>
      <w:pPr>
        <w:ind w:left="3848" w:hanging="390"/>
      </w:pPr>
      <w:rPr>
        <w:rFonts w:hint="default"/>
        <w:lang w:val="en-US" w:eastAsia="en-US" w:bidi="ar-SA"/>
      </w:rPr>
    </w:lvl>
    <w:lvl w:ilvl="3" w:tentative="0">
      <w:start w:val="0"/>
      <w:numFmt w:val="bullet"/>
      <w:lvlText w:val="•"/>
      <w:lvlJc w:val="left"/>
      <w:pPr>
        <w:ind w:left="4672" w:hanging="390"/>
      </w:pPr>
      <w:rPr>
        <w:rFonts w:hint="default"/>
        <w:lang w:val="en-US" w:eastAsia="en-US" w:bidi="ar-SA"/>
      </w:rPr>
    </w:lvl>
    <w:lvl w:ilvl="4" w:tentative="0">
      <w:start w:val="0"/>
      <w:numFmt w:val="bullet"/>
      <w:lvlText w:val="•"/>
      <w:lvlJc w:val="left"/>
      <w:pPr>
        <w:ind w:left="5496" w:hanging="390"/>
      </w:pPr>
      <w:rPr>
        <w:rFonts w:hint="default"/>
        <w:lang w:val="en-US" w:eastAsia="en-US" w:bidi="ar-SA"/>
      </w:rPr>
    </w:lvl>
    <w:lvl w:ilvl="5" w:tentative="0">
      <w:start w:val="0"/>
      <w:numFmt w:val="bullet"/>
      <w:lvlText w:val="•"/>
      <w:lvlJc w:val="left"/>
      <w:pPr>
        <w:ind w:left="6320" w:hanging="390"/>
      </w:pPr>
      <w:rPr>
        <w:rFonts w:hint="default"/>
        <w:lang w:val="en-US" w:eastAsia="en-US" w:bidi="ar-SA"/>
      </w:rPr>
    </w:lvl>
    <w:lvl w:ilvl="6" w:tentative="0">
      <w:start w:val="0"/>
      <w:numFmt w:val="bullet"/>
      <w:lvlText w:val="•"/>
      <w:lvlJc w:val="left"/>
      <w:pPr>
        <w:ind w:left="7144" w:hanging="390"/>
      </w:pPr>
      <w:rPr>
        <w:rFonts w:hint="default"/>
        <w:lang w:val="en-US" w:eastAsia="en-US" w:bidi="ar-SA"/>
      </w:rPr>
    </w:lvl>
    <w:lvl w:ilvl="7" w:tentative="0">
      <w:start w:val="0"/>
      <w:numFmt w:val="bullet"/>
      <w:lvlText w:val="•"/>
      <w:lvlJc w:val="left"/>
      <w:pPr>
        <w:ind w:left="7968" w:hanging="390"/>
      </w:pPr>
      <w:rPr>
        <w:rFonts w:hint="default"/>
        <w:lang w:val="en-US" w:eastAsia="en-US" w:bidi="ar-SA"/>
      </w:rPr>
    </w:lvl>
    <w:lvl w:ilvl="8" w:tentative="0">
      <w:start w:val="0"/>
      <w:numFmt w:val="bullet"/>
      <w:lvlText w:val="•"/>
      <w:lvlJc w:val="left"/>
      <w:pPr>
        <w:ind w:left="8792" w:hanging="390"/>
      </w:pPr>
      <w:rPr>
        <w:rFonts w:hint="default"/>
        <w:lang w:val="en-US" w:eastAsia="en-US" w:bidi="ar-SA"/>
      </w:rPr>
    </w:lvl>
  </w:abstractNum>
  <w:abstractNum w:abstractNumId="9">
    <w:nsid w:val="0053208E"/>
    <w:multiLevelType w:val="multilevel"/>
    <w:tmpl w:val="0053208E"/>
    <w:lvl w:ilvl="0" w:tentative="0">
      <w:start w:val="1"/>
      <w:numFmt w:val="decimal"/>
      <w:lvlText w:val="%1."/>
      <w:lvlJc w:val="left"/>
      <w:pPr>
        <w:ind w:left="1472" w:hanging="339"/>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
      <w:lvlJc w:val="left"/>
      <w:pPr>
        <w:ind w:left="1472" w:hanging="340"/>
      </w:pPr>
      <w:rPr>
        <w:rFonts w:hint="default" w:ascii="Symbol" w:hAnsi="Symbol" w:eastAsia="Symbol" w:cs="Symbol"/>
        <w:b w:val="0"/>
        <w:bCs w:val="0"/>
        <w:i w:val="0"/>
        <w:iCs w:val="0"/>
        <w:spacing w:val="0"/>
        <w:w w:val="99"/>
        <w:sz w:val="19"/>
        <w:szCs w:val="19"/>
        <w:lang w:val="en-US" w:eastAsia="en-US" w:bidi="ar-SA"/>
      </w:rPr>
    </w:lvl>
    <w:lvl w:ilvl="2" w:tentative="0">
      <w:start w:val="0"/>
      <w:numFmt w:val="bullet"/>
      <w:lvlText w:val="•"/>
      <w:lvlJc w:val="left"/>
      <w:pPr>
        <w:ind w:left="3272" w:hanging="340"/>
      </w:pPr>
      <w:rPr>
        <w:rFonts w:hint="default"/>
        <w:lang w:val="en-US" w:eastAsia="en-US" w:bidi="ar-SA"/>
      </w:rPr>
    </w:lvl>
    <w:lvl w:ilvl="3" w:tentative="0">
      <w:start w:val="0"/>
      <w:numFmt w:val="bullet"/>
      <w:lvlText w:val="•"/>
      <w:lvlJc w:val="left"/>
      <w:pPr>
        <w:ind w:left="4168" w:hanging="340"/>
      </w:pPr>
      <w:rPr>
        <w:rFonts w:hint="default"/>
        <w:lang w:val="en-US" w:eastAsia="en-US" w:bidi="ar-SA"/>
      </w:rPr>
    </w:lvl>
    <w:lvl w:ilvl="4" w:tentative="0">
      <w:start w:val="0"/>
      <w:numFmt w:val="bullet"/>
      <w:lvlText w:val="•"/>
      <w:lvlJc w:val="left"/>
      <w:pPr>
        <w:ind w:left="5064" w:hanging="340"/>
      </w:pPr>
      <w:rPr>
        <w:rFonts w:hint="default"/>
        <w:lang w:val="en-US" w:eastAsia="en-US" w:bidi="ar-SA"/>
      </w:rPr>
    </w:lvl>
    <w:lvl w:ilvl="5" w:tentative="0">
      <w:start w:val="0"/>
      <w:numFmt w:val="bullet"/>
      <w:lvlText w:val="•"/>
      <w:lvlJc w:val="left"/>
      <w:pPr>
        <w:ind w:left="5960" w:hanging="340"/>
      </w:pPr>
      <w:rPr>
        <w:rFonts w:hint="default"/>
        <w:lang w:val="en-US" w:eastAsia="en-US" w:bidi="ar-SA"/>
      </w:rPr>
    </w:lvl>
    <w:lvl w:ilvl="6" w:tentative="0">
      <w:start w:val="0"/>
      <w:numFmt w:val="bullet"/>
      <w:lvlText w:val="•"/>
      <w:lvlJc w:val="left"/>
      <w:pPr>
        <w:ind w:left="6856" w:hanging="340"/>
      </w:pPr>
      <w:rPr>
        <w:rFonts w:hint="default"/>
        <w:lang w:val="en-US" w:eastAsia="en-US" w:bidi="ar-SA"/>
      </w:rPr>
    </w:lvl>
    <w:lvl w:ilvl="7" w:tentative="0">
      <w:start w:val="0"/>
      <w:numFmt w:val="bullet"/>
      <w:lvlText w:val="•"/>
      <w:lvlJc w:val="left"/>
      <w:pPr>
        <w:ind w:left="7752" w:hanging="340"/>
      </w:pPr>
      <w:rPr>
        <w:rFonts w:hint="default"/>
        <w:lang w:val="en-US" w:eastAsia="en-US" w:bidi="ar-SA"/>
      </w:rPr>
    </w:lvl>
    <w:lvl w:ilvl="8" w:tentative="0">
      <w:start w:val="0"/>
      <w:numFmt w:val="bullet"/>
      <w:lvlText w:val="•"/>
      <w:lvlJc w:val="left"/>
      <w:pPr>
        <w:ind w:left="8648" w:hanging="340"/>
      </w:pPr>
      <w:rPr>
        <w:rFonts w:hint="default"/>
        <w:lang w:val="en-US" w:eastAsia="en-US" w:bidi="ar-SA"/>
      </w:rPr>
    </w:lvl>
  </w:abstractNum>
  <w:abstractNum w:abstractNumId="10">
    <w:nsid w:val="0248C179"/>
    <w:multiLevelType w:val="multilevel"/>
    <w:tmpl w:val="0248C179"/>
    <w:lvl w:ilvl="0" w:tentative="0">
      <w:start w:val="1"/>
      <w:numFmt w:val="decimal"/>
      <w:lvlText w:val="%1."/>
      <w:lvlJc w:val="left"/>
      <w:pPr>
        <w:ind w:left="1472" w:hanging="339"/>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
      <w:lvlJc w:val="left"/>
      <w:pPr>
        <w:ind w:left="2376" w:hanging="339"/>
      </w:pPr>
      <w:rPr>
        <w:rFonts w:hint="default"/>
        <w:lang w:val="en-US" w:eastAsia="en-US" w:bidi="ar-SA"/>
      </w:rPr>
    </w:lvl>
    <w:lvl w:ilvl="2" w:tentative="0">
      <w:start w:val="0"/>
      <w:numFmt w:val="bullet"/>
      <w:lvlText w:val="•"/>
      <w:lvlJc w:val="left"/>
      <w:pPr>
        <w:ind w:left="3272" w:hanging="339"/>
      </w:pPr>
      <w:rPr>
        <w:rFonts w:hint="default"/>
        <w:lang w:val="en-US" w:eastAsia="en-US" w:bidi="ar-SA"/>
      </w:rPr>
    </w:lvl>
    <w:lvl w:ilvl="3" w:tentative="0">
      <w:start w:val="0"/>
      <w:numFmt w:val="bullet"/>
      <w:lvlText w:val="•"/>
      <w:lvlJc w:val="left"/>
      <w:pPr>
        <w:ind w:left="4168" w:hanging="339"/>
      </w:pPr>
      <w:rPr>
        <w:rFonts w:hint="default"/>
        <w:lang w:val="en-US" w:eastAsia="en-US" w:bidi="ar-SA"/>
      </w:rPr>
    </w:lvl>
    <w:lvl w:ilvl="4" w:tentative="0">
      <w:start w:val="0"/>
      <w:numFmt w:val="bullet"/>
      <w:lvlText w:val="•"/>
      <w:lvlJc w:val="left"/>
      <w:pPr>
        <w:ind w:left="5064" w:hanging="339"/>
      </w:pPr>
      <w:rPr>
        <w:rFonts w:hint="default"/>
        <w:lang w:val="en-US" w:eastAsia="en-US" w:bidi="ar-SA"/>
      </w:rPr>
    </w:lvl>
    <w:lvl w:ilvl="5" w:tentative="0">
      <w:start w:val="0"/>
      <w:numFmt w:val="bullet"/>
      <w:lvlText w:val="•"/>
      <w:lvlJc w:val="left"/>
      <w:pPr>
        <w:ind w:left="5960" w:hanging="339"/>
      </w:pPr>
      <w:rPr>
        <w:rFonts w:hint="default"/>
        <w:lang w:val="en-US" w:eastAsia="en-US" w:bidi="ar-SA"/>
      </w:rPr>
    </w:lvl>
    <w:lvl w:ilvl="6" w:tentative="0">
      <w:start w:val="0"/>
      <w:numFmt w:val="bullet"/>
      <w:lvlText w:val="•"/>
      <w:lvlJc w:val="left"/>
      <w:pPr>
        <w:ind w:left="6856" w:hanging="339"/>
      </w:pPr>
      <w:rPr>
        <w:rFonts w:hint="default"/>
        <w:lang w:val="en-US" w:eastAsia="en-US" w:bidi="ar-SA"/>
      </w:rPr>
    </w:lvl>
    <w:lvl w:ilvl="7" w:tentative="0">
      <w:start w:val="0"/>
      <w:numFmt w:val="bullet"/>
      <w:lvlText w:val="•"/>
      <w:lvlJc w:val="left"/>
      <w:pPr>
        <w:ind w:left="7752" w:hanging="339"/>
      </w:pPr>
      <w:rPr>
        <w:rFonts w:hint="default"/>
        <w:lang w:val="en-US" w:eastAsia="en-US" w:bidi="ar-SA"/>
      </w:rPr>
    </w:lvl>
    <w:lvl w:ilvl="8" w:tentative="0">
      <w:start w:val="0"/>
      <w:numFmt w:val="bullet"/>
      <w:lvlText w:val="•"/>
      <w:lvlJc w:val="left"/>
      <w:pPr>
        <w:ind w:left="8648" w:hanging="339"/>
      </w:pPr>
      <w:rPr>
        <w:rFonts w:hint="default"/>
        <w:lang w:val="en-US" w:eastAsia="en-US" w:bidi="ar-SA"/>
      </w:rPr>
    </w:lvl>
  </w:abstractNum>
  <w:abstractNum w:abstractNumId="11">
    <w:nsid w:val="03D62ECE"/>
    <w:multiLevelType w:val="multilevel"/>
    <w:tmpl w:val="03D62ECE"/>
    <w:lvl w:ilvl="0" w:tentative="0">
      <w:start w:val="1"/>
      <w:numFmt w:val="decimal"/>
      <w:lvlText w:val="%1."/>
      <w:lvlJc w:val="left"/>
      <w:pPr>
        <w:ind w:left="1472" w:hanging="340"/>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o"/>
      <w:lvlJc w:val="left"/>
      <w:pPr>
        <w:ind w:left="2149" w:hanging="339"/>
      </w:pPr>
      <w:rPr>
        <w:rFonts w:hint="default" w:ascii="Courier New" w:hAnsi="Courier New" w:eastAsia="Courier New" w:cs="Courier New"/>
        <w:b w:val="0"/>
        <w:bCs w:val="0"/>
        <w:i w:val="0"/>
        <w:iCs w:val="0"/>
        <w:spacing w:val="0"/>
        <w:w w:val="99"/>
        <w:sz w:val="19"/>
        <w:szCs w:val="19"/>
        <w:lang w:val="en-US" w:eastAsia="en-US" w:bidi="ar-SA"/>
      </w:rPr>
    </w:lvl>
    <w:lvl w:ilvl="2" w:tentative="0">
      <w:start w:val="0"/>
      <w:numFmt w:val="bullet"/>
      <w:lvlText w:val="•"/>
      <w:lvlJc w:val="left"/>
      <w:pPr>
        <w:ind w:left="3062" w:hanging="339"/>
      </w:pPr>
      <w:rPr>
        <w:rFonts w:hint="default"/>
        <w:lang w:val="en-US" w:eastAsia="en-US" w:bidi="ar-SA"/>
      </w:rPr>
    </w:lvl>
    <w:lvl w:ilvl="3" w:tentative="0">
      <w:start w:val="0"/>
      <w:numFmt w:val="bullet"/>
      <w:lvlText w:val="•"/>
      <w:lvlJc w:val="left"/>
      <w:pPr>
        <w:ind w:left="3984" w:hanging="339"/>
      </w:pPr>
      <w:rPr>
        <w:rFonts w:hint="default"/>
        <w:lang w:val="en-US" w:eastAsia="en-US" w:bidi="ar-SA"/>
      </w:rPr>
    </w:lvl>
    <w:lvl w:ilvl="4" w:tentative="0">
      <w:start w:val="0"/>
      <w:numFmt w:val="bullet"/>
      <w:lvlText w:val="•"/>
      <w:lvlJc w:val="left"/>
      <w:pPr>
        <w:ind w:left="4906" w:hanging="339"/>
      </w:pPr>
      <w:rPr>
        <w:rFonts w:hint="default"/>
        <w:lang w:val="en-US" w:eastAsia="en-US" w:bidi="ar-SA"/>
      </w:rPr>
    </w:lvl>
    <w:lvl w:ilvl="5" w:tentative="0">
      <w:start w:val="0"/>
      <w:numFmt w:val="bullet"/>
      <w:lvlText w:val="•"/>
      <w:lvlJc w:val="left"/>
      <w:pPr>
        <w:ind w:left="5828" w:hanging="339"/>
      </w:pPr>
      <w:rPr>
        <w:rFonts w:hint="default"/>
        <w:lang w:val="en-US" w:eastAsia="en-US" w:bidi="ar-SA"/>
      </w:rPr>
    </w:lvl>
    <w:lvl w:ilvl="6" w:tentative="0">
      <w:start w:val="0"/>
      <w:numFmt w:val="bullet"/>
      <w:lvlText w:val="•"/>
      <w:lvlJc w:val="left"/>
      <w:pPr>
        <w:ind w:left="6751" w:hanging="339"/>
      </w:pPr>
      <w:rPr>
        <w:rFonts w:hint="default"/>
        <w:lang w:val="en-US" w:eastAsia="en-US" w:bidi="ar-SA"/>
      </w:rPr>
    </w:lvl>
    <w:lvl w:ilvl="7" w:tentative="0">
      <w:start w:val="0"/>
      <w:numFmt w:val="bullet"/>
      <w:lvlText w:val="•"/>
      <w:lvlJc w:val="left"/>
      <w:pPr>
        <w:ind w:left="7673" w:hanging="339"/>
      </w:pPr>
      <w:rPr>
        <w:rFonts w:hint="default"/>
        <w:lang w:val="en-US" w:eastAsia="en-US" w:bidi="ar-SA"/>
      </w:rPr>
    </w:lvl>
    <w:lvl w:ilvl="8" w:tentative="0">
      <w:start w:val="0"/>
      <w:numFmt w:val="bullet"/>
      <w:lvlText w:val="•"/>
      <w:lvlJc w:val="left"/>
      <w:pPr>
        <w:ind w:left="8595" w:hanging="339"/>
      </w:pPr>
      <w:rPr>
        <w:rFonts w:hint="default"/>
        <w:lang w:val="en-US" w:eastAsia="en-US" w:bidi="ar-SA"/>
      </w:rPr>
    </w:lvl>
  </w:abstractNum>
  <w:abstractNum w:abstractNumId="12">
    <w:nsid w:val="2470EC97"/>
    <w:multiLevelType w:val="multilevel"/>
    <w:tmpl w:val="2470EC97"/>
    <w:lvl w:ilvl="0" w:tentative="0">
      <w:start w:val="1"/>
      <w:numFmt w:val="decimal"/>
      <w:lvlText w:val="%1."/>
      <w:lvlJc w:val="left"/>
      <w:pPr>
        <w:ind w:left="2150" w:hanging="340"/>
        <w:jc w:val="left"/>
      </w:pPr>
      <w:rPr>
        <w:rFonts w:hint="default" w:ascii="Calibri" w:hAnsi="Calibri" w:eastAsia="Calibri" w:cs="Calibri"/>
        <w:b/>
        <w:bCs/>
        <w:i w:val="0"/>
        <w:iCs w:val="0"/>
        <w:spacing w:val="-1"/>
        <w:w w:val="102"/>
        <w:sz w:val="22"/>
        <w:szCs w:val="22"/>
        <w:lang w:val="en-US" w:eastAsia="en-US" w:bidi="ar-SA"/>
      </w:rPr>
    </w:lvl>
    <w:lvl w:ilvl="1" w:tentative="0">
      <w:start w:val="0"/>
      <w:numFmt w:val="bullet"/>
      <w:lvlText w:val=""/>
      <w:lvlJc w:val="left"/>
      <w:pPr>
        <w:ind w:left="2827" w:hanging="339"/>
      </w:pPr>
      <w:rPr>
        <w:rFonts w:hint="default" w:ascii="Symbol" w:hAnsi="Symbol" w:eastAsia="Symbol" w:cs="Symbol"/>
        <w:spacing w:val="0"/>
        <w:w w:val="102"/>
        <w:lang w:val="en-US" w:eastAsia="en-US" w:bidi="ar-SA"/>
      </w:rPr>
    </w:lvl>
    <w:lvl w:ilvl="2" w:tentative="0">
      <w:start w:val="0"/>
      <w:numFmt w:val="bullet"/>
      <w:lvlText w:val="•"/>
      <w:lvlJc w:val="left"/>
      <w:pPr>
        <w:ind w:left="2820" w:hanging="339"/>
      </w:pPr>
      <w:rPr>
        <w:rFonts w:hint="default"/>
        <w:lang w:val="en-US" w:eastAsia="en-US" w:bidi="ar-SA"/>
      </w:rPr>
    </w:lvl>
    <w:lvl w:ilvl="3" w:tentative="0">
      <w:start w:val="0"/>
      <w:numFmt w:val="bullet"/>
      <w:lvlText w:val="•"/>
      <w:lvlJc w:val="left"/>
      <w:pPr>
        <w:ind w:left="3772" w:hanging="339"/>
      </w:pPr>
      <w:rPr>
        <w:rFonts w:hint="default"/>
        <w:lang w:val="en-US" w:eastAsia="en-US" w:bidi="ar-SA"/>
      </w:rPr>
    </w:lvl>
    <w:lvl w:ilvl="4" w:tentative="0">
      <w:start w:val="0"/>
      <w:numFmt w:val="bullet"/>
      <w:lvlText w:val="•"/>
      <w:lvlJc w:val="left"/>
      <w:pPr>
        <w:ind w:left="4725" w:hanging="339"/>
      </w:pPr>
      <w:rPr>
        <w:rFonts w:hint="default"/>
        <w:lang w:val="en-US" w:eastAsia="en-US" w:bidi="ar-SA"/>
      </w:rPr>
    </w:lvl>
    <w:lvl w:ilvl="5" w:tentative="0">
      <w:start w:val="0"/>
      <w:numFmt w:val="bullet"/>
      <w:lvlText w:val="•"/>
      <w:lvlJc w:val="left"/>
      <w:pPr>
        <w:ind w:left="5677" w:hanging="339"/>
      </w:pPr>
      <w:rPr>
        <w:rFonts w:hint="default"/>
        <w:lang w:val="en-US" w:eastAsia="en-US" w:bidi="ar-SA"/>
      </w:rPr>
    </w:lvl>
    <w:lvl w:ilvl="6" w:tentative="0">
      <w:start w:val="0"/>
      <w:numFmt w:val="bullet"/>
      <w:lvlText w:val="•"/>
      <w:lvlJc w:val="left"/>
      <w:pPr>
        <w:ind w:left="6630" w:hanging="339"/>
      </w:pPr>
      <w:rPr>
        <w:rFonts w:hint="default"/>
        <w:lang w:val="en-US" w:eastAsia="en-US" w:bidi="ar-SA"/>
      </w:rPr>
    </w:lvl>
    <w:lvl w:ilvl="7" w:tentative="0">
      <w:start w:val="0"/>
      <w:numFmt w:val="bullet"/>
      <w:lvlText w:val="•"/>
      <w:lvlJc w:val="left"/>
      <w:pPr>
        <w:ind w:left="7582" w:hanging="339"/>
      </w:pPr>
      <w:rPr>
        <w:rFonts w:hint="default"/>
        <w:lang w:val="en-US" w:eastAsia="en-US" w:bidi="ar-SA"/>
      </w:rPr>
    </w:lvl>
    <w:lvl w:ilvl="8" w:tentative="0">
      <w:start w:val="0"/>
      <w:numFmt w:val="bullet"/>
      <w:lvlText w:val="•"/>
      <w:lvlJc w:val="left"/>
      <w:pPr>
        <w:ind w:left="8535" w:hanging="339"/>
      </w:pPr>
      <w:rPr>
        <w:rFonts w:hint="default"/>
        <w:lang w:val="en-US" w:eastAsia="en-US" w:bidi="ar-SA"/>
      </w:rPr>
    </w:lvl>
  </w:abstractNum>
  <w:abstractNum w:abstractNumId="13">
    <w:nsid w:val="25B654F3"/>
    <w:multiLevelType w:val="multilevel"/>
    <w:tmpl w:val="25B654F3"/>
    <w:lvl w:ilvl="0" w:tentative="0">
      <w:start w:val="0"/>
      <w:numFmt w:val="bullet"/>
      <w:lvlText w:val=""/>
      <w:lvlJc w:val="left"/>
      <w:pPr>
        <w:ind w:left="1472" w:hanging="340"/>
      </w:pPr>
      <w:rPr>
        <w:rFonts w:hint="default" w:ascii="Symbol" w:hAnsi="Symbol" w:eastAsia="Symbol" w:cs="Symbol"/>
        <w:b w:val="0"/>
        <w:bCs w:val="0"/>
        <w:i w:val="0"/>
        <w:iCs w:val="0"/>
        <w:spacing w:val="0"/>
        <w:w w:val="99"/>
        <w:sz w:val="19"/>
        <w:szCs w:val="19"/>
        <w:lang w:val="en-US" w:eastAsia="en-US" w:bidi="ar-SA"/>
      </w:rPr>
    </w:lvl>
    <w:lvl w:ilvl="1" w:tentative="0">
      <w:start w:val="0"/>
      <w:numFmt w:val="bullet"/>
      <w:lvlText w:val="•"/>
      <w:lvlJc w:val="left"/>
      <w:pPr>
        <w:ind w:left="2376" w:hanging="340"/>
      </w:pPr>
      <w:rPr>
        <w:rFonts w:hint="default"/>
        <w:lang w:val="en-US" w:eastAsia="en-US" w:bidi="ar-SA"/>
      </w:rPr>
    </w:lvl>
    <w:lvl w:ilvl="2" w:tentative="0">
      <w:start w:val="0"/>
      <w:numFmt w:val="bullet"/>
      <w:lvlText w:val="•"/>
      <w:lvlJc w:val="left"/>
      <w:pPr>
        <w:ind w:left="3272" w:hanging="340"/>
      </w:pPr>
      <w:rPr>
        <w:rFonts w:hint="default"/>
        <w:lang w:val="en-US" w:eastAsia="en-US" w:bidi="ar-SA"/>
      </w:rPr>
    </w:lvl>
    <w:lvl w:ilvl="3" w:tentative="0">
      <w:start w:val="0"/>
      <w:numFmt w:val="bullet"/>
      <w:lvlText w:val="•"/>
      <w:lvlJc w:val="left"/>
      <w:pPr>
        <w:ind w:left="4168" w:hanging="340"/>
      </w:pPr>
      <w:rPr>
        <w:rFonts w:hint="default"/>
        <w:lang w:val="en-US" w:eastAsia="en-US" w:bidi="ar-SA"/>
      </w:rPr>
    </w:lvl>
    <w:lvl w:ilvl="4" w:tentative="0">
      <w:start w:val="0"/>
      <w:numFmt w:val="bullet"/>
      <w:lvlText w:val="•"/>
      <w:lvlJc w:val="left"/>
      <w:pPr>
        <w:ind w:left="5064" w:hanging="340"/>
      </w:pPr>
      <w:rPr>
        <w:rFonts w:hint="default"/>
        <w:lang w:val="en-US" w:eastAsia="en-US" w:bidi="ar-SA"/>
      </w:rPr>
    </w:lvl>
    <w:lvl w:ilvl="5" w:tentative="0">
      <w:start w:val="0"/>
      <w:numFmt w:val="bullet"/>
      <w:lvlText w:val="•"/>
      <w:lvlJc w:val="left"/>
      <w:pPr>
        <w:ind w:left="5960" w:hanging="340"/>
      </w:pPr>
      <w:rPr>
        <w:rFonts w:hint="default"/>
        <w:lang w:val="en-US" w:eastAsia="en-US" w:bidi="ar-SA"/>
      </w:rPr>
    </w:lvl>
    <w:lvl w:ilvl="6" w:tentative="0">
      <w:start w:val="0"/>
      <w:numFmt w:val="bullet"/>
      <w:lvlText w:val="•"/>
      <w:lvlJc w:val="left"/>
      <w:pPr>
        <w:ind w:left="6856" w:hanging="340"/>
      </w:pPr>
      <w:rPr>
        <w:rFonts w:hint="default"/>
        <w:lang w:val="en-US" w:eastAsia="en-US" w:bidi="ar-SA"/>
      </w:rPr>
    </w:lvl>
    <w:lvl w:ilvl="7" w:tentative="0">
      <w:start w:val="0"/>
      <w:numFmt w:val="bullet"/>
      <w:lvlText w:val="•"/>
      <w:lvlJc w:val="left"/>
      <w:pPr>
        <w:ind w:left="7752" w:hanging="340"/>
      </w:pPr>
      <w:rPr>
        <w:rFonts w:hint="default"/>
        <w:lang w:val="en-US" w:eastAsia="en-US" w:bidi="ar-SA"/>
      </w:rPr>
    </w:lvl>
    <w:lvl w:ilvl="8" w:tentative="0">
      <w:start w:val="0"/>
      <w:numFmt w:val="bullet"/>
      <w:lvlText w:val="•"/>
      <w:lvlJc w:val="left"/>
      <w:pPr>
        <w:ind w:left="8648" w:hanging="340"/>
      </w:pPr>
      <w:rPr>
        <w:rFonts w:hint="default"/>
        <w:lang w:val="en-US" w:eastAsia="en-US" w:bidi="ar-SA"/>
      </w:rPr>
    </w:lvl>
  </w:abstractNum>
  <w:abstractNum w:abstractNumId="14">
    <w:nsid w:val="2A8F537B"/>
    <w:multiLevelType w:val="multilevel"/>
    <w:tmpl w:val="2A8F537B"/>
    <w:lvl w:ilvl="0" w:tentative="0">
      <w:start w:val="1"/>
      <w:numFmt w:val="decimal"/>
      <w:lvlText w:val="%1."/>
      <w:lvlJc w:val="left"/>
      <w:pPr>
        <w:ind w:left="1021" w:hanging="226"/>
        <w:jc w:val="left"/>
      </w:pPr>
      <w:rPr>
        <w:rFonts w:hint="default" w:ascii="Calibri" w:hAnsi="Calibri" w:eastAsia="Calibri" w:cs="Calibri"/>
        <w:b/>
        <w:bCs/>
        <w:i w:val="0"/>
        <w:iCs w:val="0"/>
        <w:spacing w:val="-1"/>
        <w:w w:val="102"/>
        <w:sz w:val="22"/>
        <w:szCs w:val="22"/>
        <w:lang w:val="en-US" w:eastAsia="en-US" w:bidi="ar-SA"/>
      </w:rPr>
    </w:lvl>
    <w:lvl w:ilvl="1" w:tentative="0">
      <w:start w:val="0"/>
      <w:numFmt w:val="bullet"/>
      <w:lvlText w:val=""/>
      <w:lvlJc w:val="left"/>
      <w:pPr>
        <w:ind w:left="1472" w:hanging="339"/>
      </w:pPr>
      <w:rPr>
        <w:rFonts w:hint="default" w:ascii="Symbol" w:hAnsi="Symbol" w:eastAsia="Symbol" w:cs="Symbol"/>
        <w:b w:val="0"/>
        <w:bCs w:val="0"/>
        <w:i w:val="0"/>
        <w:iCs w:val="0"/>
        <w:spacing w:val="0"/>
        <w:w w:val="99"/>
        <w:sz w:val="19"/>
        <w:szCs w:val="19"/>
        <w:lang w:val="en-US" w:eastAsia="en-US" w:bidi="ar-SA"/>
      </w:rPr>
    </w:lvl>
    <w:lvl w:ilvl="2" w:tentative="0">
      <w:start w:val="0"/>
      <w:numFmt w:val="bullet"/>
      <w:lvlText w:val="•"/>
      <w:lvlJc w:val="left"/>
      <w:pPr>
        <w:ind w:left="2475" w:hanging="339"/>
      </w:pPr>
      <w:rPr>
        <w:rFonts w:hint="default"/>
        <w:lang w:val="en-US" w:eastAsia="en-US" w:bidi="ar-SA"/>
      </w:rPr>
    </w:lvl>
    <w:lvl w:ilvl="3" w:tentative="0">
      <w:start w:val="0"/>
      <w:numFmt w:val="bullet"/>
      <w:lvlText w:val="•"/>
      <w:lvlJc w:val="left"/>
      <w:pPr>
        <w:ind w:left="3471" w:hanging="339"/>
      </w:pPr>
      <w:rPr>
        <w:rFonts w:hint="default"/>
        <w:lang w:val="en-US" w:eastAsia="en-US" w:bidi="ar-SA"/>
      </w:rPr>
    </w:lvl>
    <w:lvl w:ilvl="4" w:tentative="0">
      <w:start w:val="0"/>
      <w:numFmt w:val="bullet"/>
      <w:lvlText w:val="•"/>
      <w:lvlJc w:val="left"/>
      <w:pPr>
        <w:ind w:left="4466" w:hanging="339"/>
      </w:pPr>
      <w:rPr>
        <w:rFonts w:hint="default"/>
        <w:lang w:val="en-US" w:eastAsia="en-US" w:bidi="ar-SA"/>
      </w:rPr>
    </w:lvl>
    <w:lvl w:ilvl="5" w:tentative="0">
      <w:start w:val="0"/>
      <w:numFmt w:val="bullet"/>
      <w:lvlText w:val="•"/>
      <w:lvlJc w:val="left"/>
      <w:pPr>
        <w:ind w:left="5462" w:hanging="339"/>
      </w:pPr>
      <w:rPr>
        <w:rFonts w:hint="default"/>
        <w:lang w:val="en-US" w:eastAsia="en-US" w:bidi="ar-SA"/>
      </w:rPr>
    </w:lvl>
    <w:lvl w:ilvl="6" w:tentative="0">
      <w:start w:val="0"/>
      <w:numFmt w:val="bullet"/>
      <w:lvlText w:val="•"/>
      <w:lvlJc w:val="left"/>
      <w:pPr>
        <w:ind w:left="6457" w:hanging="339"/>
      </w:pPr>
      <w:rPr>
        <w:rFonts w:hint="default"/>
        <w:lang w:val="en-US" w:eastAsia="en-US" w:bidi="ar-SA"/>
      </w:rPr>
    </w:lvl>
    <w:lvl w:ilvl="7" w:tentative="0">
      <w:start w:val="0"/>
      <w:numFmt w:val="bullet"/>
      <w:lvlText w:val="•"/>
      <w:lvlJc w:val="left"/>
      <w:pPr>
        <w:ind w:left="7453" w:hanging="339"/>
      </w:pPr>
      <w:rPr>
        <w:rFonts w:hint="default"/>
        <w:lang w:val="en-US" w:eastAsia="en-US" w:bidi="ar-SA"/>
      </w:rPr>
    </w:lvl>
    <w:lvl w:ilvl="8" w:tentative="0">
      <w:start w:val="0"/>
      <w:numFmt w:val="bullet"/>
      <w:lvlText w:val="•"/>
      <w:lvlJc w:val="left"/>
      <w:pPr>
        <w:ind w:left="8448" w:hanging="339"/>
      </w:pPr>
      <w:rPr>
        <w:rFonts w:hint="default"/>
        <w:lang w:val="en-US" w:eastAsia="en-US" w:bidi="ar-SA"/>
      </w:rPr>
    </w:lvl>
  </w:abstractNum>
  <w:abstractNum w:abstractNumId="15">
    <w:nsid w:val="4C1BAE26"/>
    <w:multiLevelType w:val="multilevel"/>
    <w:tmpl w:val="4C1BAE26"/>
    <w:lvl w:ilvl="0" w:tentative="0">
      <w:start w:val="1"/>
      <w:numFmt w:val="decimal"/>
      <w:lvlText w:val="%1."/>
      <w:lvlJc w:val="left"/>
      <w:pPr>
        <w:ind w:left="1028" w:hanging="233"/>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
      <w:lvlJc w:val="left"/>
      <w:pPr>
        <w:ind w:left="1962" w:hanging="233"/>
      </w:pPr>
      <w:rPr>
        <w:rFonts w:hint="default"/>
        <w:lang w:val="en-US" w:eastAsia="en-US" w:bidi="ar-SA"/>
      </w:rPr>
    </w:lvl>
    <w:lvl w:ilvl="2" w:tentative="0">
      <w:start w:val="0"/>
      <w:numFmt w:val="bullet"/>
      <w:lvlText w:val="•"/>
      <w:lvlJc w:val="left"/>
      <w:pPr>
        <w:ind w:left="2904" w:hanging="233"/>
      </w:pPr>
      <w:rPr>
        <w:rFonts w:hint="default"/>
        <w:lang w:val="en-US" w:eastAsia="en-US" w:bidi="ar-SA"/>
      </w:rPr>
    </w:lvl>
    <w:lvl w:ilvl="3" w:tentative="0">
      <w:start w:val="0"/>
      <w:numFmt w:val="bullet"/>
      <w:lvlText w:val="•"/>
      <w:lvlJc w:val="left"/>
      <w:pPr>
        <w:ind w:left="3846" w:hanging="233"/>
      </w:pPr>
      <w:rPr>
        <w:rFonts w:hint="default"/>
        <w:lang w:val="en-US" w:eastAsia="en-US" w:bidi="ar-SA"/>
      </w:rPr>
    </w:lvl>
    <w:lvl w:ilvl="4" w:tentative="0">
      <w:start w:val="0"/>
      <w:numFmt w:val="bullet"/>
      <w:lvlText w:val="•"/>
      <w:lvlJc w:val="left"/>
      <w:pPr>
        <w:ind w:left="4788" w:hanging="233"/>
      </w:pPr>
      <w:rPr>
        <w:rFonts w:hint="default"/>
        <w:lang w:val="en-US" w:eastAsia="en-US" w:bidi="ar-SA"/>
      </w:rPr>
    </w:lvl>
    <w:lvl w:ilvl="5" w:tentative="0">
      <w:start w:val="0"/>
      <w:numFmt w:val="bullet"/>
      <w:lvlText w:val="•"/>
      <w:lvlJc w:val="left"/>
      <w:pPr>
        <w:ind w:left="5730" w:hanging="233"/>
      </w:pPr>
      <w:rPr>
        <w:rFonts w:hint="default"/>
        <w:lang w:val="en-US" w:eastAsia="en-US" w:bidi="ar-SA"/>
      </w:rPr>
    </w:lvl>
    <w:lvl w:ilvl="6" w:tentative="0">
      <w:start w:val="0"/>
      <w:numFmt w:val="bullet"/>
      <w:lvlText w:val="•"/>
      <w:lvlJc w:val="left"/>
      <w:pPr>
        <w:ind w:left="6672" w:hanging="233"/>
      </w:pPr>
      <w:rPr>
        <w:rFonts w:hint="default"/>
        <w:lang w:val="en-US" w:eastAsia="en-US" w:bidi="ar-SA"/>
      </w:rPr>
    </w:lvl>
    <w:lvl w:ilvl="7" w:tentative="0">
      <w:start w:val="0"/>
      <w:numFmt w:val="bullet"/>
      <w:lvlText w:val="•"/>
      <w:lvlJc w:val="left"/>
      <w:pPr>
        <w:ind w:left="7614" w:hanging="233"/>
      </w:pPr>
      <w:rPr>
        <w:rFonts w:hint="default"/>
        <w:lang w:val="en-US" w:eastAsia="en-US" w:bidi="ar-SA"/>
      </w:rPr>
    </w:lvl>
    <w:lvl w:ilvl="8" w:tentative="0">
      <w:start w:val="0"/>
      <w:numFmt w:val="bullet"/>
      <w:lvlText w:val="•"/>
      <w:lvlJc w:val="left"/>
      <w:pPr>
        <w:ind w:left="8556" w:hanging="233"/>
      </w:pPr>
      <w:rPr>
        <w:rFonts w:hint="default"/>
        <w:lang w:val="en-US" w:eastAsia="en-US" w:bidi="ar-SA"/>
      </w:rPr>
    </w:lvl>
  </w:abstractNum>
  <w:abstractNum w:abstractNumId="16">
    <w:nsid w:val="4D4DC07F"/>
    <w:multiLevelType w:val="multilevel"/>
    <w:tmpl w:val="4D4DC07F"/>
    <w:lvl w:ilvl="0" w:tentative="0">
      <w:start w:val="1"/>
      <w:numFmt w:val="decimal"/>
      <w:lvlText w:val="%1."/>
      <w:lvlJc w:val="left"/>
      <w:pPr>
        <w:ind w:left="1810" w:hanging="339"/>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
      <w:lvlJc w:val="left"/>
      <w:pPr>
        <w:ind w:left="2682" w:hanging="339"/>
      </w:pPr>
      <w:rPr>
        <w:rFonts w:hint="default"/>
        <w:lang w:val="en-US" w:eastAsia="en-US" w:bidi="ar-SA"/>
      </w:rPr>
    </w:lvl>
    <w:lvl w:ilvl="2" w:tentative="0">
      <w:start w:val="0"/>
      <w:numFmt w:val="bullet"/>
      <w:lvlText w:val="•"/>
      <w:lvlJc w:val="left"/>
      <w:pPr>
        <w:ind w:left="3544" w:hanging="339"/>
      </w:pPr>
      <w:rPr>
        <w:rFonts w:hint="default"/>
        <w:lang w:val="en-US" w:eastAsia="en-US" w:bidi="ar-SA"/>
      </w:rPr>
    </w:lvl>
    <w:lvl w:ilvl="3" w:tentative="0">
      <w:start w:val="0"/>
      <w:numFmt w:val="bullet"/>
      <w:lvlText w:val="•"/>
      <w:lvlJc w:val="left"/>
      <w:pPr>
        <w:ind w:left="4406" w:hanging="339"/>
      </w:pPr>
      <w:rPr>
        <w:rFonts w:hint="default"/>
        <w:lang w:val="en-US" w:eastAsia="en-US" w:bidi="ar-SA"/>
      </w:rPr>
    </w:lvl>
    <w:lvl w:ilvl="4" w:tentative="0">
      <w:start w:val="0"/>
      <w:numFmt w:val="bullet"/>
      <w:lvlText w:val="•"/>
      <w:lvlJc w:val="left"/>
      <w:pPr>
        <w:ind w:left="5268" w:hanging="339"/>
      </w:pPr>
      <w:rPr>
        <w:rFonts w:hint="default"/>
        <w:lang w:val="en-US" w:eastAsia="en-US" w:bidi="ar-SA"/>
      </w:rPr>
    </w:lvl>
    <w:lvl w:ilvl="5" w:tentative="0">
      <w:start w:val="0"/>
      <w:numFmt w:val="bullet"/>
      <w:lvlText w:val="•"/>
      <w:lvlJc w:val="left"/>
      <w:pPr>
        <w:ind w:left="6130" w:hanging="339"/>
      </w:pPr>
      <w:rPr>
        <w:rFonts w:hint="default"/>
        <w:lang w:val="en-US" w:eastAsia="en-US" w:bidi="ar-SA"/>
      </w:rPr>
    </w:lvl>
    <w:lvl w:ilvl="6" w:tentative="0">
      <w:start w:val="0"/>
      <w:numFmt w:val="bullet"/>
      <w:lvlText w:val="•"/>
      <w:lvlJc w:val="left"/>
      <w:pPr>
        <w:ind w:left="6992" w:hanging="339"/>
      </w:pPr>
      <w:rPr>
        <w:rFonts w:hint="default"/>
        <w:lang w:val="en-US" w:eastAsia="en-US" w:bidi="ar-SA"/>
      </w:rPr>
    </w:lvl>
    <w:lvl w:ilvl="7" w:tentative="0">
      <w:start w:val="0"/>
      <w:numFmt w:val="bullet"/>
      <w:lvlText w:val="•"/>
      <w:lvlJc w:val="left"/>
      <w:pPr>
        <w:ind w:left="7854" w:hanging="339"/>
      </w:pPr>
      <w:rPr>
        <w:rFonts w:hint="default"/>
        <w:lang w:val="en-US" w:eastAsia="en-US" w:bidi="ar-SA"/>
      </w:rPr>
    </w:lvl>
    <w:lvl w:ilvl="8" w:tentative="0">
      <w:start w:val="0"/>
      <w:numFmt w:val="bullet"/>
      <w:lvlText w:val="•"/>
      <w:lvlJc w:val="left"/>
      <w:pPr>
        <w:ind w:left="8716" w:hanging="339"/>
      </w:pPr>
      <w:rPr>
        <w:rFonts w:hint="default"/>
        <w:lang w:val="en-US" w:eastAsia="en-US" w:bidi="ar-SA"/>
      </w:rPr>
    </w:lvl>
  </w:abstractNum>
  <w:abstractNum w:abstractNumId="17">
    <w:nsid w:val="59ADCABA"/>
    <w:multiLevelType w:val="multilevel"/>
    <w:tmpl w:val="59ADCABA"/>
    <w:lvl w:ilvl="0" w:tentative="0">
      <w:start w:val="1"/>
      <w:numFmt w:val="decimal"/>
      <w:lvlText w:val="%1."/>
      <w:lvlJc w:val="left"/>
      <w:pPr>
        <w:ind w:left="1472" w:hanging="340"/>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
      <w:lvlJc w:val="left"/>
      <w:pPr>
        <w:ind w:left="2376" w:hanging="340"/>
      </w:pPr>
      <w:rPr>
        <w:rFonts w:hint="default"/>
        <w:lang w:val="en-US" w:eastAsia="en-US" w:bidi="ar-SA"/>
      </w:rPr>
    </w:lvl>
    <w:lvl w:ilvl="2" w:tentative="0">
      <w:start w:val="0"/>
      <w:numFmt w:val="bullet"/>
      <w:lvlText w:val="•"/>
      <w:lvlJc w:val="left"/>
      <w:pPr>
        <w:ind w:left="3272" w:hanging="340"/>
      </w:pPr>
      <w:rPr>
        <w:rFonts w:hint="default"/>
        <w:lang w:val="en-US" w:eastAsia="en-US" w:bidi="ar-SA"/>
      </w:rPr>
    </w:lvl>
    <w:lvl w:ilvl="3" w:tentative="0">
      <w:start w:val="0"/>
      <w:numFmt w:val="bullet"/>
      <w:lvlText w:val="•"/>
      <w:lvlJc w:val="left"/>
      <w:pPr>
        <w:ind w:left="4168" w:hanging="340"/>
      </w:pPr>
      <w:rPr>
        <w:rFonts w:hint="default"/>
        <w:lang w:val="en-US" w:eastAsia="en-US" w:bidi="ar-SA"/>
      </w:rPr>
    </w:lvl>
    <w:lvl w:ilvl="4" w:tentative="0">
      <w:start w:val="0"/>
      <w:numFmt w:val="bullet"/>
      <w:lvlText w:val="•"/>
      <w:lvlJc w:val="left"/>
      <w:pPr>
        <w:ind w:left="5064" w:hanging="340"/>
      </w:pPr>
      <w:rPr>
        <w:rFonts w:hint="default"/>
        <w:lang w:val="en-US" w:eastAsia="en-US" w:bidi="ar-SA"/>
      </w:rPr>
    </w:lvl>
    <w:lvl w:ilvl="5" w:tentative="0">
      <w:start w:val="0"/>
      <w:numFmt w:val="bullet"/>
      <w:lvlText w:val="•"/>
      <w:lvlJc w:val="left"/>
      <w:pPr>
        <w:ind w:left="5960" w:hanging="340"/>
      </w:pPr>
      <w:rPr>
        <w:rFonts w:hint="default"/>
        <w:lang w:val="en-US" w:eastAsia="en-US" w:bidi="ar-SA"/>
      </w:rPr>
    </w:lvl>
    <w:lvl w:ilvl="6" w:tentative="0">
      <w:start w:val="0"/>
      <w:numFmt w:val="bullet"/>
      <w:lvlText w:val="•"/>
      <w:lvlJc w:val="left"/>
      <w:pPr>
        <w:ind w:left="6856" w:hanging="340"/>
      </w:pPr>
      <w:rPr>
        <w:rFonts w:hint="default"/>
        <w:lang w:val="en-US" w:eastAsia="en-US" w:bidi="ar-SA"/>
      </w:rPr>
    </w:lvl>
    <w:lvl w:ilvl="7" w:tentative="0">
      <w:start w:val="0"/>
      <w:numFmt w:val="bullet"/>
      <w:lvlText w:val="•"/>
      <w:lvlJc w:val="left"/>
      <w:pPr>
        <w:ind w:left="7752" w:hanging="340"/>
      </w:pPr>
      <w:rPr>
        <w:rFonts w:hint="default"/>
        <w:lang w:val="en-US" w:eastAsia="en-US" w:bidi="ar-SA"/>
      </w:rPr>
    </w:lvl>
    <w:lvl w:ilvl="8" w:tentative="0">
      <w:start w:val="0"/>
      <w:numFmt w:val="bullet"/>
      <w:lvlText w:val="•"/>
      <w:lvlJc w:val="left"/>
      <w:pPr>
        <w:ind w:left="8648" w:hanging="340"/>
      </w:pPr>
      <w:rPr>
        <w:rFonts w:hint="default"/>
        <w:lang w:val="en-US" w:eastAsia="en-US" w:bidi="ar-SA"/>
      </w:rPr>
    </w:lvl>
  </w:abstractNum>
  <w:abstractNum w:abstractNumId="18">
    <w:nsid w:val="5A241D34"/>
    <w:multiLevelType w:val="multilevel"/>
    <w:tmpl w:val="5A241D34"/>
    <w:lvl w:ilvl="0" w:tentative="0">
      <w:start w:val="1"/>
      <w:numFmt w:val="decimal"/>
      <w:lvlText w:val="%1."/>
      <w:lvlJc w:val="left"/>
      <w:pPr>
        <w:ind w:left="1020" w:hanging="226"/>
        <w:jc w:val="left"/>
      </w:pPr>
      <w:rPr>
        <w:rFonts w:hint="default" w:ascii="Calibri" w:hAnsi="Calibri" w:eastAsia="Calibri" w:cs="Calibri"/>
        <w:b/>
        <w:bCs/>
        <w:i w:val="0"/>
        <w:iCs w:val="0"/>
        <w:spacing w:val="-1"/>
        <w:w w:val="102"/>
        <w:sz w:val="22"/>
        <w:szCs w:val="22"/>
        <w:lang w:val="en-US" w:eastAsia="en-US" w:bidi="ar-SA"/>
      </w:rPr>
    </w:lvl>
    <w:lvl w:ilvl="1" w:tentative="0">
      <w:start w:val="0"/>
      <w:numFmt w:val="bullet"/>
      <w:lvlText w:val=""/>
      <w:lvlJc w:val="left"/>
      <w:pPr>
        <w:ind w:left="1472" w:hanging="340"/>
      </w:pPr>
      <w:rPr>
        <w:rFonts w:hint="default" w:ascii="Symbol" w:hAnsi="Symbol" w:eastAsia="Symbol" w:cs="Symbol"/>
        <w:b w:val="0"/>
        <w:bCs w:val="0"/>
        <w:i w:val="0"/>
        <w:iCs w:val="0"/>
        <w:spacing w:val="0"/>
        <w:w w:val="99"/>
        <w:sz w:val="19"/>
        <w:szCs w:val="19"/>
        <w:lang w:val="en-US" w:eastAsia="en-US" w:bidi="ar-SA"/>
      </w:rPr>
    </w:lvl>
    <w:lvl w:ilvl="2" w:tentative="0">
      <w:start w:val="0"/>
      <w:numFmt w:val="bullet"/>
      <w:lvlText w:val="•"/>
      <w:lvlJc w:val="left"/>
      <w:pPr>
        <w:ind w:left="2475" w:hanging="340"/>
      </w:pPr>
      <w:rPr>
        <w:rFonts w:hint="default"/>
        <w:lang w:val="en-US" w:eastAsia="en-US" w:bidi="ar-SA"/>
      </w:rPr>
    </w:lvl>
    <w:lvl w:ilvl="3" w:tentative="0">
      <w:start w:val="0"/>
      <w:numFmt w:val="bullet"/>
      <w:lvlText w:val="•"/>
      <w:lvlJc w:val="left"/>
      <w:pPr>
        <w:ind w:left="3471" w:hanging="340"/>
      </w:pPr>
      <w:rPr>
        <w:rFonts w:hint="default"/>
        <w:lang w:val="en-US" w:eastAsia="en-US" w:bidi="ar-SA"/>
      </w:rPr>
    </w:lvl>
    <w:lvl w:ilvl="4" w:tentative="0">
      <w:start w:val="0"/>
      <w:numFmt w:val="bullet"/>
      <w:lvlText w:val="•"/>
      <w:lvlJc w:val="left"/>
      <w:pPr>
        <w:ind w:left="4466" w:hanging="340"/>
      </w:pPr>
      <w:rPr>
        <w:rFonts w:hint="default"/>
        <w:lang w:val="en-US" w:eastAsia="en-US" w:bidi="ar-SA"/>
      </w:rPr>
    </w:lvl>
    <w:lvl w:ilvl="5" w:tentative="0">
      <w:start w:val="0"/>
      <w:numFmt w:val="bullet"/>
      <w:lvlText w:val="•"/>
      <w:lvlJc w:val="left"/>
      <w:pPr>
        <w:ind w:left="5462" w:hanging="340"/>
      </w:pPr>
      <w:rPr>
        <w:rFonts w:hint="default"/>
        <w:lang w:val="en-US" w:eastAsia="en-US" w:bidi="ar-SA"/>
      </w:rPr>
    </w:lvl>
    <w:lvl w:ilvl="6" w:tentative="0">
      <w:start w:val="0"/>
      <w:numFmt w:val="bullet"/>
      <w:lvlText w:val="•"/>
      <w:lvlJc w:val="left"/>
      <w:pPr>
        <w:ind w:left="6457" w:hanging="340"/>
      </w:pPr>
      <w:rPr>
        <w:rFonts w:hint="default"/>
        <w:lang w:val="en-US" w:eastAsia="en-US" w:bidi="ar-SA"/>
      </w:rPr>
    </w:lvl>
    <w:lvl w:ilvl="7" w:tentative="0">
      <w:start w:val="0"/>
      <w:numFmt w:val="bullet"/>
      <w:lvlText w:val="•"/>
      <w:lvlJc w:val="left"/>
      <w:pPr>
        <w:ind w:left="7453" w:hanging="340"/>
      </w:pPr>
      <w:rPr>
        <w:rFonts w:hint="default"/>
        <w:lang w:val="en-US" w:eastAsia="en-US" w:bidi="ar-SA"/>
      </w:rPr>
    </w:lvl>
    <w:lvl w:ilvl="8" w:tentative="0">
      <w:start w:val="0"/>
      <w:numFmt w:val="bullet"/>
      <w:lvlText w:val="•"/>
      <w:lvlJc w:val="left"/>
      <w:pPr>
        <w:ind w:left="8448" w:hanging="340"/>
      </w:pPr>
      <w:rPr>
        <w:rFonts w:hint="default"/>
        <w:lang w:val="en-US" w:eastAsia="en-US" w:bidi="ar-SA"/>
      </w:rPr>
    </w:lvl>
  </w:abstractNum>
  <w:abstractNum w:abstractNumId="19">
    <w:nsid w:val="60382F6E"/>
    <w:multiLevelType w:val="multilevel"/>
    <w:tmpl w:val="60382F6E"/>
    <w:lvl w:ilvl="0" w:tentative="0">
      <w:start w:val="1"/>
      <w:numFmt w:val="decimal"/>
      <w:lvlText w:val="%1."/>
      <w:lvlJc w:val="left"/>
      <w:pPr>
        <w:ind w:left="1028" w:hanging="233"/>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
      <w:lvlJc w:val="left"/>
      <w:pPr>
        <w:ind w:left="1472" w:hanging="340"/>
      </w:pPr>
      <w:rPr>
        <w:rFonts w:hint="default" w:ascii="Symbol" w:hAnsi="Symbol" w:eastAsia="Symbol" w:cs="Symbol"/>
        <w:spacing w:val="0"/>
        <w:w w:val="102"/>
        <w:lang w:val="en-US" w:eastAsia="en-US" w:bidi="ar-SA"/>
      </w:rPr>
    </w:lvl>
    <w:lvl w:ilvl="2" w:tentative="0">
      <w:start w:val="0"/>
      <w:numFmt w:val="bullet"/>
      <w:lvlText w:val="o"/>
      <w:lvlJc w:val="left"/>
      <w:pPr>
        <w:ind w:left="2149" w:hanging="339"/>
      </w:pPr>
      <w:rPr>
        <w:rFonts w:hint="default" w:ascii="Courier New" w:hAnsi="Courier New" w:eastAsia="Courier New" w:cs="Courier New"/>
        <w:b w:val="0"/>
        <w:bCs w:val="0"/>
        <w:i w:val="0"/>
        <w:iCs w:val="0"/>
        <w:spacing w:val="0"/>
        <w:w w:val="102"/>
        <w:sz w:val="22"/>
        <w:szCs w:val="22"/>
        <w:lang w:val="en-US" w:eastAsia="en-US" w:bidi="ar-SA"/>
      </w:rPr>
    </w:lvl>
    <w:lvl w:ilvl="3" w:tentative="0">
      <w:start w:val="0"/>
      <w:numFmt w:val="bullet"/>
      <w:lvlText w:val="•"/>
      <w:lvlJc w:val="left"/>
      <w:pPr>
        <w:ind w:left="3177" w:hanging="339"/>
      </w:pPr>
      <w:rPr>
        <w:rFonts w:hint="default"/>
        <w:lang w:val="en-US" w:eastAsia="en-US" w:bidi="ar-SA"/>
      </w:rPr>
    </w:lvl>
    <w:lvl w:ilvl="4" w:tentative="0">
      <w:start w:val="0"/>
      <w:numFmt w:val="bullet"/>
      <w:lvlText w:val="•"/>
      <w:lvlJc w:val="left"/>
      <w:pPr>
        <w:ind w:left="4215" w:hanging="339"/>
      </w:pPr>
      <w:rPr>
        <w:rFonts w:hint="default"/>
        <w:lang w:val="en-US" w:eastAsia="en-US" w:bidi="ar-SA"/>
      </w:rPr>
    </w:lvl>
    <w:lvl w:ilvl="5" w:tentative="0">
      <w:start w:val="0"/>
      <w:numFmt w:val="bullet"/>
      <w:lvlText w:val="•"/>
      <w:lvlJc w:val="left"/>
      <w:pPr>
        <w:ind w:left="5252" w:hanging="339"/>
      </w:pPr>
      <w:rPr>
        <w:rFonts w:hint="default"/>
        <w:lang w:val="en-US" w:eastAsia="en-US" w:bidi="ar-SA"/>
      </w:rPr>
    </w:lvl>
    <w:lvl w:ilvl="6" w:tentative="0">
      <w:start w:val="0"/>
      <w:numFmt w:val="bullet"/>
      <w:lvlText w:val="•"/>
      <w:lvlJc w:val="left"/>
      <w:pPr>
        <w:ind w:left="6290" w:hanging="339"/>
      </w:pPr>
      <w:rPr>
        <w:rFonts w:hint="default"/>
        <w:lang w:val="en-US" w:eastAsia="en-US" w:bidi="ar-SA"/>
      </w:rPr>
    </w:lvl>
    <w:lvl w:ilvl="7" w:tentative="0">
      <w:start w:val="0"/>
      <w:numFmt w:val="bullet"/>
      <w:lvlText w:val="•"/>
      <w:lvlJc w:val="left"/>
      <w:pPr>
        <w:ind w:left="7327" w:hanging="339"/>
      </w:pPr>
      <w:rPr>
        <w:rFonts w:hint="default"/>
        <w:lang w:val="en-US" w:eastAsia="en-US" w:bidi="ar-SA"/>
      </w:rPr>
    </w:lvl>
    <w:lvl w:ilvl="8" w:tentative="0">
      <w:start w:val="0"/>
      <w:numFmt w:val="bullet"/>
      <w:lvlText w:val="•"/>
      <w:lvlJc w:val="left"/>
      <w:pPr>
        <w:ind w:left="8365" w:hanging="339"/>
      </w:pPr>
      <w:rPr>
        <w:rFonts w:hint="default"/>
        <w:lang w:val="en-US" w:eastAsia="en-US" w:bidi="ar-SA"/>
      </w:rPr>
    </w:lvl>
  </w:abstractNum>
  <w:abstractNum w:abstractNumId="20">
    <w:nsid w:val="72183CF9"/>
    <w:multiLevelType w:val="multilevel"/>
    <w:tmpl w:val="72183CF9"/>
    <w:lvl w:ilvl="0" w:tentative="0">
      <w:start w:val="1"/>
      <w:numFmt w:val="decimal"/>
      <w:lvlText w:val="%1."/>
      <w:lvlJc w:val="left"/>
      <w:pPr>
        <w:ind w:left="1472" w:hanging="339"/>
        <w:jc w:val="left"/>
      </w:pPr>
      <w:rPr>
        <w:rFonts w:hint="default" w:ascii="Calibri" w:hAnsi="Calibri" w:eastAsia="Calibri" w:cs="Calibri"/>
        <w:b w:val="0"/>
        <w:bCs w:val="0"/>
        <w:i w:val="0"/>
        <w:iCs w:val="0"/>
        <w:spacing w:val="-1"/>
        <w:w w:val="102"/>
        <w:sz w:val="22"/>
        <w:szCs w:val="22"/>
        <w:lang w:val="en-US" w:eastAsia="en-US" w:bidi="ar-SA"/>
      </w:rPr>
    </w:lvl>
    <w:lvl w:ilvl="1" w:tentative="0">
      <w:start w:val="0"/>
      <w:numFmt w:val="bullet"/>
      <w:lvlText w:val="•"/>
      <w:lvlJc w:val="left"/>
      <w:pPr>
        <w:ind w:left="2376" w:hanging="339"/>
      </w:pPr>
      <w:rPr>
        <w:rFonts w:hint="default"/>
        <w:lang w:val="en-US" w:eastAsia="en-US" w:bidi="ar-SA"/>
      </w:rPr>
    </w:lvl>
    <w:lvl w:ilvl="2" w:tentative="0">
      <w:start w:val="0"/>
      <w:numFmt w:val="bullet"/>
      <w:lvlText w:val="•"/>
      <w:lvlJc w:val="left"/>
      <w:pPr>
        <w:ind w:left="3272" w:hanging="339"/>
      </w:pPr>
      <w:rPr>
        <w:rFonts w:hint="default"/>
        <w:lang w:val="en-US" w:eastAsia="en-US" w:bidi="ar-SA"/>
      </w:rPr>
    </w:lvl>
    <w:lvl w:ilvl="3" w:tentative="0">
      <w:start w:val="0"/>
      <w:numFmt w:val="bullet"/>
      <w:lvlText w:val="•"/>
      <w:lvlJc w:val="left"/>
      <w:pPr>
        <w:ind w:left="4168" w:hanging="339"/>
      </w:pPr>
      <w:rPr>
        <w:rFonts w:hint="default"/>
        <w:lang w:val="en-US" w:eastAsia="en-US" w:bidi="ar-SA"/>
      </w:rPr>
    </w:lvl>
    <w:lvl w:ilvl="4" w:tentative="0">
      <w:start w:val="0"/>
      <w:numFmt w:val="bullet"/>
      <w:lvlText w:val="•"/>
      <w:lvlJc w:val="left"/>
      <w:pPr>
        <w:ind w:left="5064" w:hanging="339"/>
      </w:pPr>
      <w:rPr>
        <w:rFonts w:hint="default"/>
        <w:lang w:val="en-US" w:eastAsia="en-US" w:bidi="ar-SA"/>
      </w:rPr>
    </w:lvl>
    <w:lvl w:ilvl="5" w:tentative="0">
      <w:start w:val="0"/>
      <w:numFmt w:val="bullet"/>
      <w:lvlText w:val="•"/>
      <w:lvlJc w:val="left"/>
      <w:pPr>
        <w:ind w:left="5960" w:hanging="339"/>
      </w:pPr>
      <w:rPr>
        <w:rFonts w:hint="default"/>
        <w:lang w:val="en-US" w:eastAsia="en-US" w:bidi="ar-SA"/>
      </w:rPr>
    </w:lvl>
    <w:lvl w:ilvl="6" w:tentative="0">
      <w:start w:val="0"/>
      <w:numFmt w:val="bullet"/>
      <w:lvlText w:val="•"/>
      <w:lvlJc w:val="left"/>
      <w:pPr>
        <w:ind w:left="6856" w:hanging="339"/>
      </w:pPr>
      <w:rPr>
        <w:rFonts w:hint="default"/>
        <w:lang w:val="en-US" w:eastAsia="en-US" w:bidi="ar-SA"/>
      </w:rPr>
    </w:lvl>
    <w:lvl w:ilvl="7" w:tentative="0">
      <w:start w:val="0"/>
      <w:numFmt w:val="bullet"/>
      <w:lvlText w:val="•"/>
      <w:lvlJc w:val="left"/>
      <w:pPr>
        <w:ind w:left="7752" w:hanging="339"/>
      </w:pPr>
      <w:rPr>
        <w:rFonts w:hint="default"/>
        <w:lang w:val="en-US" w:eastAsia="en-US" w:bidi="ar-SA"/>
      </w:rPr>
    </w:lvl>
    <w:lvl w:ilvl="8" w:tentative="0">
      <w:start w:val="0"/>
      <w:numFmt w:val="bullet"/>
      <w:lvlText w:val="•"/>
      <w:lvlJc w:val="left"/>
      <w:pPr>
        <w:ind w:left="8648" w:hanging="339"/>
      </w:pPr>
      <w:rPr>
        <w:rFonts w:hint="default"/>
        <w:lang w:val="en-US" w:eastAsia="en-US" w:bidi="ar-SA"/>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2EA2355"/>
    <w:rsid w:val="28AC29D6"/>
    <w:rsid w:val="64DF1A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spacing w:before="294"/>
      <w:ind w:left="1" w:right="359"/>
      <w:jc w:val="center"/>
      <w:outlineLvl w:val="1"/>
    </w:pPr>
    <w:rPr>
      <w:rFonts w:ascii="Calibri" w:hAnsi="Calibri" w:eastAsia="Calibri" w:cs="Calibri"/>
      <w:b/>
      <w:bCs/>
      <w:sz w:val="34"/>
      <w:szCs w:val="34"/>
      <w:lang w:val="en-US" w:eastAsia="en-US" w:bidi="ar-SA"/>
    </w:rPr>
  </w:style>
  <w:style w:type="paragraph" w:styleId="3">
    <w:name w:val="heading 2"/>
    <w:basedOn w:val="1"/>
    <w:qFormat/>
    <w:uiPriority w:val="1"/>
    <w:pPr>
      <w:ind w:left="794"/>
      <w:outlineLvl w:val="2"/>
    </w:pPr>
    <w:rPr>
      <w:rFonts w:ascii="Calibri" w:hAnsi="Calibri" w:eastAsia="Calibri" w:cs="Calibri"/>
      <w:b/>
      <w:bCs/>
      <w:sz w:val="22"/>
      <w:szCs w:val="22"/>
      <w:lang w:val="en-US" w:eastAsia="en-US" w:bidi="ar-SA"/>
    </w:rPr>
  </w:style>
  <w:style w:type="character" w:default="1" w:styleId="4">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Calibri" w:hAnsi="Calibri" w:eastAsia="Calibri" w:cs="Calibri"/>
      <w:sz w:val="22"/>
      <w:szCs w:val="22"/>
      <w:lang w:val="en-US"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Title"/>
    <w:basedOn w:val="1"/>
    <w:qFormat/>
    <w:uiPriority w:val="1"/>
    <w:pPr>
      <w:spacing w:line="376" w:lineRule="exact"/>
    </w:pPr>
    <w:rPr>
      <w:rFonts w:ascii="Calibri" w:hAnsi="Calibri" w:eastAsia="Calibri" w:cs="Calibri"/>
      <w:b/>
      <w:bCs/>
      <w:sz w:val="37"/>
      <w:szCs w:val="37"/>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472" w:hanging="339"/>
    </w:pPr>
    <w:rPr>
      <w:rFonts w:ascii="Calibri" w:hAnsi="Calibri" w:eastAsia="Calibri" w:cs="Calibri"/>
      <w:lang w:val="en-US" w:eastAsia="en-US" w:bidi="ar-SA"/>
    </w:rPr>
  </w:style>
  <w:style w:type="paragraph" w:customStyle="1" w:styleId="12">
    <w:name w:val="Table Paragraph"/>
    <w:basedOn w:val="1"/>
    <w:qFormat/>
    <w:uiPriority w:val="1"/>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TotalTime>2</TotalTime>
  <ScaleCrop>false</ScaleCrop>
  <LinksUpToDate>false</LinksUpToDate>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2025-02-21T04:00:00Z</dcterms:created>
  <dc:creator>Admin</dc:creator>
  <cp:lastModifiedBy>RONAK GADHIYA</cp:lastModifiedBy>
  <dcterms:modified xsi:type="dcterms:W3CDTF">2025-02-21T04:10:13Z</dcterms:modified>
  <dc:title>Microsoft Word - DT LAB MANUAL_Final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2025-01-08T00:00:00Z</vt:filetime>
  </property>
  <property fmtid="{D5CDD505-2E9C-101B-9397-08002B2CF9AE}" pid="3" name="Creator">
    <vt:lpwstr>PScript5.dll Version 5.2.2</vt:lpwstr>
  </property>
  <property fmtid="{D5CDD505-2E9C-101B-9397-08002B2CF9AE}" pid="4" name="LastSaved">
    <vt:filetime>2025-02-21T00:00:00Z</vt:filetime>
  </property>
  <property fmtid="{D5CDD505-2E9C-101B-9397-08002B2CF9AE}" pid="5" name="Producer">
    <vt:lpwstr>Acrobat Distiller 20.0 (Windows)</vt:lpwstr>
  </property>
  <property fmtid="{D5CDD505-2E9C-101B-9397-08002B2CF9AE}" pid="6" name="KSOProductBuildVer">
    <vt:lpwstr>1033-12.2.0.19805</vt:lpwstr>
  </property>
  <property fmtid="{D5CDD505-2E9C-101B-9397-08002B2CF9AE}" pid="7" name="ICV">
    <vt:lpwstr>1D1A69994C374773A0675BC1A4740417_12</vt:lpwstr>
  </property>
</Properties>
</file>